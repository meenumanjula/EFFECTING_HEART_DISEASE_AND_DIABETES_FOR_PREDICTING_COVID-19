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272"/>
        </w:tabs>
        <w:spacing w:line="240" w:lineRule="auto"/>
        <w:ind w:left="788" w:right="0" w:firstLine="0"/>
        <w:rPr>
          <w:sz w:val="20"/>
        </w:rPr>
      </w:pPr>
      <w:r>
        <w:rPr>
          <w:position w:val="2"/>
          <w:sz w:val="20"/>
        </w:rPr>
        <w:drawing>
          <wp:inline distT="0" distB="0" distL="0" distR="0">
            <wp:extent cx="1898650" cy="140589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1899258" cy="1406175"/>
                    </a:xfrm>
                    <a:prstGeom prst="rect">
                      <a:avLst/>
                    </a:prstGeom>
                  </pic:spPr>
                </pic:pic>
              </a:graphicData>
            </a:graphic>
          </wp:inline>
        </w:drawing>
      </w:r>
      <w:r>
        <w:rPr>
          <w:position w:val="2"/>
          <w:sz w:val="20"/>
        </w:rPr>
        <w:tab/>
      </w:r>
      <w:r>
        <w:rPr>
          <w:sz w:val="20"/>
        </w:rPr>
        <w:drawing>
          <wp:inline distT="0" distB="0" distL="0" distR="0">
            <wp:extent cx="1241425" cy="138684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1241813" cy="1387221"/>
                    </a:xfrm>
                    <a:prstGeom prst="rect">
                      <a:avLst/>
                    </a:prstGeom>
                  </pic:spPr>
                </pic:pic>
              </a:graphicData>
            </a:graphic>
          </wp:inline>
        </w:drawing>
      </w:r>
    </w:p>
    <w:p>
      <w:pPr>
        <w:pStyle w:val="3"/>
        <w:spacing w:before="15" w:line="276" w:lineRule="auto"/>
        <w:ind w:left="1348" w:right="677" w:hanging="4"/>
      </w:pPr>
      <w:bookmarkStart w:id="0" w:name="DESIGN AND IMPLEMENTATION IN WEB APPLICA"/>
      <w:bookmarkEnd w:id="0"/>
      <w:r>
        <w:t>DESIGN</w:t>
      </w:r>
      <w:r>
        <w:rPr>
          <w:spacing w:val="-2"/>
        </w:rPr>
        <w:t xml:space="preserve"> </w:t>
      </w:r>
      <w:r>
        <w:t>AND</w:t>
      </w:r>
      <w:r>
        <w:rPr>
          <w:spacing w:val="4"/>
        </w:rPr>
        <w:t xml:space="preserve"> </w:t>
      </w:r>
      <w:r>
        <w:t>IMPLEMENTATION</w:t>
      </w:r>
      <w:r>
        <w:rPr>
          <w:spacing w:val="1"/>
        </w:rPr>
        <w:t xml:space="preserve"> </w:t>
      </w:r>
      <w:r>
        <w:t>IN</w:t>
      </w:r>
      <w:r>
        <w:rPr>
          <w:spacing w:val="90"/>
        </w:rPr>
        <w:t xml:space="preserve"> </w:t>
      </w:r>
      <w:r>
        <w:t>WEB</w:t>
      </w:r>
      <w:r>
        <w:rPr>
          <w:spacing w:val="1"/>
        </w:rPr>
        <w:t xml:space="preserve"> </w:t>
      </w:r>
      <w:r>
        <w:t>APPLICATION OF EFFECTING HEART DISEASE</w:t>
      </w:r>
      <w:r>
        <w:rPr>
          <w:spacing w:val="-87"/>
        </w:rPr>
        <w:t xml:space="preserve"> </w:t>
      </w:r>
      <w:r>
        <w:t>AND</w:t>
      </w:r>
      <w:r>
        <w:rPr>
          <w:spacing w:val="-1"/>
        </w:rPr>
        <w:t xml:space="preserve"> </w:t>
      </w:r>
      <w:r>
        <w:t>DIABETES</w:t>
      </w:r>
      <w:r>
        <w:rPr>
          <w:spacing w:val="3"/>
        </w:rPr>
        <w:t xml:space="preserve"> </w:t>
      </w:r>
      <w:r>
        <w:t>FOR</w:t>
      </w:r>
      <w:r>
        <w:rPr>
          <w:spacing w:val="84"/>
        </w:rPr>
        <w:t xml:space="preserve"> </w:t>
      </w:r>
      <w:r>
        <w:t>PREDICTING</w:t>
      </w:r>
      <w:r>
        <w:rPr>
          <w:spacing w:val="-1"/>
        </w:rPr>
        <w:t xml:space="preserve"> </w:t>
      </w:r>
      <w:r>
        <w:t>COVID-19</w:t>
      </w:r>
    </w:p>
    <w:p>
      <w:pPr>
        <w:pStyle w:val="5"/>
        <w:spacing w:before="323"/>
        <w:ind w:left="2413" w:right="1746"/>
        <w:jc w:val="center"/>
      </w:pPr>
      <w:bookmarkStart w:id="1" w:name="A PROJECT REPORT"/>
      <w:bookmarkEnd w:id="1"/>
      <w:r>
        <w:t>A</w:t>
      </w:r>
      <w:r>
        <w:rPr>
          <w:spacing w:val="-8"/>
        </w:rPr>
        <w:t xml:space="preserve"> </w:t>
      </w:r>
      <w:r>
        <w:t>PROJECT</w:t>
      </w:r>
      <w:r>
        <w:rPr>
          <w:spacing w:val="-5"/>
        </w:rPr>
        <w:t xml:space="preserve"> </w:t>
      </w:r>
      <w:r>
        <w:t>REPORT</w:t>
      </w:r>
    </w:p>
    <w:p>
      <w:pPr>
        <w:spacing w:before="10" w:line="590" w:lineRule="atLeast"/>
        <w:ind w:left="2678" w:right="3396" w:firstLine="2065"/>
        <w:jc w:val="left"/>
        <w:rPr>
          <w:b/>
          <w:i/>
          <w:sz w:val="28"/>
        </w:rPr>
      </w:pPr>
      <w:r>
        <w:rPr>
          <w:b/>
          <w:i/>
          <w:sz w:val="28"/>
        </w:rPr>
        <w:t>Submitted by</w:t>
      </w:r>
      <w:r>
        <w:rPr>
          <w:b/>
          <w:i/>
          <w:spacing w:val="1"/>
          <w:sz w:val="28"/>
        </w:rPr>
        <w:t xml:space="preserve"> </w:t>
      </w:r>
      <w:r>
        <w:rPr>
          <w:b/>
          <w:i/>
          <w:spacing w:val="-1"/>
          <w:sz w:val="28"/>
        </w:rPr>
        <w:t>MANGAMMAGARI</w:t>
      </w:r>
      <w:r>
        <w:rPr>
          <w:b/>
          <w:i/>
          <w:spacing w:val="-8"/>
          <w:sz w:val="28"/>
        </w:rPr>
        <w:t xml:space="preserve"> </w:t>
      </w:r>
      <w:r>
        <w:rPr>
          <w:b/>
          <w:i/>
          <w:sz w:val="28"/>
        </w:rPr>
        <w:t>PANITHAVYA</w:t>
      </w:r>
    </w:p>
    <w:p>
      <w:pPr>
        <w:tabs>
          <w:tab w:val="left" w:pos="5040"/>
        </w:tabs>
        <w:spacing w:before="10" w:line="480" w:lineRule="auto"/>
        <w:ind w:left="2596" w:right="1286" w:firstLine="2626"/>
        <w:jc w:val="left"/>
        <w:rPr>
          <w:b/>
          <w:i/>
          <w:sz w:val="28"/>
        </w:rPr>
      </w:pPr>
      <w:r>
        <w:rPr>
          <w:b/>
          <w:i/>
          <w:sz w:val="28"/>
        </w:rPr>
        <w:t>[REGISTER NO:211417104142]</w:t>
      </w:r>
      <w:r>
        <w:rPr>
          <w:b/>
          <w:i/>
          <w:spacing w:val="-68"/>
          <w:sz w:val="28"/>
        </w:rPr>
        <w:t xml:space="preserve"> </w:t>
      </w:r>
      <w:r>
        <w:rPr>
          <w:b/>
          <w:i/>
          <w:sz w:val="28"/>
        </w:rPr>
        <w:t>MEENAKSHI.G</w:t>
      </w:r>
      <w:r>
        <w:rPr>
          <w:b/>
          <w:i/>
          <w:sz w:val="28"/>
        </w:rPr>
        <w:tab/>
      </w:r>
      <w:r>
        <w:rPr>
          <w:b/>
          <w:i/>
          <w:sz w:val="28"/>
        </w:rPr>
        <w:t>[REGISTER NO:211417104145]</w:t>
      </w:r>
      <w:r>
        <w:rPr>
          <w:b/>
          <w:i/>
          <w:spacing w:val="1"/>
          <w:sz w:val="28"/>
        </w:rPr>
        <w:t xml:space="preserve"> </w:t>
      </w:r>
      <w:r>
        <w:rPr>
          <w:b/>
          <w:i/>
          <w:sz w:val="28"/>
        </w:rPr>
        <w:t>SANDHIYA.K</w:t>
      </w:r>
      <w:r>
        <w:rPr>
          <w:b/>
          <w:i/>
          <w:sz w:val="28"/>
        </w:rPr>
        <w:tab/>
      </w:r>
      <w:r>
        <w:rPr>
          <w:b/>
          <w:i/>
          <w:sz w:val="28"/>
        </w:rPr>
        <w:t>[REGISTER NO:211417104236]</w:t>
      </w:r>
    </w:p>
    <w:p>
      <w:pPr>
        <w:pStyle w:val="8"/>
        <w:spacing w:before="9"/>
        <w:rPr>
          <w:b/>
          <w:i/>
          <w:sz w:val="27"/>
        </w:rPr>
      </w:pPr>
    </w:p>
    <w:p>
      <w:pPr>
        <w:spacing w:before="0" w:line="480" w:lineRule="auto"/>
        <w:ind w:left="2378" w:right="2059" w:firstLine="0"/>
        <w:jc w:val="center"/>
        <w:rPr>
          <w:b/>
          <w:i/>
          <w:sz w:val="28"/>
        </w:rPr>
      </w:pPr>
      <w:r>
        <w:rPr>
          <w:b/>
          <w:i/>
          <w:sz w:val="28"/>
        </w:rPr>
        <w:t>in partial fulfillment for</w:t>
      </w:r>
      <w:r>
        <w:rPr>
          <w:b/>
          <w:i/>
          <w:spacing w:val="1"/>
          <w:sz w:val="28"/>
        </w:rPr>
        <w:t xml:space="preserve"> </w:t>
      </w:r>
      <w:r>
        <w:rPr>
          <w:b/>
          <w:i/>
          <w:sz w:val="28"/>
        </w:rPr>
        <w:t>the</w:t>
      </w:r>
      <w:r>
        <w:rPr>
          <w:b/>
          <w:i/>
          <w:spacing w:val="1"/>
          <w:sz w:val="28"/>
        </w:rPr>
        <w:t xml:space="preserve"> </w:t>
      </w:r>
      <w:r>
        <w:rPr>
          <w:b/>
          <w:i/>
          <w:sz w:val="28"/>
        </w:rPr>
        <w:t>award</w:t>
      </w:r>
      <w:r>
        <w:rPr>
          <w:b/>
          <w:i/>
          <w:spacing w:val="1"/>
          <w:sz w:val="28"/>
        </w:rPr>
        <w:t xml:space="preserve"> </w:t>
      </w:r>
      <w:r>
        <w:rPr>
          <w:b/>
          <w:i/>
          <w:sz w:val="28"/>
        </w:rPr>
        <w:t>of</w:t>
      </w:r>
      <w:r>
        <w:rPr>
          <w:b/>
          <w:i/>
          <w:spacing w:val="70"/>
          <w:sz w:val="28"/>
        </w:rPr>
        <w:t xml:space="preserve"> </w:t>
      </w:r>
      <w:r>
        <w:rPr>
          <w:b/>
          <w:i/>
          <w:sz w:val="28"/>
        </w:rPr>
        <w:t>the</w:t>
      </w:r>
      <w:r>
        <w:rPr>
          <w:b/>
          <w:i/>
          <w:spacing w:val="70"/>
          <w:sz w:val="28"/>
        </w:rPr>
        <w:t xml:space="preserve"> </w:t>
      </w:r>
      <w:r>
        <w:rPr>
          <w:b/>
          <w:i/>
          <w:sz w:val="28"/>
        </w:rPr>
        <w:t>degree</w:t>
      </w:r>
      <w:r>
        <w:rPr>
          <w:b/>
          <w:i/>
          <w:spacing w:val="-67"/>
          <w:sz w:val="28"/>
        </w:rPr>
        <w:t xml:space="preserve"> </w:t>
      </w:r>
      <w:r>
        <w:rPr>
          <w:b/>
          <w:i/>
          <w:sz w:val="28"/>
        </w:rPr>
        <w:t>of</w:t>
      </w:r>
    </w:p>
    <w:p>
      <w:pPr>
        <w:spacing w:before="0" w:line="320" w:lineRule="exact"/>
        <w:ind w:left="2369" w:right="2059" w:firstLine="0"/>
        <w:jc w:val="center"/>
        <w:rPr>
          <w:b/>
          <w:i/>
          <w:sz w:val="28"/>
        </w:rPr>
      </w:pPr>
      <w:r>
        <w:rPr>
          <w:b/>
          <w:i/>
          <w:sz w:val="28"/>
        </w:rPr>
        <w:t>BACHELOR</w:t>
      </w:r>
      <w:r>
        <w:rPr>
          <w:b/>
          <w:i/>
          <w:spacing w:val="-4"/>
          <w:sz w:val="28"/>
        </w:rPr>
        <w:t xml:space="preserve"> </w:t>
      </w:r>
      <w:r>
        <w:rPr>
          <w:b/>
          <w:i/>
          <w:sz w:val="28"/>
        </w:rPr>
        <w:t>OF</w:t>
      </w:r>
      <w:r>
        <w:rPr>
          <w:b/>
          <w:i/>
          <w:spacing w:val="-2"/>
          <w:sz w:val="28"/>
        </w:rPr>
        <w:t xml:space="preserve"> </w:t>
      </w:r>
      <w:r>
        <w:rPr>
          <w:b/>
          <w:i/>
          <w:sz w:val="28"/>
        </w:rPr>
        <w:t>ENGINEERING</w:t>
      </w:r>
    </w:p>
    <w:p>
      <w:pPr>
        <w:pStyle w:val="8"/>
        <w:rPr>
          <w:b/>
          <w:i/>
          <w:sz w:val="30"/>
        </w:rPr>
      </w:pPr>
    </w:p>
    <w:p>
      <w:pPr>
        <w:spacing w:before="183"/>
        <w:ind w:left="2362" w:right="2059" w:firstLine="0"/>
        <w:jc w:val="center"/>
        <w:rPr>
          <w:b/>
          <w:sz w:val="24"/>
        </w:rPr>
      </w:pPr>
      <w:r>
        <w:rPr>
          <w:b/>
          <w:sz w:val="24"/>
        </w:rPr>
        <w:t>IN</w:t>
      </w:r>
    </w:p>
    <w:p>
      <w:pPr>
        <w:pStyle w:val="8"/>
        <w:spacing w:before="2"/>
        <w:rPr>
          <w:b/>
          <w:sz w:val="24"/>
        </w:rPr>
      </w:pPr>
    </w:p>
    <w:p>
      <w:pPr>
        <w:spacing w:before="0"/>
        <w:ind w:left="1425" w:right="1050" w:firstLine="0"/>
        <w:jc w:val="center"/>
        <w:rPr>
          <w:b/>
          <w:sz w:val="32"/>
        </w:rPr>
      </w:pPr>
      <w:r>
        <w:rPr>
          <w:b/>
          <w:sz w:val="32"/>
        </w:rPr>
        <w:t>COMPUTER</w:t>
      </w:r>
      <w:r>
        <w:rPr>
          <w:b/>
          <w:spacing w:val="-5"/>
          <w:sz w:val="32"/>
        </w:rPr>
        <w:t xml:space="preserve"> </w:t>
      </w:r>
      <w:r>
        <w:rPr>
          <w:b/>
          <w:sz w:val="32"/>
        </w:rPr>
        <w:t>SCIENCE</w:t>
      </w:r>
      <w:r>
        <w:rPr>
          <w:b/>
          <w:spacing w:val="-1"/>
          <w:sz w:val="32"/>
        </w:rPr>
        <w:t xml:space="preserve"> </w:t>
      </w:r>
      <w:r>
        <w:rPr>
          <w:b/>
          <w:sz w:val="32"/>
        </w:rPr>
        <w:t>AND</w:t>
      </w:r>
      <w:r>
        <w:rPr>
          <w:b/>
          <w:spacing w:val="71"/>
          <w:sz w:val="32"/>
        </w:rPr>
        <w:t xml:space="preserve"> </w:t>
      </w:r>
      <w:r>
        <w:rPr>
          <w:b/>
          <w:sz w:val="32"/>
        </w:rPr>
        <w:t>ENGINEERING</w:t>
      </w:r>
    </w:p>
    <w:p>
      <w:pPr>
        <w:pStyle w:val="8"/>
        <w:spacing w:before="11"/>
        <w:rPr>
          <w:b/>
          <w:sz w:val="35"/>
        </w:rPr>
      </w:pPr>
    </w:p>
    <w:p>
      <w:pPr>
        <w:spacing w:before="0"/>
        <w:ind w:left="1425" w:right="1133" w:firstLine="0"/>
        <w:jc w:val="center"/>
        <w:rPr>
          <w:b/>
          <w:sz w:val="28"/>
        </w:rPr>
      </w:pPr>
      <w:r>
        <w:rPr>
          <w:b/>
          <w:sz w:val="28"/>
        </w:rPr>
        <w:t>PANIMALAR</w:t>
      </w:r>
      <w:r>
        <w:rPr>
          <w:b/>
          <w:spacing w:val="-9"/>
          <w:sz w:val="28"/>
        </w:rPr>
        <w:t xml:space="preserve"> </w:t>
      </w:r>
      <w:r>
        <w:rPr>
          <w:b/>
          <w:sz w:val="28"/>
        </w:rPr>
        <w:t>ENGINEERING</w:t>
      </w:r>
      <w:r>
        <w:rPr>
          <w:b/>
          <w:spacing w:val="-9"/>
          <w:sz w:val="28"/>
        </w:rPr>
        <w:t xml:space="preserve"> </w:t>
      </w:r>
      <w:r>
        <w:rPr>
          <w:b/>
          <w:sz w:val="28"/>
        </w:rPr>
        <w:t>COLLEGE,</w:t>
      </w:r>
      <w:r>
        <w:rPr>
          <w:b/>
          <w:spacing w:val="-7"/>
          <w:sz w:val="28"/>
        </w:rPr>
        <w:t xml:space="preserve"> </w:t>
      </w:r>
      <w:r>
        <w:rPr>
          <w:b/>
          <w:sz w:val="28"/>
        </w:rPr>
        <w:t>CHENNAI-600123.</w:t>
      </w:r>
    </w:p>
    <w:p>
      <w:pPr>
        <w:pStyle w:val="4"/>
        <w:spacing w:before="164"/>
        <w:ind w:left="2413" w:right="2059"/>
        <w:jc w:val="center"/>
      </w:pPr>
      <w:bookmarkStart w:id="2" w:name="ANNA UNIVERSITY: CHENNAI 600 025"/>
      <w:bookmarkEnd w:id="2"/>
      <w:r>
        <w:t>ANNA</w:t>
      </w:r>
      <w:r>
        <w:rPr>
          <w:spacing w:val="-6"/>
        </w:rPr>
        <w:t xml:space="preserve"> </w:t>
      </w:r>
      <w:r>
        <w:t>UNIVERSITY:</w:t>
      </w:r>
      <w:r>
        <w:rPr>
          <w:spacing w:val="1"/>
        </w:rPr>
        <w:t xml:space="preserve"> </w:t>
      </w:r>
      <w:r>
        <w:t>CHENNAI</w:t>
      </w:r>
      <w:r>
        <w:rPr>
          <w:spacing w:val="-3"/>
        </w:rPr>
        <w:t xml:space="preserve"> </w:t>
      </w:r>
      <w:r>
        <w:t>600</w:t>
      </w:r>
      <w:r>
        <w:rPr>
          <w:spacing w:val="-7"/>
        </w:rPr>
        <w:t xml:space="preserve"> </w:t>
      </w:r>
      <w:r>
        <w:t>025</w:t>
      </w:r>
    </w:p>
    <w:p>
      <w:pPr>
        <w:spacing w:before="183"/>
        <w:ind w:left="2411" w:right="2059" w:firstLine="0"/>
        <w:jc w:val="center"/>
        <w:rPr>
          <w:b/>
          <w:sz w:val="28"/>
        </w:rPr>
      </w:pPr>
      <w:r>
        <w:rPr>
          <w:b/>
          <w:sz w:val="28"/>
        </w:rPr>
        <w:t>APRIL</w:t>
      </w:r>
      <w:r>
        <w:rPr>
          <w:b/>
          <w:spacing w:val="2"/>
          <w:sz w:val="28"/>
        </w:rPr>
        <w:t xml:space="preserve"> </w:t>
      </w:r>
      <w:r>
        <w:rPr>
          <w:b/>
          <w:sz w:val="28"/>
        </w:rPr>
        <w:t>2021</w:t>
      </w:r>
    </w:p>
    <w:p>
      <w:pPr>
        <w:spacing w:after="0"/>
        <w:jc w:val="center"/>
        <w:rPr>
          <w:sz w:val="28"/>
        </w:rPr>
        <w:sectPr>
          <w:type w:val="continuous"/>
          <w:pgSz w:w="11910" w:h="16840"/>
          <w:pgMar w:top="1400" w:right="940" w:bottom="280" w:left="640" w:header="720" w:footer="720" w:gutter="0"/>
          <w:cols w:space="720" w:num="1"/>
        </w:sectPr>
      </w:pPr>
    </w:p>
    <w:p>
      <w:pPr>
        <w:pStyle w:val="4"/>
        <w:spacing w:before="59"/>
        <w:ind w:left="1959" w:right="2059"/>
        <w:jc w:val="center"/>
      </w:pPr>
      <w:bookmarkStart w:id="3" w:name="BONAFIDE CERTIFICATE"/>
      <w:bookmarkEnd w:id="3"/>
      <w:r>
        <w:t>BONAFIDE</w:t>
      </w:r>
      <w:r>
        <w:rPr>
          <w:spacing w:val="-9"/>
        </w:rPr>
        <w:t xml:space="preserve"> </w:t>
      </w:r>
      <w:r>
        <w:t>CERTIFICATE</w:t>
      </w:r>
    </w:p>
    <w:p>
      <w:pPr>
        <w:pStyle w:val="8"/>
        <w:spacing w:before="5"/>
        <w:rPr>
          <w:b/>
          <w:sz w:val="38"/>
        </w:rPr>
      </w:pPr>
    </w:p>
    <w:p>
      <w:pPr>
        <w:spacing w:before="0" w:line="242" w:lineRule="auto"/>
        <w:ind w:left="1439" w:right="486" w:firstLine="1118"/>
        <w:jc w:val="both"/>
        <w:rPr>
          <w:b/>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“DESIGN</w:t>
      </w:r>
      <w:r>
        <w:rPr>
          <w:b/>
          <w:spacing w:val="1"/>
          <w:sz w:val="28"/>
        </w:rPr>
        <w:t xml:space="preserve"> </w:t>
      </w:r>
      <w:r>
        <w:rPr>
          <w:b/>
          <w:sz w:val="28"/>
        </w:rPr>
        <w:t>AND</w:t>
      </w:r>
      <w:r>
        <w:rPr>
          <w:b/>
          <w:spacing w:val="1"/>
          <w:sz w:val="28"/>
        </w:rPr>
        <w:t xml:space="preserve"> </w:t>
      </w:r>
      <w:r>
        <w:rPr>
          <w:b/>
          <w:sz w:val="28"/>
        </w:rPr>
        <w:t>IMPLEMENTATION</w:t>
      </w:r>
      <w:r>
        <w:rPr>
          <w:b/>
          <w:spacing w:val="1"/>
          <w:sz w:val="28"/>
        </w:rPr>
        <w:t xml:space="preserve"> </w:t>
      </w:r>
      <w:r>
        <w:rPr>
          <w:b/>
          <w:sz w:val="28"/>
        </w:rPr>
        <w:t>IN</w:t>
      </w:r>
      <w:r>
        <w:rPr>
          <w:b/>
          <w:spacing w:val="1"/>
          <w:sz w:val="28"/>
        </w:rPr>
        <w:t xml:space="preserve"> </w:t>
      </w:r>
      <w:r>
        <w:rPr>
          <w:b/>
          <w:sz w:val="28"/>
        </w:rPr>
        <w:t>WEB</w:t>
      </w:r>
      <w:r>
        <w:rPr>
          <w:b/>
          <w:spacing w:val="1"/>
          <w:sz w:val="28"/>
        </w:rPr>
        <w:t xml:space="preserve"> </w:t>
      </w:r>
      <w:r>
        <w:rPr>
          <w:b/>
          <w:sz w:val="28"/>
        </w:rPr>
        <w:t>APPLICATION</w:t>
      </w:r>
      <w:r>
        <w:rPr>
          <w:b/>
          <w:spacing w:val="1"/>
          <w:sz w:val="28"/>
        </w:rPr>
        <w:t xml:space="preserve"> </w:t>
      </w:r>
      <w:r>
        <w:rPr>
          <w:b/>
          <w:sz w:val="28"/>
        </w:rPr>
        <w:t>OF</w:t>
      </w:r>
      <w:r>
        <w:rPr>
          <w:b/>
          <w:spacing w:val="1"/>
          <w:sz w:val="28"/>
        </w:rPr>
        <w:t xml:space="preserve"> </w:t>
      </w:r>
      <w:r>
        <w:rPr>
          <w:b/>
          <w:sz w:val="28"/>
        </w:rPr>
        <w:t>EFFECTING</w:t>
      </w:r>
      <w:r>
        <w:rPr>
          <w:b/>
          <w:spacing w:val="1"/>
          <w:sz w:val="28"/>
        </w:rPr>
        <w:t xml:space="preserve"> </w:t>
      </w:r>
      <w:r>
        <w:rPr>
          <w:b/>
          <w:sz w:val="28"/>
        </w:rPr>
        <w:t>HEART</w:t>
      </w:r>
      <w:r>
        <w:rPr>
          <w:b/>
          <w:spacing w:val="75"/>
          <w:sz w:val="28"/>
        </w:rPr>
        <w:t xml:space="preserve"> </w:t>
      </w:r>
      <w:r>
        <w:rPr>
          <w:b/>
          <w:sz w:val="28"/>
        </w:rPr>
        <w:t>DISEASE</w:t>
      </w:r>
      <w:r>
        <w:rPr>
          <w:b/>
          <w:spacing w:val="2"/>
          <w:sz w:val="28"/>
        </w:rPr>
        <w:t xml:space="preserve"> </w:t>
      </w:r>
      <w:r>
        <w:rPr>
          <w:b/>
          <w:sz w:val="28"/>
        </w:rPr>
        <w:t>AND</w:t>
      </w:r>
      <w:r>
        <w:rPr>
          <w:b/>
          <w:spacing w:val="74"/>
          <w:sz w:val="28"/>
        </w:rPr>
        <w:t xml:space="preserve"> </w:t>
      </w:r>
      <w:r>
        <w:rPr>
          <w:b/>
          <w:sz w:val="28"/>
        </w:rPr>
        <w:t>DIABETES</w:t>
      </w:r>
      <w:r>
        <w:rPr>
          <w:b/>
          <w:spacing w:val="74"/>
          <w:sz w:val="28"/>
        </w:rPr>
        <w:t xml:space="preserve"> </w:t>
      </w:r>
      <w:r>
        <w:rPr>
          <w:b/>
          <w:sz w:val="28"/>
        </w:rPr>
        <w:t>FOR</w:t>
      </w:r>
      <w:r>
        <w:rPr>
          <w:b/>
          <w:spacing w:val="8"/>
          <w:sz w:val="28"/>
        </w:rPr>
        <w:t xml:space="preserve"> </w:t>
      </w:r>
      <w:r>
        <w:rPr>
          <w:b/>
          <w:sz w:val="28"/>
        </w:rPr>
        <w:t>PREDICTING</w:t>
      </w:r>
      <w:r>
        <w:rPr>
          <w:b/>
          <w:spacing w:val="80"/>
          <w:sz w:val="28"/>
        </w:rPr>
        <w:t xml:space="preserve"> </w:t>
      </w:r>
      <w:r>
        <w:rPr>
          <w:b/>
          <w:sz w:val="28"/>
        </w:rPr>
        <w:t>COVID-</w:t>
      </w:r>
    </w:p>
    <w:p>
      <w:pPr>
        <w:pStyle w:val="5"/>
        <w:tabs>
          <w:tab w:val="left" w:pos="3009"/>
          <w:tab w:val="left" w:pos="6231"/>
          <w:tab w:val="left" w:pos="9126"/>
        </w:tabs>
        <w:ind w:left="1439" w:right="494"/>
        <w:jc w:val="both"/>
        <w:rPr>
          <w:b w:val="0"/>
        </w:rPr>
      </w:pPr>
      <w:bookmarkStart w:id="4" w:name="19 ” is the bonafide work of “MANGAMMAGA"/>
      <w:bookmarkEnd w:id="4"/>
      <w:r>
        <w:t xml:space="preserve">19 ” </w:t>
      </w:r>
      <w:r>
        <w:rPr>
          <w:b w:val="0"/>
        </w:rPr>
        <w:t xml:space="preserve">is the bonafide work of </w:t>
      </w:r>
      <w:r>
        <w:t>“MANGAMMAGARI PANITHAVYA</w:t>
      </w:r>
      <w:r>
        <w:rPr>
          <w:spacing w:val="1"/>
        </w:rPr>
        <w:t xml:space="preserve"> </w:t>
      </w:r>
      <w:r>
        <w:t>[REG</w:t>
      </w:r>
      <w:r>
        <w:tab/>
      </w:r>
      <w:r>
        <w:t>NO:211417104142],</w:t>
      </w:r>
      <w:r>
        <w:tab/>
      </w:r>
      <w:r>
        <w:t>MEENAKSHI.G</w:t>
      </w:r>
      <w:r>
        <w:tab/>
      </w:r>
      <w:r>
        <w:t>[REG</w:t>
      </w:r>
      <w:r>
        <w:rPr>
          <w:spacing w:val="-68"/>
        </w:rPr>
        <w:t xml:space="preserve"> </w:t>
      </w:r>
      <w:r>
        <w:t>NO:211417104145],</w:t>
      </w:r>
      <w:r>
        <w:rPr>
          <w:spacing w:val="57"/>
        </w:rPr>
        <w:t xml:space="preserve"> </w:t>
      </w:r>
      <w:r>
        <w:t>SANDHIYA.K</w:t>
      </w:r>
      <w:r>
        <w:rPr>
          <w:spacing w:val="58"/>
        </w:rPr>
        <w:t xml:space="preserve"> </w:t>
      </w:r>
      <w:r>
        <w:t>[REG</w:t>
      </w:r>
      <w:r>
        <w:rPr>
          <w:spacing w:val="25"/>
        </w:rPr>
        <w:t xml:space="preserve"> </w:t>
      </w:r>
      <w:r>
        <w:t>NO:211417104236]”</w:t>
      </w:r>
      <w:r>
        <w:rPr>
          <w:spacing w:val="37"/>
        </w:rPr>
        <w:t xml:space="preserve"> </w:t>
      </w:r>
      <w:r>
        <w:rPr>
          <w:b w:val="0"/>
        </w:rPr>
        <w:t>who</w:t>
      </w:r>
    </w:p>
    <w:p>
      <w:pPr>
        <w:pStyle w:val="8"/>
        <w:spacing w:line="321" w:lineRule="exact"/>
        <w:ind w:left="1439"/>
        <w:jc w:val="both"/>
      </w:pPr>
      <w:r>
        <w:t>carried</w:t>
      </w:r>
      <w:r>
        <w:rPr>
          <w:spacing w:val="-8"/>
        </w:rPr>
        <w:t xml:space="preserve"> </w:t>
      </w:r>
      <w:r>
        <w:t>out</w:t>
      </w:r>
      <w:r>
        <w:rPr>
          <w:spacing w:val="-4"/>
        </w:rPr>
        <w:t xml:space="preserve"> </w:t>
      </w:r>
      <w:r>
        <w:t>the</w:t>
      </w:r>
      <w:r>
        <w:rPr>
          <w:spacing w:val="-8"/>
        </w:rPr>
        <w:t xml:space="preserve"> </w:t>
      </w:r>
      <w:r>
        <w:t>project</w:t>
      </w:r>
      <w:r>
        <w:rPr>
          <w:spacing w:val="-4"/>
        </w:rPr>
        <w:t xml:space="preserve"> </w:t>
      </w:r>
      <w:r>
        <w:t>work</w:t>
      </w:r>
      <w:r>
        <w:rPr>
          <w:spacing w:val="-5"/>
        </w:rPr>
        <w:t xml:space="preserve"> </w:t>
      </w:r>
      <w:r>
        <w:t>under</w:t>
      </w:r>
      <w:r>
        <w:rPr>
          <w:spacing w:val="-1"/>
        </w:rPr>
        <w:t xml:space="preserve"> </w:t>
      </w:r>
      <w:r>
        <w:t>my</w:t>
      </w:r>
      <w:r>
        <w:rPr>
          <w:spacing w:val="-8"/>
        </w:rPr>
        <w:t xml:space="preserve"> </w:t>
      </w:r>
      <w:r>
        <w:t>supervision.</w:t>
      </w:r>
    </w:p>
    <w:p>
      <w:pPr>
        <w:pStyle w:val="8"/>
        <w:rPr>
          <w:sz w:val="30"/>
        </w:rPr>
      </w:pPr>
    </w:p>
    <w:p>
      <w:pPr>
        <w:pStyle w:val="8"/>
        <w:rPr>
          <w:sz w:val="30"/>
        </w:rPr>
      </w:pPr>
    </w:p>
    <w:p>
      <w:pPr>
        <w:pStyle w:val="8"/>
        <w:rPr>
          <w:sz w:val="30"/>
        </w:rPr>
      </w:pPr>
    </w:p>
    <w:p>
      <w:pPr>
        <w:pStyle w:val="8"/>
        <w:spacing w:before="1"/>
        <w:rPr>
          <w:sz w:val="38"/>
        </w:rPr>
      </w:pPr>
    </w:p>
    <w:p>
      <w:pPr>
        <w:pStyle w:val="5"/>
        <w:tabs>
          <w:tab w:val="left" w:pos="6610"/>
        </w:tabs>
        <w:spacing w:before="1"/>
        <w:ind w:left="800"/>
      </w:pPr>
      <w:bookmarkStart w:id="5" w:name="SIGNATURE SIGNATURE"/>
      <w:bookmarkEnd w:id="5"/>
      <w:r>
        <w:t>SIGNATURE</w:t>
      </w:r>
      <w:r>
        <w:tab/>
      </w:r>
      <w:r>
        <w:t>SIGNATURE</w:t>
      </w:r>
    </w:p>
    <w:p>
      <w:pPr>
        <w:pStyle w:val="8"/>
        <w:spacing w:before="10"/>
        <w:rPr>
          <w:b/>
          <w:sz w:val="27"/>
        </w:rPr>
      </w:pPr>
    </w:p>
    <w:p>
      <w:pPr>
        <w:tabs>
          <w:tab w:val="left" w:pos="6610"/>
        </w:tabs>
        <w:spacing w:before="0"/>
        <w:ind w:left="800" w:right="567" w:firstLine="0"/>
        <w:jc w:val="left"/>
        <w:rPr>
          <w:b/>
          <w:sz w:val="28"/>
        </w:rPr>
      </w:pPr>
      <w:r>
        <w:rPr>
          <w:b/>
          <w:sz w:val="28"/>
        </w:rPr>
        <w:t>Dr.S.MURUGAVALLI,M.E.,Ph.D.</w:t>
      </w:r>
      <w:r>
        <w:rPr>
          <w:b/>
          <w:sz w:val="28"/>
        </w:rPr>
        <w:tab/>
      </w:r>
      <w:r>
        <w:rPr>
          <w:b/>
          <w:sz w:val="28"/>
        </w:rPr>
        <w:t>Mrs.A.KANCHANA M.E.</w:t>
      </w:r>
      <w:r>
        <w:rPr>
          <w:b/>
          <w:spacing w:val="-67"/>
          <w:sz w:val="28"/>
        </w:rPr>
        <w:t xml:space="preserve"> </w:t>
      </w:r>
      <w:r>
        <w:rPr>
          <w:b/>
          <w:sz w:val="28"/>
        </w:rPr>
        <w:t>HEAD OF THE</w:t>
      </w:r>
      <w:r>
        <w:rPr>
          <w:b/>
          <w:spacing w:val="-4"/>
          <w:sz w:val="28"/>
        </w:rPr>
        <w:t xml:space="preserve"> </w:t>
      </w:r>
      <w:r>
        <w:rPr>
          <w:b/>
          <w:sz w:val="28"/>
        </w:rPr>
        <w:t>DEPARTMENT</w:t>
      </w:r>
      <w:r>
        <w:rPr>
          <w:b/>
          <w:sz w:val="28"/>
        </w:rPr>
        <w:tab/>
      </w:r>
      <w:r>
        <w:rPr>
          <w:b/>
          <w:sz w:val="28"/>
        </w:rPr>
        <w:t>SUPERVISOR</w:t>
      </w:r>
    </w:p>
    <w:p>
      <w:pPr>
        <w:spacing w:before="0" w:line="274" w:lineRule="exact"/>
        <w:ind w:left="6610" w:right="0" w:firstLine="0"/>
        <w:jc w:val="left"/>
        <w:rPr>
          <w:b/>
          <w:sz w:val="24"/>
        </w:rPr>
      </w:pPr>
      <w:r>
        <w:rPr>
          <w:b/>
          <w:sz w:val="24"/>
        </w:rPr>
        <w:t>ASSISTANT</w:t>
      </w:r>
      <w:r>
        <w:rPr>
          <w:b/>
          <w:spacing w:val="-4"/>
          <w:sz w:val="24"/>
        </w:rPr>
        <w:t xml:space="preserve"> </w:t>
      </w:r>
      <w:r>
        <w:rPr>
          <w:b/>
          <w:sz w:val="24"/>
        </w:rPr>
        <w:t>PROFESSOR</w:t>
      </w:r>
    </w:p>
    <w:p>
      <w:pPr>
        <w:pStyle w:val="8"/>
        <w:rPr>
          <w:b/>
          <w:sz w:val="26"/>
        </w:rPr>
      </w:pPr>
    </w:p>
    <w:p>
      <w:pPr>
        <w:pStyle w:val="8"/>
        <w:rPr>
          <w:b/>
          <w:sz w:val="26"/>
        </w:rPr>
      </w:pPr>
    </w:p>
    <w:p>
      <w:pPr>
        <w:pStyle w:val="8"/>
        <w:spacing w:before="4"/>
        <w:rPr>
          <w:b/>
          <w:sz w:val="31"/>
        </w:rPr>
      </w:pPr>
    </w:p>
    <w:p>
      <w:pPr>
        <w:tabs>
          <w:tab w:val="left" w:pos="5544"/>
        </w:tabs>
        <w:spacing w:before="0"/>
        <w:ind w:left="800" w:right="0" w:firstLine="0"/>
        <w:jc w:val="left"/>
        <w:rPr>
          <w:sz w:val="24"/>
        </w:rPr>
      </w:pPr>
      <w:r>
        <w:rPr>
          <w:sz w:val="24"/>
        </w:rPr>
        <w:t>DEPARTMENT</w:t>
      </w:r>
      <w:r>
        <w:rPr>
          <w:spacing w:val="2"/>
          <w:sz w:val="24"/>
        </w:rPr>
        <w:t xml:space="preserve"> </w:t>
      </w:r>
      <w:r>
        <w:rPr>
          <w:sz w:val="24"/>
        </w:rPr>
        <w:t>OF</w:t>
      </w:r>
      <w:r>
        <w:rPr>
          <w:spacing w:val="-5"/>
          <w:sz w:val="24"/>
        </w:rPr>
        <w:t xml:space="preserve"> </w:t>
      </w:r>
      <w:r>
        <w:rPr>
          <w:sz w:val="24"/>
        </w:rPr>
        <w:t>CSE,</w:t>
      </w:r>
      <w:r>
        <w:rPr>
          <w:sz w:val="24"/>
        </w:rPr>
        <w:tab/>
      </w:r>
      <w:r>
        <w:rPr>
          <w:sz w:val="24"/>
        </w:rPr>
        <w:t>DEPARTMENT</w:t>
      </w:r>
      <w:r>
        <w:rPr>
          <w:spacing w:val="2"/>
          <w:sz w:val="24"/>
        </w:rPr>
        <w:t xml:space="preserve"> </w:t>
      </w:r>
      <w:r>
        <w:rPr>
          <w:sz w:val="24"/>
        </w:rPr>
        <w:t>OF</w:t>
      </w:r>
      <w:r>
        <w:rPr>
          <w:spacing w:val="-5"/>
          <w:sz w:val="24"/>
        </w:rPr>
        <w:t xml:space="preserve"> </w:t>
      </w:r>
      <w:r>
        <w:rPr>
          <w:sz w:val="24"/>
        </w:rPr>
        <w:t>CSE,</w:t>
      </w:r>
    </w:p>
    <w:p>
      <w:pPr>
        <w:tabs>
          <w:tab w:val="left" w:pos="5544"/>
        </w:tabs>
        <w:spacing w:before="5" w:line="237" w:lineRule="auto"/>
        <w:ind w:left="800" w:right="519" w:firstLine="0"/>
        <w:jc w:val="left"/>
        <w:rPr>
          <w:sz w:val="24"/>
        </w:rPr>
      </w:pPr>
      <w:r>
        <w:rPr>
          <w:sz w:val="24"/>
        </w:rPr>
        <w:t>PANIMALAR</w:t>
      </w:r>
      <w:r>
        <w:rPr>
          <w:spacing w:val="-2"/>
          <w:sz w:val="24"/>
        </w:rPr>
        <w:t xml:space="preserve"> </w:t>
      </w:r>
      <w:r>
        <w:rPr>
          <w:sz w:val="24"/>
        </w:rPr>
        <w:t>ENGINEERING</w:t>
      </w:r>
      <w:r>
        <w:rPr>
          <w:spacing w:val="-5"/>
          <w:sz w:val="24"/>
        </w:rPr>
        <w:t xml:space="preserve"> </w:t>
      </w:r>
      <w:r>
        <w:rPr>
          <w:sz w:val="24"/>
        </w:rPr>
        <w:t>COLLEGE,</w:t>
      </w:r>
      <w:r>
        <w:rPr>
          <w:sz w:val="24"/>
        </w:rPr>
        <w:tab/>
      </w:r>
      <w:r>
        <w:rPr>
          <w:sz w:val="24"/>
        </w:rPr>
        <w:t>PANIMALAR</w:t>
      </w:r>
      <w:r>
        <w:rPr>
          <w:spacing w:val="-7"/>
          <w:sz w:val="24"/>
        </w:rPr>
        <w:t xml:space="preserve"> </w:t>
      </w:r>
      <w:r>
        <w:rPr>
          <w:sz w:val="24"/>
        </w:rPr>
        <w:t>ENGINEERING</w:t>
      </w:r>
      <w:r>
        <w:rPr>
          <w:spacing w:val="-6"/>
          <w:sz w:val="24"/>
        </w:rPr>
        <w:t xml:space="preserve"> </w:t>
      </w:r>
      <w:r>
        <w:rPr>
          <w:sz w:val="24"/>
        </w:rPr>
        <w:t>COLLEGE</w:t>
      </w:r>
      <w:r>
        <w:rPr>
          <w:spacing w:val="-57"/>
          <w:sz w:val="24"/>
        </w:rPr>
        <w:t xml:space="preserve"> </w:t>
      </w:r>
      <w:r>
        <w:rPr>
          <w:sz w:val="24"/>
        </w:rPr>
        <w:t>NAZARATHPETTAI,</w:t>
      </w:r>
      <w:r>
        <w:rPr>
          <w:sz w:val="24"/>
        </w:rPr>
        <w:tab/>
      </w:r>
      <w:r>
        <w:rPr>
          <w:sz w:val="24"/>
        </w:rPr>
        <w:t>NAZARATHPETTAI,</w:t>
      </w:r>
    </w:p>
    <w:p>
      <w:pPr>
        <w:tabs>
          <w:tab w:val="left" w:pos="5544"/>
        </w:tabs>
        <w:spacing w:before="3"/>
        <w:ind w:left="800" w:right="0" w:firstLine="0"/>
        <w:jc w:val="left"/>
        <w:rPr>
          <w:sz w:val="24"/>
        </w:rPr>
      </w:pPr>
      <w:r>
        <w:rPr>
          <w:sz w:val="24"/>
        </w:rPr>
        <w:t>POONAMALLEE,</w:t>
      </w:r>
      <w:r>
        <w:rPr>
          <w:sz w:val="24"/>
        </w:rPr>
        <w:tab/>
      </w:r>
      <w:r>
        <w:rPr>
          <w:sz w:val="24"/>
        </w:rPr>
        <w:t>POONAMALLEE,</w:t>
      </w:r>
    </w:p>
    <w:p>
      <w:pPr>
        <w:tabs>
          <w:tab w:val="left" w:pos="5544"/>
        </w:tabs>
        <w:spacing w:before="3"/>
        <w:ind w:left="800" w:right="0" w:firstLine="0"/>
        <w:jc w:val="left"/>
        <w:rPr>
          <w:sz w:val="24"/>
        </w:rPr>
      </w:pPr>
      <w:r>
        <w:rPr>
          <w:sz w:val="24"/>
        </w:rPr>
        <w:t>CHENNAI-600 123.</w:t>
      </w:r>
      <w:r>
        <w:rPr>
          <w:sz w:val="24"/>
        </w:rPr>
        <w:tab/>
      </w:r>
      <w:r>
        <w:rPr>
          <w:sz w:val="24"/>
        </w:rPr>
        <w:t>CHENNAI-600</w:t>
      </w:r>
      <w:r>
        <w:rPr>
          <w:spacing w:val="1"/>
          <w:sz w:val="24"/>
        </w:rPr>
        <w:t xml:space="preserve"> </w:t>
      </w:r>
      <w:r>
        <w:rPr>
          <w:sz w:val="24"/>
        </w:rPr>
        <w:t>123.</w:t>
      </w:r>
    </w:p>
    <w:p>
      <w:pPr>
        <w:pStyle w:val="8"/>
        <w:rPr>
          <w:sz w:val="26"/>
        </w:rPr>
      </w:pPr>
    </w:p>
    <w:p>
      <w:pPr>
        <w:pStyle w:val="8"/>
        <w:rPr>
          <w:sz w:val="26"/>
        </w:rPr>
      </w:pPr>
    </w:p>
    <w:p>
      <w:pPr>
        <w:pStyle w:val="8"/>
        <w:spacing w:before="2"/>
        <w:rPr>
          <w:sz w:val="32"/>
        </w:rPr>
      </w:pPr>
    </w:p>
    <w:p>
      <w:pPr>
        <w:pStyle w:val="8"/>
        <w:spacing w:before="1"/>
        <w:ind w:left="800"/>
      </w:pPr>
      <w:r>
        <w:rPr>
          <w:spacing w:val="-1"/>
        </w:rPr>
        <w:t>Certified</w:t>
      </w:r>
      <w:r>
        <w:rPr>
          <w:spacing w:val="-7"/>
        </w:rPr>
        <w:t xml:space="preserve"> </w:t>
      </w:r>
      <w:r>
        <w:t>that</w:t>
      </w:r>
      <w:r>
        <w:rPr>
          <w:spacing w:val="-8"/>
        </w:rPr>
        <w:t xml:space="preserve"> </w:t>
      </w:r>
      <w:r>
        <w:t>the</w:t>
      </w:r>
      <w:r>
        <w:rPr>
          <w:spacing w:val="-7"/>
        </w:rPr>
        <w:t xml:space="preserve"> </w:t>
      </w:r>
      <w:r>
        <w:t>above</w:t>
      </w:r>
      <w:r>
        <w:rPr>
          <w:spacing w:val="-6"/>
        </w:rPr>
        <w:t xml:space="preserve"> </w:t>
      </w:r>
      <w:r>
        <w:t>candidate(s)</w:t>
      </w:r>
      <w:r>
        <w:rPr>
          <w:spacing w:val="-12"/>
        </w:rPr>
        <w:t xml:space="preserve"> </w:t>
      </w:r>
      <w:r>
        <w:t>was/</w:t>
      </w:r>
      <w:r>
        <w:rPr>
          <w:spacing w:val="-8"/>
        </w:rPr>
        <w:t xml:space="preserve"> </w:t>
      </w:r>
      <w:r>
        <w:t>were</w:t>
      </w:r>
      <w:r>
        <w:rPr>
          <w:spacing w:val="-11"/>
        </w:rPr>
        <w:t xml:space="preserve"> </w:t>
      </w:r>
      <w:r>
        <w:t>examined</w:t>
      </w:r>
      <w:r>
        <w:rPr>
          <w:spacing w:val="-3"/>
        </w:rPr>
        <w:t xml:space="preserve"> </w:t>
      </w:r>
      <w:r>
        <w:t>in</w:t>
      </w:r>
      <w:r>
        <w:rPr>
          <w:spacing w:val="-17"/>
        </w:rPr>
        <w:t xml:space="preserve"> </w:t>
      </w:r>
      <w:r>
        <w:t>the</w:t>
      </w:r>
      <w:r>
        <w:rPr>
          <w:spacing w:val="-8"/>
        </w:rPr>
        <w:t xml:space="preserve"> </w:t>
      </w:r>
      <w:r>
        <w:t>Anna</w:t>
      </w:r>
      <w:r>
        <w:rPr>
          <w:spacing w:val="-11"/>
        </w:rPr>
        <w:t xml:space="preserve"> </w:t>
      </w:r>
      <w:r>
        <w:t>University</w:t>
      </w:r>
      <w:r>
        <w:rPr>
          <w:spacing w:val="-67"/>
        </w:rPr>
        <w:t xml:space="preserve"> </w:t>
      </w:r>
      <w:r>
        <w:t>Project Viva-Voce</w:t>
      </w:r>
      <w:r>
        <w:rPr>
          <w:spacing w:val="3"/>
        </w:rPr>
        <w:t xml:space="preserve"> </w:t>
      </w:r>
      <w:r>
        <w:t>Examination</w:t>
      </w:r>
      <w:r>
        <w:rPr>
          <w:spacing w:val="-2"/>
        </w:rPr>
        <w:t xml:space="preserve"> </w:t>
      </w:r>
      <w:r>
        <w:t>held</w:t>
      </w:r>
      <w:r>
        <w:rPr>
          <w:spacing w:val="-3"/>
        </w:rPr>
        <w:t xml:space="preserve"> </w:t>
      </w:r>
      <w:r>
        <w:t>on...........................</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5"/>
        <w:tabs>
          <w:tab w:val="left" w:pos="6543"/>
        </w:tabs>
        <w:spacing w:before="209"/>
        <w:ind w:left="800"/>
      </w:pPr>
      <w:bookmarkStart w:id="6" w:name="INTERNAL EXAMINER EXTERNAL EXAMINER"/>
      <w:bookmarkEnd w:id="6"/>
      <w:r>
        <w:t>INTERNAL</w:t>
      </w:r>
      <w:r>
        <w:rPr>
          <w:spacing w:val="-2"/>
        </w:rPr>
        <w:t xml:space="preserve"> </w:t>
      </w:r>
      <w:r>
        <w:t>EXAMINER</w:t>
      </w:r>
      <w:r>
        <w:tab/>
      </w:r>
      <w:r>
        <w:t>EXTERNAL</w:t>
      </w:r>
      <w:r>
        <w:rPr>
          <w:spacing w:val="-6"/>
        </w:rPr>
        <w:t xml:space="preserve"> </w:t>
      </w:r>
      <w:r>
        <w:t>EXAMINER</w:t>
      </w:r>
    </w:p>
    <w:p>
      <w:pPr>
        <w:spacing w:after="0"/>
        <w:sectPr>
          <w:pgSz w:w="11910" w:h="16840"/>
          <w:pgMar w:top="1280" w:right="940" w:bottom="280" w:left="640" w:header="720" w:footer="720" w:gutter="0"/>
          <w:cols w:space="720" w:num="1"/>
        </w:sectPr>
      </w:pPr>
    </w:p>
    <w:p>
      <w:pPr>
        <w:spacing w:before="61"/>
        <w:ind w:left="2033" w:right="2059" w:firstLine="0"/>
        <w:jc w:val="center"/>
        <w:rPr>
          <w:b/>
          <w:sz w:val="30"/>
        </w:rPr>
      </w:pPr>
      <w:r>
        <w:rPr>
          <w:b/>
          <w:sz w:val="30"/>
        </w:rPr>
        <w:t>ACKNOWLEDGEMENT</w:t>
      </w:r>
    </w:p>
    <w:p>
      <w:pPr>
        <w:pStyle w:val="8"/>
        <w:rPr>
          <w:b/>
          <w:sz w:val="32"/>
        </w:rPr>
      </w:pPr>
    </w:p>
    <w:p>
      <w:pPr>
        <w:pStyle w:val="8"/>
        <w:spacing w:before="8"/>
        <w:rPr>
          <w:b/>
          <w:sz w:val="27"/>
        </w:rPr>
      </w:pPr>
    </w:p>
    <w:p>
      <w:pPr>
        <w:pStyle w:val="8"/>
        <w:spacing w:line="360" w:lineRule="auto"/>
        <w:ind w:left="800" w:right="496"/>
        <w:jc w:val="both"/>
      </w:pPr>
      <w:r>
        <w:t>We express our deep gratitude to our respected Secretary and Correspondent</w:t>
      </w:r>
      <w:r>
        <w:rPr>
          <w:spacing w:val="1"/>
        </w:rPr>
        <w:t xml:space="preserve"> </w:t>
      </w:r>
      <w:r>
        <w:rPr>
          <w:b/>
        </w:rPr>
        <w:t>Dr.P.CHINNADURAI,</w:t>
      </w:r>
      <w:r>
        <w:rPr>
          <w:b/>
          <w:spacing w:val="1"/>
        </w:rPr>
        <w:t xml:space="preserve"> </w:t>
      </w:r>
      <w:r>
        <w:rPr>
          <w:b/>
        </w:rPr>
        <w:t>M.A.,</w:t>
      </w:r>
      <w:r>
        <w:rPr>
          <w:b/>
          <w:spacing w:val="1"/>
        </w:rPr>
        <w:t xml:space="preserve"> </w:t>
      </w:r>
      <w:r>
        <w:rPr>
          <w:b/>
        </w:rPr>
        <w:t>Ph.D.</w:t>
      </w:r>
      <w:r>
        <w:rPr>
          <w:b/>
          <w:spacing w:val="1"/>
        </w:rPr>
        <w:t xml:space="preserve"> </w:t>
      </w:r>
      <w:r>
        <w:t>for</w:t>
      </w:r>
      <w:r>
        <w:rPr>
          <w:spacing w:val="1"/>
        </w:rPr>
        <w:t xml:space="preserve"> </w:t>
      </w:r>
      <w:r>
        <w:t>his</w:t>
      </w:r>
      <w:r>
        <w:rPr>
          <w:spacing w:val="1"/>
        </w:rPr>
        <w:t xml:space="preserve"> </w:t>
      </w:r>
      <w:r>
        <w:t>kind</w:t>
      </w:r>
      <w:r>
        <w:rPr>
          <w:spacing w:val="1"/>
        </w:rPr>
        <w:t xml:space="preserve"> </w:t>
      </w:r>
      <w:r>
        <w:t>words</w:t>
      </w:r>
      <w:r>
        <w:rPr>
          <w:spacing w:val="1"/>
        </w:rPr>
        <w:t xml:space="preserve"> </w:t>
      </w:r>
      <w:r>
        <w:t>and</w:t>
      </w:r>
      <w:r>
        <w:rPr>
          <w:spacing w:val="1"/>
        </w:rPr>
        <w:t xml:space="preserve"> </w:t>
      </w:r>
      <w:r>
        <w:t>enthusiastic</w:t>
      </w:r>
      <w:r>
        <w:rPr>
          <w:spacing w:val="1"/>
        </w:rPr>
        <w:t xml:space="preserve"> </w:t>
      </w:r>
      <w:r>
        <w:t>motivation,</w:t>
      </w:r>
      <w:r>
        <w:rPr>
          <w:spacing w:val="-1"/>
        </w:rPr>
        <w:t xml:space="preserve"> </w:t>
      </w:r>
      <w:r>
        <w:t>which inspired</w:t>
      </w:r>
      <w:r>
        <w:rPr>
          <w:spacing w:val="2"/>
        </w:rPr>
        <w:t xml:space="preserve"> </w:t>
      </w:r>
      <w:r>
        <w:t>us</w:t>
      </w:r>
      <w:r>
        <w:rPr>
          <w:spacing w:val="3"/>
        </w:rPr>
        <w:t xml:space="preserve"> </w:t>
      </w:r>
      <w:r>
        <w:t>a</w:t>
      </w:r>
      <w:r>
        <w:rPr>
          <w:spacing w:val="-3"/>
        </w:rPr>
        <w:t xml:space="preserve"> </w:t>
      </w:r>
      <w:r>
        <w:t>lot</w:t>
      </w:r>
      <w:r>
        <w:rPr>
          <w:spacing w:val="4"/>
        </w:rPr>
        <w:t xml:space="preserve"> </w:t>
      </w:r>
      <w:r>
        <w:t>in</w:t>
      </w:r>
      <w:r>
        <w:rPr>
          <w:spacing w:val="-4"/>
        </w:rPr>
        <w:t xml:space="preserve"> </w:t>
      </w:r>
      <w:r>
        <w:t>completing</w:t>
      </w:r>
      <w:r>
        <w:rPr>
          <w:spacing w:val="-4"/>
        </w:rPr>
        <w:t xml:space="preserve"> </w:t>
      </w:r>
      <w:r>
        <w:t>this</w:t>
      </w:r>
      <w:r>
        <w:rPr>
          <w:spacing w:val="2"/>
        </w:rPr>
        <w:t xml:space="preserve"> </w:t>
      </w:r>
      <w:r>
        <w:t>project.</w:t>
      </w:r>
    </w:p>
    <w:p>
      <w:pPr>
        <w:pStyle w:val="8"/>
        <w:spacing w:before="1"/>
      </w:pPr>
    </w:p>
    <w:p>
      <w:pPr>
        <w:spacing w:before="0" w:line="357" w:lineRule="auto"/>
        <w:ind w:left="800" w:right="492" w:firstLine="0"/>
        <w:jc w:val="both"/>
        <w:rPr>
          <w:b/>
          <w:sz w:val="28"/>
        </w:rPr>
      </w:pPr>
      <w:r>
        <w:rPr>
          <w:sz w:val="28"/>
        </w:rPr>
        <w:t>We</w:t>
      </w:r>
      <w:r>
        <w:rPr>
          <w:spacing w:val="70"/>
          <w:sz w:val="28"/>
        </w:rPr>
        <w:t xml:space="preserve"> </w:t>
      </w:r>
      <w:r>
        <w:rPr>
          <w:sz w:val="28"/>
        </w:rPr>
        <w:t>would</w:t>
      </w:r>
      <w:r>
        <w:rPr>
          <w:spacing w:val="70"/>
          <w:sz w:val="28"/>
        </w:rPr>
        <w:t xml:space="preserve"> </w:t>
      </w:r>
      <w:r>
        <w:rPr>
          <w:sz w:val="28"/>
        </w:rPr>
        <w:t>like</w:t>
      </w:r>
      <w:r>
        <w:rPr>
          <w:spacing w:val="70"/>
          <w:sz w:val="28"/>
        </w:rPr>
        <w:t xml:space="preserve"> </w:t>
      </w:r>
      <w:r>
        <w:rPr>
          <w:sz w:val="28"/>
        </w:rPr>
        <w:t>to</w:t>
      </w:r>
      <w:r>
        <w:rPr>
          <w:spacing w:val="70"/>
          <w:sz w:val="28"/>
        </w:rPr>
        <w:t xml:space="preserve"> </w:t>
      </w:r>
      <w:r>
        <w:rPr>
          <w:sz w:val="28"/>
        </w:rPr>
        <w:t>extend</w:t>
      </w:r>
      <w:r>
        <w:rPr>
          <w:spacing w:val="70"/>
          <w:sz w:val="28"/>
        </w:rPr>
        <w:t xml:space="preserve"> </w:t>
      </w:r>
      <w:r>
        <w:rPr>
          <w:sz w:val="28"/>
        </w:rPr>
        <w:t>our</w:t>
      </w:r>
      <w:r>
        <w:rPr>
          <w:spacing w:val="70"/>
          <w:sz w:val="28"/>
        </w:rPr>
        <w:t xml:space="preserve"> </w:t>
      </w:r>
      <w:r>
        <w:rPr>
          <w:sz w:val="28"/>
        </w:rPr>
        <w:t>heartfelt</w:t>
      </w:r>
      <w:r>
        <w:rPr>
          <w:spacing w:val="70"/>
          <w:sz w:val="28"/>
        </w:rPr>
        <w:t xml:space="preserve"> </w:t>
      </w:r>
      <w:r>
        <w:rPr>
          <w:sz w:val="28"/>
        </w:rPr>
        <w:t>and</w:t>
      </w:r>
      <w:r>
        <w:rPr>
          <w:spacing w:val="70"/>
          <w:sz w:val="28"/>
        </w:rPr>
        <w:t xml:space="preserve"> </w:t>
      </w:r>
      <w:r>
        <w:rPr>
          <w:sz w:val="28"/>
        </w:rPr>
        <w:t xml:space="preserve">sincere  </w:t>
      </w:r>
      <w:r>
        <w:rPr>
          <w:spacing w:val="1"/>
          <w:sz w:val="28"/>
        </w:rPr>
        <w:t xml:space="preserve"> </w:t>
      </w:r>
      <w:r>
        <w:rPr>
          <w:sz w:val="28"/>
        </w:rPr>
        <w:t xml:space="preserve">thanks  </w:t>
      </w:r>
      <w:r>
        <w:rPr>
          <w:spacing w:val="1"/>
          <w:sz w:val="28"/>
        </w:rPr>
        <w:t xml:space="preserve"> </w:t>
      </w:r>
      <w:r>
        <w:rPr>
          <w:sz w:val="28"/>
        </w:rPr>
        <w:t xml:space="preserve">to  </w:t>
      </w:r>
      <w:r>
        <w:rPr>
          <w:spacing w:val="1"/>
          <w:sz w:val="28"/>
        </w:rPr>
        <w:t xml:space="preserve"> </w:t>
      </w:r>
      <w:r>
        <w:rPr>
          <w:sz w:val="28"/>
        </w:rPr>
        <w:t>our</w:t>
      </w:r>
      <w:r>
        <w:rPr>
          <w:spacing w:val="1"/>
          <w:sz w:val="28"/>
        </w:rPr>
        <w:t xml:space="preserve"> </w:t>
      </w:r>
      <w:r>
        <w:rPr>
          <w:sz w:val="28"/>
        </w:rPr>
        <w:t>Directors</w:t>
      </w:r>
      <w:r>
        <w:rPr>
          <w:spacing w:val="41"/>
          <w:sz w:val="28"/>
        </w:rPr>
        <w:t xml:space="preserve"> </w:t>
      </w:r>
      <w:r>
        <w:rPr>
          <w:b/>
          <w:sz w:val="28"/>
        </w:rPr>
        <w:t>Tmt.C.VIJAYARAJESWARI</w:t>
      </w:r>
      <w:r>
        <w:rPr>
          <w:sz w:val="28"/>
        </w:rPr>
        <w:t>,</w:t>
      </w:r>
      <w:r>
        <w:rPr>
          <w:spacing w:val="36"/>
          <w:sz w:val="28"/>
        </w:rPr>
        <w:t xml:space="preserve"> </w:t>
      </w:r>
      <w:r>
        <w:rPr>
          <w:b/>
          <w:sz w:val="28"/>
        </w:rPr>
        <w:t>Thiru.C.SAKTHIKUMAR,M.E.,</w:t>
      </w:r>
    </w:p>
    <w:p>
      <w:pPr>
        <w:spacing w:before="6" w:line="362" w:lineRule="auto"/>
        <w:ind w:left="800" w:right="495" w:firstLine="0"/>
        <w:jc w:val="both"/>
        <w:rPr>
          <w:sz w:val="28"/>
        </w:rPr>
      </w:pPr>
      <w:r>
        <w:rPr>
          <w:sz w:val="28"/>
        </w:rPr>
        <w:t xml:space="preserve">and </w:t>
      </w:r>
      <w:r>
        <w:rPr>
          <w:b/>
          <w:sz w:val="28"/>
        </w:rPr>
        <w:t xml:space="preserve">Tmt. SARANYASREE SAKTHIKUMAR B.E.,M.B.A., </w:t>
      </w:r>
      <w:r>
        <w:rPr>
          <w:sz w:val="28"/>
        </w:rPr>
        <w:t>for providing us</w:t>
      </w:r>
      <w:r>
        <w:rPr>
          <w:spacing w:val="1"/>
          <w:sz w:val="28"/>
        </w:rPr>
        <w:t xml:space="preserve"> </w:t>
      </w:r>
      <w:r>
        <w:rPr>
          <w:sz w:val="28"/>
        </w:rPr>
        <w:t>with</w:t>
      </w:r>
      <w:r>
        <w:rPr>
          <w:spacing w:val="-4"/>
          <w:sz w:val="28"/>
        </w:rPr>
        <w:t xml:space="preserve"> </w:t>
      </w:r>
      <w:r>
        <w:rPr>
          <w:sz w:val="28"/>
        </w:rPr>
        <w:t>the</w:t>
      </w:r>
      <w:r>
        <w:rPr>
          <w:spacing w:val="2"/>
          <w:sz w:val="28"/>
        </w:rPr>
        <w:t xml:space="preserve"> </w:t>
      </w:r>
      <w:r>
        <w:rPr>
          <w:sz w:val="28"/>
        </w:rPr>
        <w:t>necessary</w:t>
      </w:r>
      <w:r>
        <w:rPr>
          <w:spacing w:val="3"/>
          <w:sz w:val="28"/>
        </w:rPr>
        <w:t xml:space="preserve"> </w:t>
      </w:r>
      <w:r>
        <w:rPr>
          <w:sz w:val="28"/>
        </w:rPr>
        <w:t>facilities</w:t>
      </w:r>
      <w:r>
        <w:rPr>
          <w:spacing w:val="4"/>
          <w:sz w:val="28"/>
        </w:rPr>
        <w:t xml:space="preserve"> </w:t>
      </w:r>
      <w:r>
        <w:rPr>
          <w:sz w:val="28"/>
        </w:rPr>
        <w:t>for</w:t>
      </w:r>
      <w:r>
        <w:rPr>
          <w:spacing w:val="-5"/>
          <w:sz w:val="28"/>
        </w:rPr>
        <w:t xml:space="preserve"> </w:t>
      </w:r>
      <w:r>
        <w:rPr>
          <w:sz w:val="28"/>
        </w:rPr>
        <w:t>completion</w:t>
      </w:r>
      <w:r>
        <w:rPr>
          <w:spacing w:val="-2"/>
          <w:sz w:val="28"/>
        </w:rPr>
        <w:t xml:space="preserve"> </w:t>
      </w:r>
      <w:r>
        <w:rPr>
          <w:sz w:val="28"/>
        </w:rPr>
        <w:t>of</w:t>
      </w:r>
      <w:r>
        <w:rPr>
          <w:spacing w:val="-10"/>
          <w:sz w:val="28"/>
        </w:rPr>
        <w:t xml:space="preserve"> </w:t>
      </w:r>
      <w:r>
        <w:rPr>
          <w:sz w:val="28"/>
        </w:rPr>
        <w:t>this</w:t>
      </w:r>
      <w:r>
        <w:rPr>
          <w:spacing w:val="2"/>
          <w:sz w:val="28"/>
        </w:rPr>
        <w:t xml:space="preserve"> </w:t>
      </w:r>
      <w:r>
        <w:rPr>
          <w:sz w:val="28"/>
        </w:rPr>
        <w:t>project.</w:t>
      </w:r>
    </w:p>
    <w:p>
      <w:pPr>
        <w:pStyle w:val="8"/>
        <w:rPr>
          <w:sz w:val="30"/>
        </w:rPr>
      </w:pPr>
    </w:p>
    <w:p>
      <w:pPr>
        <w:pStyle w:val="8"/>
        <w:spacing w:before="200" w:line="362" w:lineRule="auto"/>
        <w:ind w:left="800" w:right="496"/>
        <w:jc w:val="both"/>
      </w:pPr>
      <w:r>
        <w:t xml:space="preserve">We also express our gratitude to our Principal </w:t>
      </w:r>
      <w:r>
        <w:rPr>
          <w:b/>
        </w:rPr>
        <w:t xml:space="preserve">Dr.K.Mani, M.E., Ph.D. </w:t>
      </w:r>
      <w:r>
        <w:t>for his</w:t>
      </w:r>
      <w:r>
        <w:rPr>
          <w:spacing w:val="1"/>
        </w:rPr>
        <w:t xml:space="preserve"> </w:t>
      </w:r>
      <w:r>
        <w:t>timely</w:t>
      </w:r>
      <w:r>
        <w:rPr>
          <w:spacing w:val="-5"/>
        </w:rPr>
        <w:t xml:space="preserve"> </w:t>
      </w:r>
      <w:r>
        <w:t>concern</w:t>
      </w:r>
      <w:r>
        <w:rPr>
          <w:spacing w:val="-8"/>
        </w:rPr>
        <w:t xml:space="preserve"> </w:t>
      </w:r>
      <w:r>
        <w:t>and</w:t>
      </w:r>
      <w:r>
        <w:rPr>
          <w:spacing w:val="-1"/>
        </w:rPr>
        <w:t xml:space="preserve"> </w:t>
      </w:r>
      <w:r>
        <w:t>encouragement</w:t>
      </w:r>
      <w:r>
        <w:rPr>
          <w:spacing w:val="-3"/>
        </w:rPr>
        <w:t xml:space="preserve"> </w:t>
      </w:r>
      <w:r>
        <w:t>provided</w:t>
      </w:r>
      <w:r>
        <w:rPr>
          <w:spacing w:val="-1"/>
        </w:rPr>
        <w:t xml:space="preserve"> </w:t>
      </w:r>
      <w:r>
        <w:t>to</w:t>
      </w:r>
      <w:r>
        <w:rPr>
          <w:spacing w:val="-1"/>
        </w:rPr>
        <w:t xml:space="preserve"> </w:t>
      </w:r>
      <w:r>
        <w:t>us</w:t>
      </w:r>
      <w:r>
        <w:rPr>
          <w:spacing w:val="1"/>
        </w:rPr>
        <w:t xml:space="preserve"> </w:t>
      </w:r>
      <w:r>
        <w:t>throughout</w:t>
      </w:r>
      <w:r>
        <w:rPr>
          <w:spacing w:val="2"/>
        </w:rPr>
        <w:t xml:space="preserve"> </w:t>
      </w:r>
      <w:r>
        <w:t>the</w:t>
      </w:r>
      <w:r>
        <w:rPr>
          <w:spacing w:val="1"/>
        </w:rPr>
        <w:t xml:space="preserve"> </w:t>
      </w:r>
      <w:r>
        <w:t>course.</w:t>
      </w:r>
    </w:p>
    <w:p>
      <w:pPr>
        <w:pStyle w:val="8"/>
        <w:spacing w:before="7"/>
        <w:rPr>
          <w:sz w:val="27"/>
        </w:rPr>
      </w:pPr>
    </w:p>
    <w:p>
      <w:pPr>
        <w:spacing w:before="0" w:line="360" w:lineRule="auto"/>
        <w:ind w:left="800" w:right="598" w:firstLine="0"/>
        <w:jc w:val="left"/>
        <w:rPr>
          <w:sz w:val="24"/>
        </w:rPr>
      </w:pPr>
      <w:r>
        <w:rPr>
          <w:sz w:val="24"/>
        </w:rPr>
        <w:t>We</w:t>
      </w:r>
      <w:r>
        <w:rPr>
          <w:spacing w:val="3"/>
          <w:sz w:val="24"/>
        </w:rPr>
        <w:t xml:space="preserve"> </w:t>
      </w:r>
      <w:r>
        <w:rPr>
          <w:sz w:val="24"/>
        </w:rPr>
        <w:t>thank</w:t>
      </w:r>
      <w:r>
        <w:rPr>
          <w:spacing w:val="3"/>
          <w:sz w:val="24"/>
        </w:rPr>
        <w:t xml:space="preserve"> </w:t>
      </w:r>
      <w:r>
        <w:rPr>
          <w:sz w:val="24"/>
        </w:rPr>
        <w:t>the</w:t>
      </w:r>
      <w:r>
        <w:rPr>
          <w:spacing w:val="3"/>
          <w:sz w:val="24"/>
        </w:rPr>
        <w:t xml:space="preserve"> </w:t>
      </w:r>
      <w:r>
        <w:rPr>
          <w:sz w:val="24"/>
        </w:rPr>
        <w:t>HOD</w:t>
      </w:r>
      <w:r>
        <w:rPr>
          <w:spacing w:val="-6"/>
          <w:sz w:val="24"/>
        </w:rPr>
        <w:t xml:space="preserve"> </w:t>
      </w:r>
      <w:r>
        <w:rPr>
          <w:sz w:val="24"/>
        </w:rPr>
        <w:t>of</w:t>
      </w:r>
      <w:r>
        <w:rPr>
          <w:spacing w:val="-1"/>
          <w:sz w:val="24"/>
        </w:rPr>
        <w:t xml:space="preserve"> </w:t>
      </w:r>
      <w:r>
        <w:rPr>
          <w:sz w:val="24"/>
        </w:rPr>
        <w:t>CSE</w:t>
      </w:r>
      <w:r>
        <w:rPr>
          <w:spacing w:val="5"/>
          <w:sz w:val="24"/>
        </w:rPr>
        <w:t xml:space="preserve"> </w:t>
      </w:r>
      <w:r>
        <w:rPr>
          <w:sz w:val="24"/>
        </w:rPr>
        <w:t>Department,</w:t>
      </w:r>
      <w:r>
        <w:rPr>
          <w:b/>
          <w:sz w:val="24"/>
        </w:rPr>
        <w:t>Dr.S.MURUGAVALLI</w:t>
      </w:r>
      <w:r>
        <w:rPr>
          <w:b/>
          <w:spacing w:val="4"/>
          <w:sz w:val="24"/>
        </w:rPr>
        <w:t xml:space="preserve"> </w:t>
      </w:r>
      <w:r>
        <w:rPr>
          <w:b/>
          <w:sz w:val="24"/>
        </w:rPr>
        <w:t>,M.E.,Ph.D.</w:t>
      </w:r>
      <w:r>
        <w:rPr>
          <w:b/>
          <w:spacing w:val="-2"/>
          <w:sz w:val="24"/>
        </w:rPr>
        <w:t xml:space="preserve"> </w:t>
      </w:r>
      <w:r>
        <w:rPr>
          <w:sz w:val="24"/>
        </w:rPr>
        <w:t>for</w:t>
      </w:r>
      <w:r>
        <w:rPr>
          <w:spacing w:val="-3"/>
          <w:sz w:val="24"/>
        </w:rPr>
        <w:t xml:space="preserve"> </w:t>
      </w:r>
      <w:r>
        <w:rPr>
          <w:sz w:val="24"/>
        </w:rPr>
        <w:t>the</w:t>
      </w:r>
      <w:r>
        <w:rPr>
          <w:spacing w:val="-57"/>
          <w:sz w:val="24"/>
        </w:rPr>
        <w:t xml:space="preserve"> </w:t>
      </w:r>
      <w:r>
        <w:rPr>
          <w:sz w:val="24"/>
        </w:rPr>
        <w:t>support</w:t>
      </w:r>
      <w:r>
        <w:rPr>
          <w:spacing w:val="2"/>
          <w:sz w:val="24"/>
        </w:rPr>
        <w:t xml:space="preserve"> </w:t>
      </w:r>
      <w:r>
        <w:rPr>
          <w:sz w:val="24"/>
        </w:rPr>
        <w:t>extended</w:t>
      </w:r>
      <w:r>
        <w:rPr>
          <w:spacing w:val="2"/>
          <w:sz w:val="24"/>
        </w:rPr>
        <w:t xml:space="preserve"> </w:t>
      </w:r>
      <w:r>
        <w:rPr>
          <w:sz w:val="24"/>
        </w:rPr>
        <w:t>throughout</w:t>
      </w:r>
      <w:r>
        <w:rPr>
          <w:spacing w:val="-2"/>
          <w:sz w:val="24"/>
        </w:rPr>
        <w:t xml:space="preserve"> </w:t>
      </w:r>
      <w:r>
        <w:rPr>
          <w:sz w:val="24"/>
        </w:rPr>
        <w:t>the</w:t>
      </w:r>
      <w:r>
        <w:rPr>
          <w:spacing w:val="-1"/>
          <w:sz w:val="24"/>
        </w:rPr>
        <w:t xml:space="preserve"> </w:t>
      </w:r>
      <w:r>
        <w:rPr>
          <w:sz w:val="24"/>
        </w:rPr>
        <w:t>project.</w:t>
      </w:r>
    </w:p>
    <w:p>
      <w:pPr>
        <w:pStyle w:val="8"/>
        <w:spacing w:before="9"/>
      </w:pPr>
    </w:p>
    <w:p>
      <w:pPr>
        <w:pStyle w:val="8"/>
        <w:spacing w:line="362" w:lineRule="auto"/>
        <w:ind w:left="800" w:right="489"/>
        <w:jc w:val="both"/>
      </w:pPr>
      <w:r>
        <w:t xml:space="preserve">We would like to thank my </w:t>
      </w:r>
      <w:r>
        <w:rPr>
          <w:b/>
        </w:rPr>
        <w:t xml:space="preserve">Project Guide Mrs. A. KANCHANA , M.E. </w:t>
      </w:r>
      <w:r>
        <w:t>and</w:t>
      </w:r>
      <w:r>
        <w:rPr>
          <w:spacing w:val="1"/>
        </w:rPr>
        <w:t xml:space="preserve"> </w:t>
      </w:r>
      <w:r>
        <w:t>all</w:t>
      </w:r>
      <w:r>
        <w:rPr>
          <w:spacing w:val="1"/>
        </w:rPr>
        <w:t xml:space="preserve"> </w:t>
      </w:r>
      <w:r>
        <w:t>the</w:t>
      </w:r>
      <w:r>
        <w:rPr>
          <w:spacing w:val="1"/>
        </w:rPr>
        <w:t xml:space="preserve"> </w:t>
      </w:r>
      <w:r>
        <w:t>faculty</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CSE</w:t>
      </w:r>
      <w:r>
        <w:rPr>
          <w:spacing w:val="1"/>
        </w:rPr>
        <w:t xml:space="preserve"> </w:t>
      </w:r>
      <w:r>
        <w:t>for</w:t>
      </w:r>
      <w:r>
        <w:rPr>
          <w:spacing w:val="1"/>
        </w:rPr>
        <w:t xml:space="preserve"> </w:t>
      </w:r>
      <w:r>
        <w:t>their</w:t>
      </w:r>
      <w:r>
        <w:rPr>
          <w:spacing w:val="1"/>
        </w:rPr>
        <w:t xml:space="preserve"> </w:t>
      </w:r>
      <w:r>
        <w:t>advice</w:t>
      </w:r>
      <w:r>
        <w:rPr>
          <w:spacing w:val="1"/>
        </w:rPr>
        <w:t xml:space="preserve"> </w:t>
      </w:r>
      <w:r>
        <w:t>and</w:t>
      </w:r>
      <w:r>
        <w:rPr>
          <w:spacing w:val="1"/>
        </w:rPr>
        <w:t xml:space="preserve"> </w:t>
      </w:r>
      <w:r>
        <w:t>suggestions</w:t>
      </w:r>
      <w:r>
        <w:rPr>
          <w:spacing w:val="7"/>
        </w:rPr>
        <w:t xml:space="preserve"> </w:t>
      </w:r>
      <w:r>
        <w:t>for</w:t>
      </w:r>
      <w:r>
        <w:rPr>
          <w:spacing w:val="-3"/>
        </w:rPr>
        <w:t xml:space="preserve"> </w:t>
      </w:r>
      <w:r>
        <w:t>the</w:t>
      </w:r>
      <w:r>
        <w:rPr>
          <w:spacing w:val="2"/>
        </w:rPr>
        <w:t xml:space="preserve"> </w:t>
      </w:r>
      <w:r>
        <w:t>successful</w:t>
      </w:r>
      <w:r>
        <w:rPr>
          <w:spacing w:val="-5"/>
        </w:rPr>
        <w:t xml:space="preserve"> </w:t>
      </w:r>
      <w:r>
        <w:t>completion</w:t>
      </w:r>
      <w:r>
        <w:rPr>
          <w:spacing w:val="-5"/>
        </w:rPr>
        <w:t xml:space="preserve"> </w:t>
      </w:r>
      <w:r>
        <w:t>of</w:t>
      </w:r>
      <w:r>
        <w:rPr>
          <w:spacing w:val="-5"/>
        </w:rPr>
        <w:t xml:space="preserve"> </w:t>
      </w:r>
      <w:r>
        <w:t>the</w:t>
      </w:r>
      <w:r>
        <w:rPr>
          <w:spacing w:val="-2"/>
        </w:rPr>
        <w:t xml:space="preserve"> </w:t>
      </w:r>
      <w:r>
        <w:t>project.</w:t>
      </w:r>
    </w:p>
    <w:p>
      <w:pPr>
        <w:pStyle w:val="8"/>
        <w:rPr>
          <w:sz w:val="30"/>
        </w:rPr>
      </w:pPr>
    </w:p>
    <w:p>
      <w:pPr>
        <w:pStyle w:val="8"/>
        <w:rPr>
          <w:sz w:val="30"/>
        </w:rPr>
      </w:pPr>
    </w:p>
    <w:p>
      <w:pPr>
        <w:pStyle w:val="8"/>
        <w:rPr>
          <w:sz w:val="30"/>
        </w:rPr>
      </w:pPr>
    </w:p>
    <w:p>
      <w:pPr>
        <w:pStyle w:val="8"/>
        <w:spacing w:before="8"/>
        <w:rPr>
          <w:sz w:val="35"/>
        </w:rPr>
      </w:pPr>
    </w:p>
    <w:p>
      <w:pPr>
        <w:pStyle w:val="8"/>
        <w:ind w:right="553"/>
        <w:jc w:val="right"/>
      </w:pPr>
      <w:r>
        <w:t>MANGAMMAGARI</w:t>
      </w:r>
      <w:r>
        <w:rPr>
          <w:spacing w:val="54"/>
        </w:rPr>
        <w:t xml:space="preserve"> </w:t>
      </w:r>
      <w:r>
        <w:t>PANITHAVYA</w:t>
      </w:r>
    </w:p>
    <w:p>
      <w:pPr>
        <w:pStyle w:val="8"/>
        <w:ind w:left="8104" w:right="491" w:hanging="183"/>
        <w:jc w:val="right"/>
      </w:pPr>
      <w:r>
        <w:rPr>
          <w:spacing w:val="-1"/>
        </w:rPr>
        <w:t>MEENAKSHI.G</w:t>
      </w:r>
      <w:r>
        <w:rPr>
          <w:spacing w:val="-67"/>
        </w:rPr>
        <w:t xml:space="preserve"> </w:t>
      </w:r>
      <w:r>
        <w:rPr>
          <w:w w:val="95"/>
        </w:rPr>
        <w:t>SANDHIYA.K</w:t>
      </w:r>
    </w:p>
    <w:p>
      <w:pPr>
        <w:spacing w:after="0"/>
        <w:jc w:val="right"/>
        <w:sectPr>
          <w:pgSz w:w="11910" w:h="16840"/>
          <w:pgMar w:top="1340" w:right="940" w:bottom="280" w:left="640" w:header="720" w:footer="720" w:gutter="0"/>
          <w:cols w:space="720" w:num="1"/>
        </w:sectPr>
      </w:pPr>
    </w:p>
    <w:p>
      <w:pPr>
        <w:pStyle w:val="3"/>
        <w:ind w:left="2142" w:right="2059"/>
      </w:pPr>
      <w:bookmarkStart w:id="7" w:name="ABSTRACT"/>
      <w:bookmarkEnd w:id="7"/>
      <w:r>
        <w:t>ABSTRACT</w:t>
      </w:r>
    </w:p>
    <w:p>
      <w:pPr>
        <w:pStyle w:val="8"/>
        <w:spacing w:before="10"/>
        <w:rPr>
          <w:b/>
          <w:sz w:val="31"/>
        </w:rPr>
      </w:pPr>
    </w:p>
    <w:p>
      <w:pPr>
        <w:pStyle w:val="10"/>
        <w:numPr>
          <w:ilvl w:val="0"/>
          <w:numId w:val="1"/>
        </w:numPr>
        <w:tabs>
          <w:tab w:val="left" w:pos="1224"/>
        </w:tabs>
        <w:spacing w:before="0" w:after="0" w:line="360" w:lineRule="auto"/>
        <w:ind w:left="1223" w:right="482" w:hanging="423"/>
        <w:jc w:val="both"/>
        <w:rPr>
          <w:sz w:val="28"/>
        </w:rPr>
      </w:pPr>
      <w:r>
        <w:rPr>
          <w:sz w:val="28"/>
        </w:rPr>
        <w:t>Heart</w:t>
      </w:r>
      <w:r>
        <w:rPr>
          <w:spacing w:val="1"/>
          <w:sz w:val="28"/>
        </w:rPr>
        <w:t xml:space="preserve"> </w:t>
      </w:r>
      <w:r>
        <w:rPr>
          <w:sz w:val="28"/>
        </w:rPr>
        <w:t>disease</w:t>
      </w:r>
      <w:r>
        <w:rPr>
          <w:spacing w:val="1"/>
          <w:sz w:val="28"/>
        </w:rPr>
        <w:t xml:space="preserve"> </w:t>
      </w:r>
      <w:r>
        <w:rPr>
          <w:sz w:val="28"/>
        </w:rPr>
        <w:t>and</w:t>
      </w:r>
      <w:r>
        <w:rPr>
          <w:spacing w:val="1"/>
          <w:sz w:val="28"/>
        </w:rPr>
        <w:t xml:space="preserve"> </w:t>
      </w:r>
      <w:r>
        <w:rPr>
          <w:sz w:val="28"/>
        </w:rPr>
        <w:t>Diabetes</w:t>
      </w:r>
      <w:r>
        <w:rPr>
          <w:spacing w:val="1"/>
          <w:sz w:val="28"/>
        </w:rPr>
        <w:t xml:space="preserve"> </w:t>
      </w:r>
      <w:r>
        <w:rPr>
          <w:sz w:val="28"/>
        </w:rPr>
        <w:t>is</w:t>
      </w:r>
      <w:r>
        <w:rPr>
          <w:spacing w:val="1"/>
          <w:sz w:val="28"/>
        </w:rPr>
        <w:t xml:space="preserve"> </w:t>
      </w:r>
      <w:r>
        <w:rPr>
          <w:sz w:val="28"/>
        </w:rPr>
        <w:t>one</w:t>
      </w:r>
      <w:r>
        <w:rPr>
          <w:spacing w:val="1"/>
          <w:sz w:val="28"/>
        </w:rPr>
        <w:t xml:space="preserve"> </w:t>
      </w:r>
      <w:r>
        <w:rPr>
          <w:sz w:val="28"/>
        </w:rPr>
        <w:t>among</w:t>
      </w:r>
      <w:r>
        <w:rPr>
          <w:spacing w:val="1"/>
          <w:sz w:val="28"/>
        </w:rPr>
        <w:t xml:space="preserve"> </w:t>
      </w:r>
      <w:r>
        <w:rPr>
          <w:sz w:val="28"/>
        </w:rPr>
        <w:t>the</w:t>
      </w:r>
      <w:r>
        <w:rPr>
          <w:spacing w:val="1"/>
          <w:sz w:val="28"/>
        </w:rPr>
        <w:t xml:space="preserve"> </w:t>
      </w:r>
      <w:r>
        <w:rPr>
          <w:sz w:val="28"/>
        </w:rPr>
        <w:t>foremost</w:t>
      </w:r>
      <w:r>
        <w:rPr>
          <w:spacing w:val="1"/>
          <w:sz w:val="28"/>
        </w:rPr>
        <w:t xml:space="preserve"> </w:t>
      </w:r>
      <w:r>
        <w:rPr>
          <w:sz w:val="28"/>
        </w:rPr>
        <w:t>vital</w:t>
      </w:r>
      <w:r>
        <w:rPr>
          <w:spacing w:val="1"/>
          <w:sz w:val="28"/>
        </w:rPr>
        <w:t xml:space="preserve"> </w:t>
      </w:r>
      <w:r>
        <w:rPr>
          <w:sz w:val="28"/>
        </w:rPr>
        <w:t>causes</w:t>
      </w:r>
      <w:r>
        <w:rPr>
          <w:spacing w:val="1"/>
          <w:sz w:val="28"/>
        </w:rPr>
        <w:t xml:space="preserve"> </w:t>
      </w:r>
      <w:r>
        <w:rPr>
          <w:sz w:val="28"/>
        </w:rPr>
        <w:t>of</w:t>
      </w:r>
      <w:r>
        <w:rPr>
          <w:spacing w:val="1"/>
          <w:sz w:val="28"/>
        </w:rPr>
        <w:t xml:space="preserve"> </w:t>
      </w:r>
      <w:r>
        <w:rPr>
          <w:sz w:val="28"/>
        </w:rPr>
        <w:t>mortality within the world nowadays. Prediction of COVID -19 could be a</w:t>
      </w:r>
      <w:r>
        <w:rPr>
          <w:spacing w:val="1"/>
          <w:sz w:val="28"/>
        </w:rPr>
        <w:t xml:space="preserve"> </w:t>
      </w:r>
      <w:r>
        <w:rPr>
          <w:sz w:val="28"/>
        </w:rPr>
        <w:t>critical</w:t>
      </w:r>
      <w:r>
        <w:rPr>
          <w:spacing w:val="-4"/>
          <w:sz w:val="28"/>
        </w:rPr>
        <w:t xml:space="preserve"> </w:t>
      </w:r>
      <w:r>
        <w:rPr>
          <w:sz w:val="28"/>
        </w:rPr>
        <w:t>challenge</w:t>
      </w:r>
      <w:r>
        <w:rPr>
          <w:spacing w:val="-2"/>
          <w:sz w:val="28"/>
        </w:rPr>
        <w:t xml:space="preserve"> </w:t>
      </w:r>
      <w:r>
        <w:rPr>
          <w:sz w:val="28"/>
        </w:rPr>
        <w:t>within</w:t>
      </w:r>
      <w:r>
        <w:rPr>
          <w:spacing w:val="-6"/>
          <w:sz w:val="28"/>
        </w:rPr>
        <w:t xml:space="preserve"> </w:t>
      </w:r>
      <w:r>
        <w:rPr>
          <w:sz w:val="28"/>
        </w:rPr>
        <w:t>a</w:t>
      </w:r>
      <w:r>
        <w:rPr>
          <w:spacing w:val="3"/>
          <w:sz w:val="28"/>
        </w:rPr>
        <w:t xml:space="preserve"> </w:t>
      </w:r>
      <w:r>
        <w:rPr>
          <w:sz w:val="28"/>
        </w:rPr>
        <w:t>space</w:t>
      </w:r>
      <w:r>
        <w:rPr>
          <w:spacing w:val="3"/>
          <w:sz w:val="28"/>
        </w:rPr>
        <w:t xml:space="preserve"> </w:t>
      </w:r>
      <w:r>
        <w:rPr>
          <w:sz w:val="28"/>
        </w:rPr>
        <w:t>of</w:t>
      </w:r>
      <w:r>
        <w:rPr>
          <w:spacing w:val="-7"/>
          <w:sz w:val="28"/>
        </w:rPr>
        <w:t xml:space="preserve"> </w:t>
      </w:r>
      <w:r>
        <w:rPr>
          <w:sz w:val="28"/>
        </w:rPr>
        <w:t>clinical</w:t>
      </w:r>
      <w:r>
        <w:rPr>
          <w:spacing w:val="-4"/>
          <w:sz w:val="28"/>
        </w:rPr>
        <w:t xml:space="preserve"> </w:t>
      </w:r>
      <w:r>
        <w:rPr>
          <w:sz w:val="28"/>
        </w:rPr>
        <w:t>knowledge</w:t>
      </w:r>
      <w:r>
        <w:rPr>
          <w:spacing w:val="3"/>
          <w:sz w:val="28"/>
        </w:rPr>
        <w:t xml:space="preserve"> </w:t>
      </w:r>
      <w:r>
        <w:rPr>
          <w:sz w:val="28"/>
        </w:rPr>
        <w:t>analysis.</w:t>
      </w:r>
    </w:p>
    <w:p>
      <w:pPr>
        <w:pStyle w:val="10"/>
        <w:numPr>
          <w:ilvl w:val="0"/>
          <w:numId w:val="1"/>
        </w:numPr>
        <w:tabs>
          <w:tab w:val="left" w:pos="1224"/>
        </w:tabs>
        <w:spacing w:before="2" w:after="0" w:line="360" w:lineRule="auto"/>
        <w:ind w:left="1223" w:right="489" w:hanging="423"/>
        <w:jc w:val="both"/>
        <w:rPr>
          <w:sz w:val="28"/>
        </w:rPr>
      </w:pPr>
      <w:r>
        <w:rPr>
          <w:sz w:val="28"/>
        </w:rPr>
        <w:t>Machine learning (ML) has been shown to be effective in aiding in creating</w:t>
      </w:r>
      <w:r>
        <w:rPr>
          <w:spacing w:val="1"/>
          <w:sz w:val="28"/>
        </w:rPr>
        <w:t xml:space="preserve"> </w:t>
      </w:r>
      <w:r>
        <w:rPr>
          <w:sz w:val="28"/>
        </w:rPr>
        <w:t>selections and predictions from the big amount of knowledge made by the</w:t>
      </w:r>
      <w:r>
        <w:rPr>
          <w:spacing w:val="1"/>
          <w:sz w:val="28"/>
        </w:rPr>
        <w:t xml:space="preserve"> </w:t>
      </w:r>
      <w:r>
        <w:rPr>
          <w:sz w:val="28"/>
        </w:rPr>
        <w:t>health</w:t>
      </w:r>
      <w:r>
        <w:rPr>
          <w:spacing w:val="-4"/>
          <w:sz w:val="28"/>
        </w:rPr>
        <w:t xml:space="preserve"> </w:t>
      </w:r>
      <w:r>
        <w:rPr>
          <w:sz w:val="28"/>
        </w:rPr>
        <w:t>care</w:t>
      </w:r>
      <w:r>
        <w:rPr>
          <w:spacing w:val="2"/>
          <w:sz w:val="28"/>
        </w:rPr>
        <w:t xml:space="preserve"> </w:t>
      </w:r>
      <w:r>
        <w:rPr>
          <w:sz w:val="28"/>
        </w:rPr>
        <w:t>trade.</w:t>
      </w:r>
    </w:p>
    <w:p>
      <w:pPr>
        <w:pStyle w:val="10"/>
        <w:numPr>
          <w:ilvl w:val="0"/>
          <w:numId w:val="1"/>
        </w:numPr>
        <w:tabs>
          <w:tab w:val="left" w:pos="1224"/>
        </w:tabs>
        <w:spacing w:before="0" w:after="0" w:line="362" w:lineRule="auto"/>
        <w:ind w:left="1223" w:right="494" w:hanging="423"/>
        <w:jc w:val="both"/>
        <w:rPr>
          <w:sz w:val="28"/>
        </w:rPr>
      </w:pPr>
      <w:r>
        <w:rPr>
          <w:sz w:val="28"/>
        </w:rPr>
        <w:t>We’ve</w:t>
      </w:r>
      <w:r>
        <w:rPr>
          <w:spacing w:val="1"/>
          <w:sz w:val="28"/>
        </w:rPr>
        <w:t xml:space="preserve"> </w:t>
      </w:r>
      <w:r>
        <w:rPr>
          <w:sz w:val="28"/>
        </w:rPr>
        <w:t>conjointly</w:t>
      </w:r>
      <w:r>
        <w:rPr>
          <w:spacing w:val="1"/>
          <w:sz w:val="28"/>
        </w:rPr>
        <w:t xml:space="preserve"> </w:t>
      </w:r>
      <w:r>
        <w:rPr>
          <w:sz w:val="28"/>
        </w:rPr>
        <w:t>seen</w:t>
      </w:r>
      <w:r>
        <w:rPr>
          <w:spacing w:val="1"/>
          <w:sz w:val="28"/>
        </w:rPr>
        <w:t xml:space="preserve"> </w:t>
      </w:r>
      <w:r>
        <w:rPr>
          <w:sz w:val="28"/>
        </w:rPr>
        <w:t>ML</w:t>
      </w:r>
      <w:r>
        <w:rPr>
          <w:spacing w:val="1"/>
          <w:sz w:val="28"/>
        </w:rPr>
        <w:t xml:space="preserve"> </w:t>
      </w:r>
      <w:r>
        <w:rPr>
          <w:sz w:val="28"/>
        </w:rPr>
        <w:t>techniques</w:t>
      </w:r>
      <w:r>
        <w:rPr>
          <w:spacing w:val="1"/>
          <w:sz w:val="28"/>
        </w:rPr>
        <w:t xml:space="preserve"> </w:t>
      </w:r>
      <w:r>
        <w:rPr>
          <w:sz w:val="28"/>
        </w:rPr>
        <w:t>being</w:t>
      </w:r>
      <w:r>
        <w:rPr>
          <w:spacing w:val="1"/>
          <w:sz w:val="28"/>
        </w:rPr>
        <w:t xml:space="preserve"> </w:t>
      </w:r>
      <w:r>
        <w:rPr>
          <w:sz w:val="28"/>
        </w:rPr>
        <w:t>employed</w:t>
      </w:r>
      <w:r>
        <w:rPr>
          <w:spacing w:val="1"/>
          <w:sz w:val="28"/>
        </w:rPr>
        <w:t xml:space="preserve"> </w:t>
      </w:r>
      <w:r>
        <w:rPr>
          <w:sz w:val="28"/>
        </w:rPr>
        <w:t>in</w:t>
      </w:r>
      <w:r>
        <w:rPr>
          <w:spacing w:val="1"/>
          <w:sz w:val="28"/>
        </w:rPr>
        <w:t xml:space="preserve"> </w:t>
      </w:r>
      <w:r>
        <w:rPr>
          <w:sz w:val="28"/>
        </w:rPr>
        <w:t>recent</w:t>
      </w:r>
      <w:r>
        <w:rPr>
          <w:spacing w:val="1"/>
          <w:sz w:val="28"/>
        </w:rPr>
        <w:t xml:space="preserve"> </w:t>
      </w:r>
      <w:r>
        <w:rPr>
          <w:sz w:val="28"/>
        </w:rPr>
        <w:t>developments in numerous areas of Internet of Things (IoT). Numerous</w:t>
      </w:r>
      <w:r>
        <w:rPr>
          <w:spacing w:val="1"/>
          <w:sz w:val="28"/>
        </w:rPr>
        <w:t xml:space="preserve"> </w:t>
      </w:r>
      <w:r>
        <w:rPr>
          <w:w w:val="95"/>
          <w:sz w:val="28"/>
        </w:rPr>
        <w:t>studies</w:t>
      </w:r>
      <w:r>
        <w:rPr>
          <w:spacing w:val="22"/>
          <w:w w:val="95"/>
          <w:sz w:val="28"/>
        </w:rPr>
        <w:t xml:space="preserve"> </w:t>
      </w:r>
      <w:r>
        <w:rPr>
          <w:w w:val="95"/>
          <w:sz w:val="28"/>
        </w:rPr>
        <w:t>offer</w:t>
      </w:r>
      <w:r>
        <w:rPr>
          <w:spacing w:val="16"/>
          <w:w w:val="95"/>
          <w:sz w:val="28"/>
        </w:rPr>
        <w:t xml:space="preserve"> </w:t>
      </w:r>
      <w:r>
        <w:rPr>
          <w:w w:val="95"/>
          <w:sz w:val="28"/>
        </w:rPr>
        <w:t>solely</w:t>
      </w:r>
      <w:r>
        <w:rPr>
          <w:spacing w:val="23"/>
          <w:w w:val="95"/>
          <w:sz w:val="28"/>
        </w:rPr>
        <w:t xml:space="preserve"> </w:t>
      </w:r>
      <w:r>
        <w:rPr>
          <w:w w:val="95"/>
          <w:sz w:val="28"/>
        </w:rPr>
        <w:t>a</w:t>
      </w:r>
      <w:r>
        <w:rPr>
          <w:spacing w:val="13"/>
          <w:w w:val="95"/>
          <w:sz w:val="28"/>
        </w:rPr>
        <w:t xml:space="preserve"> </w:t>
      </w:r>
      <w:r>
        <w:rPr>
          <w:w w:val="95"/>
          <w:sz w:val="28"/>
        </w:rPr>
        <w:t>glimpse</w:t>
      </w:r>
      <w:r>
        <w:rPr>
          <w:spacing w:val="13"/>
          <w:w w:val="95"/>
          <w:sz w:val="28"/>
        </w:rPr>
        <w:t xml:space="preserve"> </w:t>
      </w:r>
      <w:r>
        <w:rPr>
          <w:w w:val="95"/>
          <w:sz w:val="28"/>
        </w:rPr>
        <w:t>into</w:t>
      </w:r>
      <w:r>
        <w:rPr>
          <w:spacing w:val="11"/>
          <w:w w:val="95"/>
          <w:sz w:val="28"/>
        </w:rPr>
        <w:t xml:space="preserve"> </w:t>
      </w:r>
      <w:r>
        <w:rPr>
          <w:w w:val="95"/>
          <w:sz w:val="28"/>
        </w:rPr>
        <w:t>predicting</w:t>
      </w:r>
      <w:r>
        <w:rPr>
          <w:spacing w:val="19"/>
          <w:w w:val="95"/>
          <w:sz w:val="28"/>
        </w:rPr>
        <w:t xml:space="preserve"> </w:t>
      </w:r>
      <w:r>
        <w:rPr>
          <w:w w:val="95"/>
          <w:sz w:val="28"/>
        </w:rPr>
        <w:t>COVID-19</w:t>
      </w:r>
      <w:r>
        <w:rPr>
          <w:spacing w:val="10"/>
          <w:w w:val="95"/>
          <w:sz w:val="28"/>
        </w:rPr>
        <w:t xml:space="preserve"> </w:t>
      </w:r>
      <w:r>
        <w:rPr>
          <w:w w:val="95"/>
          <w:sz w:val="28"/>
        </w:rPr>
        <w:t>with</w:t>
      </w:r>
      <w:r>
        <w:rPr>
          <w:spacing w:val="12"/>
          <w:w w:val="95"/>
          <w:sz w:val="28"/>
        </w:rPr>
        <w:t xml:space="preserve"> </w:t>
      </w:r>
      <w:r>
        <w:rPr>
          <w:w w:val="95"/>
          <w:sz w:val="28"/>
        </w:rPr>
        <w:t>ML</w:t>
      </w:r>
      <w:r>
        <w:rPr>
          <w:spacing w:val="1"/>
          <w:w w:val="95"/>
          <w:sz w:val="28"/>
        </w:rPr>
        <w:t xml:space="preserve"> </w:t>
      </w:r>
      <w:r>
        <w:rPr>
          <w:w w:val="95"/>
          <w:sz w:val="28"/>
        </w:rPr>
        <w:t>techniques.</w:t>
      </w:r>
    </w:p>
    <w:p>
      <w:pPr>
        <w:pStyle w:val="10"/>
        <w:numPr>
          <w:ilvl w:val="0"/>
          <w:numId w:val="1"/>
        </w:numPr>
        <w:tabs>
          <w:tab w:val="left" w:pos="1224"/>
        </w:tabs>
        <w:spacing w:before="0" w:after="0" w:line="362" w:lineRule="auto"/>
        <w:ind w:left="1641" w:right="2819" w:hanging="841"/>
        <w:jc w:val="both"/>
        <w:rPr>
          <w:sz w:val="28"/>
        </w:rPr>
      </w:pPr>
      <w:r>
        <w:rPr>
          <w:sz w:val="28"/>
        </w:rPr>
        <w:t>For</w:t>
      </w:r>
      <w:r>
        <w:rPr>
          <w:spacing w:val="-6"/>
          <w:sz w:val="28"/>
        </w:rPr>
        <w:t xml:space="preserve"> </w:t>
      </w:r>
      <w:r>
        <w:rPr>
          <w:sz w:val="28"/>
        </w:rPr>
        <w:t>better</w:t>
      </w:r>
      <w:r>
        <w:rPr>
          <w:spacing w:val="-5"/>
          <w:sz w:val="28"/>
        </w:rPr>
        <w:t xml:space="preserve"> </w:t>
      </w:r>
      <w:r>
        <w:rPr>
          <w:sz w:val="28"/>
        </w:rPr>
        <w:t>accuracy</w:t>
      </w:r>
      <w:r>
        <w:rPr>
          <w:spacing w:val="-8"/>
          <w:sz w:val="28"/>
        </w:rPr>
        <w:t xml:space="preserve"> </w:t>
      </w:r>
      <w:r>
        <w:rPr>
          <w:sz w:val="28"/>
        </w:rPr>
        <w:t>4</w:t>
      </w:r>
      <w:r>
        <w:rPr>
          <w:spacing w:val="-4"/>
          <w:sz w:val="28"/>
        </w:rPr>
        <w:t xml:space="preserve"> </w:t>
      </w:r>
      <w:r>
        <w:rPr>
          <w:sz w:val="28"/>
        </w:rPr>
        <w:t>algorithms</w:t>
      </w:r>
      <w:r>
        <w:rPr>
          <w:spacing w:val="-2"/>
          <w:sz w:val="28"/>
        </w:rPr>
        <w:t xml:space="preserve"> </w:t>
      </w:r>
      <w:r>
        <w:rPr>
          <w:sz w:val="28"/>
        </w:rPr>
        <w:t>were</w:t>
      </w:r>
      <w:r>
        <w:rPr>
          <w:spacing w:val="-3"/>
          <w:sz w:val="28"/>
        </w:rPr>
        <w:t xml:space="preserve"> </w:t>
      </w:r>
      <w:r>
        <w:rPr>
          <w:sz w:val="28"/>
        </w:rPr>
        <w:t>analyzed namely:</w:t>
      </w:r>
      <w:r>
        <w:rPr>
          <w:spacing w:val="-67"/>
          <w:sz w:val="28"/>
        </w:rPr>
        <w:t xml:space="preserve"> </w:t>
      </w:r>
      <w:r>
        <w:rPr>
          <w:sz w:val="28"/>
        </w:rPr>
        <w:t>Support</w:t>
      </w:r>
      <w:r>
        <w:rPr>
          <w:spacing w:val="-4"/>
          <w:sz w:val="28"/>
        </w:rPr>
        <w:t xml:space="preserve"> </w:t>
      </w:r>
      <w:r>
        <w:rPr>
          <w:sz w:val="28"/>
        </w:rPr>
        <w:t>Vector</w:t>
      </w:r>
      <w:r>
        <w:rPr>
          <w:spacing w:val="-1"/>
          <w:sz w:val="28"/>
        </w:rPr>
        <w:t xml:space="preserve"> </w:t>
      </w:r>
      <w:r>
        <w:rPr>
          <w:sz w:val="28"/>
        </w:rPr>
        <w:t>Machine</w:t>
      </w:r>
      <w:r>
        <w:rPr>
          <w:spacing w:val="1"/>
          <w:sz w:val="28"/>
        </w:rPr>
        <w:t xml:space="preserve"> </w:t>
      </w:r>
      <w:r>
        <w:rPr>
          <w:sz w:val="28"/>
        </w:rPr>
        <w:t>(SVM)</w:t>
      </w:r>
    </w:p>
    <w:p>
      <w:pPr>
        <w:pStyle w:val="8"/>
        <w:spacing w:line="320" w:lineRule="exact"/>
        <w:ind w:left="1641"/>
        <w:jc w:val="both"/>
      </w:pPr>
      <w:r>
        <w:t>Decision</w:t>
      </w:r>
      <w:r>
        <w:rPr>
          <w:spacing w:val="-8"/>
        </w:rPr>
        <w:t xml:space="preserve"> </w:t>
      </w:r>
      <w:r>
        <w:t>Tree</w:t>
      </w:r>
      <w:r>
        <w:rPr>
          <w:spacing w:val="-2"/>
        </w:rPr>
        <w:t xml:space="preserve"> </w:t>
      </w:r>
      <w:r>
        <w:t>(DT)</w:t>
      </w:r>
    </w:p>
    <w:p>
      <w:pPr>
        <w:pStyle w:val="8"/>
        <w:spacing w:before="146" w:line="362" w:lineRule="auto"/>
        <w:ind w:left="1641" w:right="4310"/>
        <w:jc w:val="both"/>
      </w:pPr>
      <w:r>
        <w:t>K-Nearest Neighbor Algorithm (KNN)</w:t>
      </w:r>
      <w:r>
        <w:rPr>
          <w:spacing w:val="-68"/>
        </w:rPr>
        <w:t xml:space="preserve"> </w:t>
      </w:r>
      <w:r>
        <w:t>Random</w:t>
      </w:r>
      <w:r>
        <w:rPr>
          <w:spacing w:val="-3"/>
        </w:rPr>
        <w:t xml:space="preserve"> </w:t>
      </w:r>
      <w:r>
        <w:t>Forest Classifier</w:t>
      </w:r>
    </w:p>
    <w:p>
      <w:pPr>
        <w:pStyle w:val="10"/>
        <w:numPr>
          <w:ilvl w:val="0"/>
          <w:numId w:val="1"/>
        </w:numPr>
        <w:tabs>
          <w:tab w:val="left" w:pos="1224"/>
        </w:tabs>
        <w:spacing w:before="0" w:after="0" w:line="360" w:lineRule="auto"/>
        <w:ind w:left="1223" w:right="487" w:hanging="423"/>
        <w:jc w:val="both"/>
        <w:rPr>
          <w:sz w:val="28"/>
        </w:rPr>
      </w:pPr>
      <w:r>
        <w:rPr>
          <w:sz w:val="28"/>
        </w:rPr>
        <w:t>Performance</w:t>
      </w:r>
      <w:r>
        <w:rPr>
          <w:spacing w:val="1"/>
          <w:sz w:val="28"/>
        </w:rPr>
        <w:t xml:space="preserve"> </w:t>
      </w:r>
      <w:r>
        <w:rPr>
          <w:sz w:val="28"/>
        </w:rPr>
        <w:t>and</w:t>
      </w:r>
      <w:r>
        <w:rPr>
          <w:spacing w:val="1"/>
          <w:sz w:val="28"/>
        </w:rPr>
        <w:t xml:space="preserve"> </w:t>
      </w:r>
      <w:r>
        <w:rPr>
          <w:sz w:val="28"/>
        </w:rPr>
        <w:t>accuracy</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applied</w:t>
      </w:r>
      <w:r>
        <w:rPr>
          <w:spacing w:val="1"/>
          <w:sz w:val="28"/>
        </w:rPr>
        <w:t xml:space="preserve"> </w:t>
      </w:r>
      <w:r>
        <w:rPr>
          <w:sz w:val="28"/>
        </w:rPr>
        <w:t>algorithms</w:t>
      </w:r>
      <w:r>
        <w:rPr>
          <w:spacing w:val="1"/>
          <w:sz w:val="28"/>
        </w:rPr>
        <w:t xml:space="preserve"> </w:t>
      </w:r>
      <w:r>
        <w:rPr>
          <w:sz w:val="28"/>
        </w:rPr>
        <w:t>is</w:t>
      </w:r>
      <w:r>
        <w:rPr>
          <w:spacing w:val="1"/>
          <w:sz w:val="28"/>
        </w:rPr>
        <w:t xml:space="preserve"> </w:t>
      </w:r>
      <w:r>
        <w:rPr>
          <w:sz w:val="28"/>
        </w:rPr>
        <w:t>mentioned</w:t>
      </w:r>
      <w:r>
        <w:rPr>
          <w:spacing w:val="1"/>
          <w:sz w:val="28"/>
        </w:rPr>
        <w:t xml:space="preserve"> </w:t>
      </w:r>
      <w:r>
        <w:rPr>
          <w:sz w:val="28"/>
        </w:rPr>
        <w:t>and</w:t>
      </w:r>
      <w:r>
        <w:rPr>
          <w:spacing w:val="1"/>
          <w:sz w:val="28"/>
        </w:rPr>
        <w:t xml:space="preserve"> </w:t>
      </w:r>
      <w:r>
        <w:rPr>
          <w:sz w:val="28"/>
        </w:rPr>
        <w:t>compared.</w:t>
      </w:r>
      <w:r>
        <w:rPr>
          <w:spacing w:val="-10"/>
          <w:sz w:val="28"/>
        </w:rPr>
        <w:t xml:space="preserve"> </w:t>
      </w:r>
      <w:r>
        <w:rPr>
          <w:sz w:val="28"/>
        </w:rPr>
        <w:t>Comparison</w:t>
      </w:r>
      <w:r>
        <w:rPr>
          <w:spacing w:val="-17"/>
          <w:sz w:val="28"/>
        </w:rPr>
        <w:t xml:space="preserve"> </w:t>
      </w:r>
      <w:r>
        <w:rPr>
          <w:sz w:val="28"/>
        </w:rPr>
        <w:t>of</w:t>
      </w:r>
      <w:r>
        <w:rPr>
          <w:spacing w:val="-15"/>
          <w:sz w:val="28"/>
        </w:rPr>
        <w:t xml:space="preserve"> </w:t>
      </w:r>
      <w:r>
        <w:rPr>
          <w:sz w:val="28"/>
        </w:rPr>
        <w:t>the</w:t>
      </w:r>
      <w:r>
        <w:rPr>
          <w:spacing w:val="-8"/>
          <w:sz w:val="28"/>
        </w:rPr>
        <w:t xml:space="preserve"> </w:t>
      </w:r>
      <w:r>
        <w:rPr>
          <w:sz w:val="28"/>
        </w:rPr>
        <w:t>various</w:t>
      </w:r>
      <w:r>
        <w:rPr>
          <w:spacing w:val="-1"/>
          <w:sz w:val="28"/>
        </w:rPr>
        <w:t xml:space="preserve"> </w:t>
      </w:r>
      <w:r>
        <w:rPr>
          <w:sz w:val="28"/>
        </w:rPr>
        <w:t>machine</w:t>
      </w:r>
      <w:r>
        <w:rPr>
          <w:spacing w:val="-8"/>
          <w:sz w:val="28"/>
        </w:rPr>
        <w:t xml:space="preserve"> </w:t>
      </w:r>
      <w:r>
        <w:rPr>
          <w:sz w:val="28"/>
        </w:rPr>
        <w:t>learning</w:t>
      </w:r>
      <w:r>
        <w:rPr>
          <w:spacing w:val="-12"/>
          <w:sz w:val="28"/>
        </w:rPr>
        <w:t xml:space="preserve"> </w:t>
      </w:r>
      <w:r>
        <w:rPr>
          <w:sz w:val="28"/>
        </w:rPr>
        <w:t>techniques</w:t>
      </w:r>
      <w:r>
        <w:rPr>
          <w:spacing w:val="-11"/>
          <w:sz w:val="28"/>
        </w:rPr>
        <w:t xml:space="preserve"> </w:t>
      </w:r>
      <w:r>
        <w:rPr>
          <w:sz w:val="28"/>
        </w:rPr>
        <w:t>employed</w:t>
      </w:r>
      <w:r>
        <w:rPr>
          <w:spacing w:val="-67"/>
          <w:sz w:val="28"/>
        </w:rPr>
        <w:t xml:space="preserve"> </w:t>
      </w:r>
      <w:r>
        <w:rPr>
          <w:sz w:val="28"/>
        </w:rPr>
        <w:t>in this study reveals which algorithm is best fitted for prediction of COVID-</w:t>
      </w:r>
      <w:r>
        <w:rPr>
          <w:spacing w:val="1"/>
          <w:sz w:val="28"/>
        </w:rPr>
        <w:t xml:space="preserve"> </w:t>
      </w:r>
      <w:r>
        <w:rPr>
          <w:sz w:val="28"/>
        </w:rPr>
        <w:t>19.</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229"/>
        <w:ind w:left="2361" w:right="2059"/>
        <w:jc w:val="center"/>
      </w:pPr>
      <w:r>
        <w:t>IV</w:t>
      </w:r>
    </w:p>
    <w:p>
      <w:pPr>
        <w:spacing w:after="0"/>
        <w:jc w:val="center"/>
        <w:sectPr>
          <w:pgSz w:w="11910" w:h="16840"/>
          <w:pgMar w:top="1340" w:right="940" w:bottom="280" w:left="640" w:header="720" w:footer="720" w:gutter="0"/>
          <w:cols w:space="720" w:num="1"/>
        </w:sectPr>
      </w:pPr>
    </w:p>
    <w:p>
      <w:pPr>
        <w:pStyle w:val="4"/>
        <w:spacing w:before="61"/>
        <w:ind w:left="2413" w:right="1811"/>
        <w:jc w:val="center"/>
      </w:pPr>
      <w:bookmarkStart w:id="8" w:name="TABLE OF CONTENTS"/>
      <w:bookmarkEnd w:id="8"/>
      <w:r>
        <w:t>TABLE</w:t>
      </w:r>
      <w:r>
        <w:rPr>
          <w:spacing w:val="-8"/>
        </w:rPr>
        <w:t xml:space="preserve"> </w:t>
      </w:r>
      <w:r>
        <w:t>OF</w:t>
      </w:r>
      <w:r>
        <w:rPr>
          <w:spacing w:val="-4"/>
        </w:rPr>
        <w:t xml:space="preserve"> </w:t>
      </w:r>
      <w:r>
        <w:t>CONTENTS</w:t>
      </w:r>
    </w:p>
    <w:p>
      <w:pPr>
        <w:pStyle w:val="8"/>
        <w:spacing w:before="8"/>
        <w:rPr>
          <w:b/>
          <w:sz w:val="29"/>
        </w:rPr>
      </w:pPr>
    </w:p>
    <w:tbl>
      <w:tblPr>
        <w:tblStyle w:val="7"/>
        <w:tblW w:w="0" w:type="auto"/>
        <w:tblInd w:w="4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93"/>
        <w:gridCol w:w="5229"/>
        <w:gridCol w:w="24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30" w:hRule="atLeast"/>
        </w:trPr>
        <w:tc>
          <w:tcPr>
            <w:tcW w:w="1793" w:type="dxa"/>
          </w:tcPr>
          <w:p>
            <w:pPr>
              <w:pStyle w:val="11"/>
              <w:spacing w:line="309" w:lineRule="exact"/>
              <w:ind w:left="180" w:right="204"/>
              <w:jc w:val="center"/>
              <w:rPr>
                <w:b/>
                <w:sz w:val="28"/>
              </w:rPr>
            </w:pPr>
            <w:r>
              <w:rPr>
                <w:b/>
                <w:sz w:val="28"/>
              </w:rPr>
              <w:t>CHAPTER</w:t>
            </w:r>
          </w:p>
          <w:p>
            <w:pPr>
              <w:pStyle w:val="11"/>
              <w:spacing w:before="47"/>
              <w:ind w:left="180" w:right="200"/>
              <w:jc w:val="center"/>
              <w:rPr>
                <w:b/>
                <w:sz w:val="28"/>
              </w:rPr>
            </w:pPr>
            <w:r>
              <w:rPr>
                <w:b/>
                <w:sz w:val="28"/>
              </w:rPr>
              <w:t>NO.</w:t>
            </w:r>
          </w:p>
        </w:tc>
        <w:tc>
          <w:tcPr>
            <w:tcW w:w="5229" w:type="dxa"/>
          </w:tcPr>
          <w:p>
            <w:pPr>
              <w:pStyle w:val="11"/>
              <w:spacing w:before="169"/>
              <w:ind w:left="2593" w:right="1739"/>
              <w:jc w:val="center"/>
              <w:rPr>
                <w:b/>
                <w:sz w:val="28"/>
              </w:rPr>
            </w:pPr>
            <w:r>
              <w:rPr>
                <w:b/>
                <w:sz w:val="28"/>
              </w:rPr>
              <w:t>TITLE</w:t>
            </w:r>
          </w:p>
        </w:tc>
        <w:tc>
          <w:tcPr>
            <w:tcW w:w="2403" w:type="dxa"/>
          </w:tcPr>
          <w:p>
            <w:pPr>
              <w:pStyle w:val="11"/>
              <w:spacing w:before="169"/>
              <w:ind w:left="866"/>
              <w:rPr>
                <w:b/>
                <w:sz w:val="28"/>
              </w:rPr>
            </w:pPr>
            <w:r>
              <w:rPr>
                <w:b/>
                <w:sz w:val="28"/>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0" w:hRule="atLeast"/>
        </w:trPr>
        <w:tc>
          <w:tcPr>
            <w:tcW w:w="1793" w:type="dxa"/>
          </w:tcPr>
          <w:p>
            <w:pPr>
              <w:pStyle w:val="11"/>
              <w:rPr>
                <w:sz w:val="28"/>
              </w:rPr>
            </w:pPr>
          </w:p>
        </w:tc>
        <w:tc>
          <w:tcPr>
            <w:tcW w:w="5229" w:type="dxa"/>
          </w:tcPr>
          <w:p>
            <w:pPr>
              <w:pStyle w:val="11"/>
              <w:spacing w:before="96"/>
              <w:ind w:left="227"/>
              <w:rPr>
                <w:b/>
                <w:sz w:val="28"/>
              </w:rPr>
            </w:pPr>
            <w:r>
              <w:rPr>
                <w:b/>
                <w:sz w:val="28"/>
              </w:rPr>
              <w:t>ABSTRACT</w:t>
            </w:r>
          </w:p>
        </w:tc>
        <w:tc>
          <w:tcPr>
            <w:tcW w:w="2403" w:type="dxa"/>
          </w:tcPr>
          <w:p>
            <w:pPr>
              <w:pStyle w:val="11"/>
              <w:spacing w:before="39"/>
              <w:ind w:left="1427"/>
              <w:rPr>
                <w:sz w:val="28"/>
              </w:rPr>
            </w:pPr>
            <w:r>
              <w:rPr>
                <w:sz w:val="28"/>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51"/>
              <w:ind w:left="227"/>
              <w:rPr>
                <w:b/>
                <w:sz w:val="28"/>
              </w:rPr>
            </w:pPr>
            <w:r>
              <w:rPr>
                <w:b/>
                <w:sz w:val="28"/>
              </w:rPr>
              <w:t>LIST OF TABLES</w:t>
            </w:r>
          </w:p>
        </w:tc>
        <w:tc>
          <w:tcPr>
            <w:tcW w:w="2403" w:type="dxa"/>
          </w:tcPr>
          <w:p>
            <w:pPr>
              <w:pStyle w:val="11"/>
              <w:spacing w:before="89"/>
              <w:ind w:left="1384"/>
              <w:rPr>
                <w:sz w:val="28"/>
              </w:rPr>
            </w:pPr>
            <w:r>
              <w:rPr>
                <w:sz w:val="28"/>
              </w:rPr>
              <w:t>vii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52"/>
              <w:ind w:left="227"/>
              <w:rPr>
                <w:b/>
                <w:sz w:val="28"/>
              </w:rPr>
            </w:pPr>
            <w:r>
              <w:rPr>
                <w:b/>
                <w:sz w:val="28"/>
              </w:rPr>
              <w:t>LIST OF</w:t>
            </w:r>
            <w:r>
              <w:rPr>
                <w:b/>
                <w:spacing w:val="-4"/>
                <w:sz w:val="28"/>
              </w:rPr>
              <w:t xml:space="preserve"> </w:t>
            </w:r>
            <w:r>
              <w:rPr>
                <w:b/>
                <w:sz w:val="28"/>
              </w:rPr>
              <w:t>FIGURES</w:t>
            </w:r>
          </w:p>
        </w:tc>
        <w:tc>
          <w:tcPr>
            <w:tcW w:w="2403" w:type="dxa"/>
          </w:tcPr>
          <w:p>
            <w:pPr>
              <w:pStyle w:val="11"/>
              <w:spacing w:before="89"/>
              <w:ind w:left="1346"/>
              <w:rPr>
                <w:sz w:val="28"/>
              </w:rPr>
            </w:pPr>
            <w:r>
              <w:rPr>
                <w:sz w:val="28"/>
              </w:rPr>
              <w:t>viii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4" w:hRule="atLeast"/>
        </w:trPr>
        <w:tc>
          <w:tcPr>
            <w:tcW w:w="1793" w:type="dxa"/>
          </w:tcPr>
          <w:p>
            <w:pPr>
              <w:pStyle w:val="11"/>
              <w:rPr>
                <w:sz w:val="28"/>
              </w:rPr>
            </w:pPr>
          </w:p>
        </w:tc>
        <w:tc>
          <w:tcPr>
            <w:tcW w:w="5229" w:type="dxa"/>
          </w:tcPr>
          <w:p>
            <w:pPr>
              <w:pStyle w:val="11"/>
              <w:spacing w:before="151"/>
              <w:ind w:left="227"/>
              <w:rPr>
                <w:b/>
                <w:sz w:val="28"/>
              </w:rPr>
            </w:pPr>
            <w:r>
              <w:rPr>
                <w:b/>
                <w:sz w:val="28"/>
              </w:rPr>
              <w:t>LIST</w:t>
            </w:r>
            <w:r>
              <w:rPr>
                <w:b/>
                <w:spacing w:val="-5"/>
                <w:sz w:val="28"/>
              </w:rPr>
              <w:t xml:space="preserve"> </w:t>
            </w:r>
            <w:r>
              <w:rPr>
                <w:b/>
                <w:sz w:val="28"/>
              </w:rPr>
              <w:t>OF ABBREVIATIONS</w:t>
            </w:r>
          </w:p>
        </w:tc>
        <w:tc>
          <w:tcPr>
            <w:tcW w:w="2403" w:type="dxa"/>
          </w:tcPr>
          <w:p>
            <w:pPr>
              <w:pStyle w:val="11"/>
              <w:spacing w:before="89"/>
              <w:ind w:left="1427"/>
              <w:rPr>
                <w:sz w:val="28"/>
              </w:rPr>
            </w:pPr>
            <w:r>
              <w:rPr>
                <w:sz w:val="28"/>
              </w:rPr>
              <w:t>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7" w:hRule="atLeast"/>
        </w:trPr>
        <w:tc>
          <w:tcPr>
            <w:tcW w:w="1793" w:type="dxa"/>
          </w:tcPr>
          <w:p>
            <w:pPr>
              <w:pStyle w:val="11"/>
              <w:spacing w:before="202"/>
              <w:ind w:left="175" w:right="204"/>
              <w:jc w:val="center"/>
              <w:rPr>
                <w:b/>
                <w:sz w:val="28"/>
              </w:rPr>
            </w:pPr>
            <w:r>
              <w:rPr>
                <w:b/>
                <w:sz w:val="28"/>
              </w:rPr>
              <w:t>1.</w:t>
            </w:r>
          </w:p>
        </w:tc>
        <w:tc>
          <w:tcPr>
            <w:tcW w:w="5229" w:type="dxa"/>
          </w:tcPr>
          <w:p>
            <w:pPr>
              <w:pStyle w:val="11"/>
              <w:spacing w:before="202"/>
              <w:ind w:left="227"/>
              <w:rPr>
                <w:b/>
                <w:sz w:val="28"/>
              </w:rPr>
            </w:pPr>
            <w:r>
              <w:rPr>
                <w:b/>
                <w:sz w:val="28"/>
              </w:rPr>
              <w:t>INTRODUCTION</w:t>
            </w:r>
          </w:p>
        </w:tc>
        <w:tc>
          <w:tcPr>
            <w:tcW w:w="2403" w:type="dxa"/>
          </w:tcPr>
          <w:p>
            <w:pPr>
              <w:pStyle w:val="11"/>
              <w:spacing w:before="77"/>
              <w:ind w:left="1528"/>
              <w:rPr>
                <w:sz w:val="28"/>
              </w:rPr>
            </w:pPr>
            <w:r>
              <w:rPr>
                <w:w w:val="99"/>
                <w:sz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3" w:hRule="atLeast"/>
        </w:trPr>
        <w:tc>
          <w:tcPr>
            <w:tcW w:w="1793" w:type="dxa"/>
          </w:tcPr>
          <w:p>
            <w:pPr>
              <w:pStyle w:val="11"/>
              <w:rPr>
                <w:sz w:val="28"/>
              </w:rPr>
            </w:pPr>
          </w:p>
        </w:tc>
        <w:tc>
          <w:tcPr>
            <w:tcW w:w="5229" w:type="dxa"/>
          </w:tcPr>
          <w:p>
            <w:pPr>
              <w:pStyle w:val="11"/>
              <w:spacing w:before="130"/>
              <w:ind w:left="217"/>
              <w:rPr>
                <w:sz w:val="28"/>
              </w:rPr>
            </w:pPr>
            <w:r>
              <w:rPr>
                <w:sz w:val="28"/>
              </w:rPr>
              <w:t>1.1</w:t>
            </w:r>
            <w:r>
              <w:rPr>
                <w:spacing w:val="-8"/>
                <w:sz w:val="28"/>
              </w:rPr>
              <w:t xml:space="preserve"> </w:t>
            </w:r>
            <w:r>
              <w:rPr>
                <w:sz w:val="28"/>
              </w:rPr>
              <w:t>Overview</w:t>
            </w:r>
          </w:p>
        </w:tc>
        <w:tc>
          <w:tcPr>
            <w:tcW w:w="2403" w:type="dxa"/>
          </w:tcPr>
          <w:p>
            <w:pPr>
              <w:pStyle w:val="11"/>
              <w:spacing w:before="10"/>
              <w:ind w:left="1547"/>
              <w:rPr>
                <w:sz w:val="28"/>
              </w:rPr>
            </w:pPr>
            <w:r>
              <w:rPr>
                <w:w w:val="99"/>
                <w:sz w:val="2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4" w:hRule="atLeast"/>
        </w:trPr>
        <w:tc>
          <w:tcPr>
            <w:tcW w:w="1793" w:type="dxa"/>
          </w:tcPr>
          <w:p>
            <w:pPr>
              <w:pStyle w:val="11"/>
              <w:rPr>
                <w:sz w:val="28"/>
              </w:rPr>
            </w:pPr>
          </w:p>
        </w:tc>
        <w:tc>
          <w:tcPr>
            <w:tcW w:w="5229" w:type="dxa"/>
          </w:tcPr>
          <w:p>
            <w:pPr>
              <w:pStyle w:val="11"/>
              <w:spacing w:before="67"/>
              <w:ind w:left="217"/>
              <w:rPr>
                <w:sz w:val="28"/>
              </w:rPr>
            </w:pPr>
            <w:r>
              <w:rPr>
                <w:sz w:val="28"/>
              </w:rPr>
              <w:t>1.2</w:t>
            </w:r>
            <w:r>
              <w:rPr>
                <w:spacing w:val="22"/>
                <w:sz w:val="28"/>
              </w:rPr>
              <w:t xml:space="preserve"> </w:t>
            </w:r>
            <w:r>
              <w:rPr>
                <w:sz w:val="28"/>
              </w:rPr>
              <w:t>Problem</w:t>
            </w:r>
            <w:r>
              <w:rPr>
                <w:spacing w:val="-8"/>
                <w:sz w:val="28"/>
              </w:rPr>
              <w:t xml:space="preserve"> </w:t>
            </w:r>
            <w:r>
              <w:rPr>
                <w:sz w:val="28"/>
              </w:rPr>
              <w:t>Definition</w:t>
            </w:r>
          </w:p>
        </w:tc>
        <w:tc>
          <w:tcPr>
            <w:tcW w:w="2403" w:type="dxa"/>
          </w:tcPr>
          <w:p>
            <w:pPr>
              <w:pStyle w:val="11"/>
              <w:spacing w:before="67"/>
              <w:ind w:left="1600"/>
              <w:rPr>
                <w:sz w:val="28"/>
              </w:rPr>
            </w:pPr>
            <w:r>
              <w:rPr>
                <w:w w:val="99"/>
                <w:sz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0" w:hRule="atLeast"/>
        </w:trPr>
        <w:tc>
          <w:tcPr>
            <w:tcW w:w="1793" w:type="dxa"/>
          </w:tcPr>
          <w:p>
            <w:pPr>
              <w:pStyle w:val="11"/>
              <w:spacing w:before="147"/>
              <w:ind w:left="175" w:right="204"/>
              <w:jc w:val="center"/>
              <w:rPr>
                <w:b/>
                <w:sz w:val="28"/>
              </w:rPr>
            </w:pPr>
            <w:r>
              <w:rPr>
                <w:b/>
                <w:sz w:val="28"/>
              </w:rPr>
              <w:t>2.</w:t>
            </w:r>
          </w:p>
        </w:tc>
        <w:tc>
          <w:tcPr>
            <w:tcW w:w="5229" w:type="dxa"/>
          </w:tcPr>
          <w:p>
            <w:pPr>
              <w:pStyle w:val="11"/>
              <w:spacing w:before="147"/>
              <w:ind w:left="227"/>
              <w:rPr>
                <w:b/>
                <w:sz w:val="28"/>
              </w:rPr>
            </w:pPr>
            <w:r>
              <w:rPr>
                <w:b/>
                <w:sz w:val="28"/>
              </w:rPr>
              <w:t>LITERATURE</w:t>
            </w:r>
            <w:r>
              <w:rPr>
                <w:b/>
                <w:spacing w:val="-5"/>
                <w:sz w:val="28"/>
              </w:rPr>
              <w:t xml:space="preserve"> </w:t>
            </w:r>
            <w:r>
              <w:rPr>
                <w:b/>
                <w:sz w:val="28"/>
              </w:rPr>
              <w:t>SURVEY</w:t>
            </w:r>
          </w:p>
        </w:tc>
        <w:tc>
          <w:tcPr>
            <w:tcW w:w="2403" w:type="dxa"/>
          </w:tcPr>
          <w:p>
            <w:pPr>
              <w:pStyle w:val="11"/>
              <w:spacing w:before="22"/>
              <w:ind w:right="632"/>
              <w:jc w:val="right"/>
              <w:rPr>
                <w:sz w:val="28"/>
              </w:rPr>
            </w:pPr>
            <w:r>
              <w:rPr>
                <w:w w:val="99"/>
                <w:sz w:val="28"/>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spacing w:before="183"/>
              <w:ind w:left="175" w:right="204"/>
              <w:jc w:val="center"/>
              <w:rPr>
                <w:b/>
                <w:sz w:val="28"/>
              </w:rPr>
            </w:pPr>
            <w:r>
              <w:rPr>
                <w:b/>
                <w:sz w:val="28"/>
              </w:rPr>
              <w:t>3.</w:t>
            </w:r>
          </w:p>
        </w:tc>
        <w:tc>
          <w:tcPr>
            <w:tcW w:w="5229" w:type="dxa"/>
          </w:tcPr>
          <w:p>
            <w:pPr>
              <w:pStyle w:val="11"/>
              <w:spacing w:before="183"/>
              <w:ind w:left="227"/>
              <w:rPr>
                <w:b/>
                <w:sz w:val="28"/>
              </w:rPr>
            </w:pPr>
            <w:r>
              <w:rPr>
                <w:b/>
                <w:sz w:val="28"/>
              </w:rPr>
              <w:t>SYSTEM</w:t>
            </w:r>
            <w:r>
              <w:rPr>
                <w:b/>
                <w:spacing w:val="-3"/>
                <w:sz w:val="28"/>
              </w:rPr>
              <w:t xml:space="preserve"> </w:t>
            </w:r>
            <w:r>
              <w:rPr>
                <w:b/>
                <w:sz w:val="28"/>
              </w:rPr>
              <w:t>ANALYSIS</w:t>
            </w:r>
          </w:p>
        </w:tc>
        <w:tc>
          <w:tcPr>
            <w:tcW w:w="2403" w:type="dxa"/>
          </w:tcPr>
          <w:p>
            <w:pPr>
              <w:pStyle w:val="11"/>
              <w:spacing w:before="58"/>
              <w:ind w:left="1528"/>
              <w:rPr>
                <w:sz w:val="28"/>
              </w:rPr>
            </w:pPr>
            <w:r>
              <w:rPr>
                <w:sz w:val="28"/>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793" w:type="dxa"/>
          </w:tcPr>
          <w:p>
            <w:pPr>
              <w:pStyle w:val="11"/>
              <w:rPr>
                <w:sz w:val="28"/>
              </w:rPr>
            </w:pPr>
          </w:p>
        </w:tc>
        <w:tc>
          <w:tcPr>
            <w:tcW w:w="5229" w:type="dxa"/>
          </w:tcPr>
          <w:p>
            <w:pPr>
              <w:pStyle w:val="11"/>
              <w:spacing w:before="178"/>
              <w:ind w:left="227"/>
              <w:rPr>
                <w:sz w:val="28"/>
              </w:rPr>
            </w:pPr>
            <w:r>
              <w:rPr>
                <w:sz w:val="28"/>
              </w:rPr>
              <w:t>3.1</w:t>
            </w:r>
            <w:r>
              <w:rPr>
                <w:spacing w:val="25"/>
                <w:sz w:val="28"/>
              </w:rPr>
              <w:t xml:space="preserve"> </w:t>
            </w:r>
            <w:r>
              <w:rPr>
                <w:sz w:val="28"/>
              </w:rPr>
              <w:t>Existing</w:t>
            </w:r>
            <w:r>
              <w:rPr>
                <w:spacing w:val="-1"/>
                <w:sz w:val="28"/>
              </w:rPr>
              <w:t xml:space="preserve"> </w:t>
            </w:r>
            <w:r>
              <w:rPr>
                <w:sz w:val="28"/>
              </w:rPr>
              <w:t>System</w:t>
            </w:r>
          </w:p>
        </w:tc>
        <w:tc>
          <w:tcPr>
            <w:tcW w:w="2403" w:type="dxa"/>
          </w:tcPr>
          <w:p>
            <w:pPr>
              <w:pStyle w:val="11"/>
              <w:spacing w:before="58"/>
              <w:ind w:left="1590"/>
              <w:rPr>
                <w:sz w:val="28"/>
              </w:rPr>
            </w:pPr>
            <w:r>
              <w:rPr>
                <w:sz w:val="28"/>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6" w:hRule="atLeast"/>
        </w:trPr>
        <w:tc>
          <w:tcPr>
            <w:tcW w:w="1793" w:type="dxa"/>
          </w:tcPr>
          <w:p>
            <w:pPr>
              <w:pStyle w:val="11"/>
              <w:rPr>
                <w:sz w:val="28"/>
              </w:rPr>
            </w:pPr>
          </w:p>
        </w:tc>
        <w:tc>
          <w:tcPr>
            <w:tcW w:w="5229" w:type="dxa"/>
          </w:tcPr>
          <w:p>
            <w:pPr>
              <w:pStyle w:val="11"/>
              <w:spacing w:before="180"/>
              <w:ind w:left="227"/>
              <w:rPr>
                <w:sz w:val="28"/>
              </w:rPr>
            </w:pPr>
            <w:r>
              <w:rPr>
                <w:sz w:val="28"/>
              </w:rPr>
              <w:t>3.2</w:t>
            </w:r>
            <w:r>
              <w:rPr>
                <w:spacing w:val="25"/>
                <w:sz w:val="28"/>
              </w:rPr>
              <w:t xml:space="preserve"> </w:t>
            </w:r>
            <w:r>
              <w:rPr>
                <w:sz w:val="28"/>
              </w:rPr>
              <w:t>Proposed</w:t>
            </w:r>
            <w:r>
              <w:rPr>
                <w:spacing w:val="-1"/>
                <w:sz w:val="28"/>
              </w:rPr>
              <w:t xml:space="preserve"> </w:t>
            </w:r>
            <w:r>
              <w:rPr>
                <w:sz w:val="28"/>
              </w:rPr>
              <w:t>system</w:t>
            </w:r>
          </w:p>
        </w:tc>
        <w:tc>
          <w:tcPr>
            <w:tcW w:w="2403" w:type="dxa"/>
          </w:tcPr>
          <w:p>
            <w:pPr>
              <w:pStyle w:val="11"/>
              <w:spacing w:before="60"/>
              <w:ind w:left="1590"/>
              <w:rPr>
                <w:sz w:val="28"/>
              </w:rPr>
            </w:pPr>
            <w:r>
              <w:rPr>
                <w:sz w:val="28"/>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6" w:hRule="atLeast"/>
        </w:trPr>
        <w:tc>
          <w:tcPr>
            <w:tcW w:w="9425" w:type="dxa"/>
            <w:gridSpan w:val="3"/>
          </w:tcPr>
          <w:p>
            <w:pPr>
              <w:pStyle w:val="11"/>
              <w:tabs>
                <w:tab w:val="right" w:pos="8865"/>
              </w:tabs>
              <w:spacing w:before="120"/>
              <w:ind w:left="2020"/>
              <w:rPr>
                <w:sz w:val="28"/>
              </w:rPr>
            </w:pPr>
            <w:r>
              <w:rPr>
                <w:sz w:val="28"/>
              </w:rPr>
              <w:t>3.3</w:t>
            </w:r>
            <w:r>
              <w:rPr>
                <w:spacing w:val="24"/>
                <w:sz w:val="28"/>
              </w:rPr>
              <w:t xml:space="preserve"> </w:t>
            </w:r>
            <w:r>
              <w:rPr>
                <w:sz w:val="28"/>
              </w:rPr>
              <w:t>Requirement</w:t>
            </w:r>
            <w:r>
              <w:rPr>
                <w:spacing w:val="-3"/>
                <w:sz w:val="28"/>
              </w:rPr>
              <w:t xml:space="preserve"> </w:t>
            </w:r>
            <w:r>
              <w:rPr>
                <w:sz w:val="28"/>
              </w:rPr>
              <w:t>Analysis</w:t>
            </w:r>
            <w:r>
              <w:rPr>
                <w:spacing w:val="2"/>
                <w:sz w:val="28"/>
              </w:rPr>
              <w:t xml:space="preserve"> </w:t>
            </w:r>
            <w:r>
              <w:rPr>
                <w:sz w:val="28"/>
              </w:rPr>
              <w:t>and</w:t>
            </w:r>
            <w:r>
              <w:rPr>
                <w:spacing w:val="1"/>
                <w:sz w:val="28"/>
              </w:rPr>
              <w:t xml:space="preserve"> </w:t>
            </w:r>
            <w:r>
              <w:rPr>
                <w:sz w:val="28"/>
              </w:rPr>
              <w:t>Specification</w:t>
            </w:r>
            <w:r>
              <w:rPr>
                <w:sz w:val="28"/>
              </w:rPr>
              <w:tab/>
            </w:r>
            <w:r>
              <w:rPr>
                <w:sz w:val="28"/>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1793" w:type="dxa"/>
          </w:tcPr>
          <w:p>
            <w:pPr>
              <w:pStyle w:val="11"/>
              <w:rPr>
                <w:sz w:val="28"/>
              </w:rPr>
            </w:pPr>
          </w:p>
        </w:tc>
        <w:tc>
          <w:tcPr>
            <w:tcW w:w="5229" w:type="dxa"/>
          </w:tcPr>
          <w:p>
            <w:pPr>
              <w:pStyle w:val="11"/>
              <w:spacing w:before="180"/>
              <w:ind w:left="923"/>
              <w:rPr>
                <w:sz w:val="28"/>
              </w:rPr>
            </w:pPr>
            <w:r>
              <w:rPr>
                <w:sz w:val="28"/>
              </w:rPr>
              <w:t>3.3.1</w:t>
            </w:r>
            <w:r>
              <w:rPr>
                <w:spacing w:val="-5"/>
                <w:sz w:val="28"/>
              </w:rPr>
              <w:t xml:space="preserve"> </w:t>
            </w:r>
            <w:r>
              <w:rPr>
                <w:sz w:val="28"/>
              </w:rPr>
              <w:t>Input</w:t>
            </w:r>
            <w:r>
              <w:rPr>
                <w:spacing w:val="-6"/>
                <w:sz w:val="28"/>
              </w:rPr>
              <w:t xml:space="preserve"> </w:t>
            </w:r>
            <w:r>
              <w:rPr>
                <w:sz w:val="28"/>
              </w:rPr>
              <w:t>Requirements</w:t>
            </w:r>
          </w:p>
        </w:tc>
        <w:tc>
          <w:tcPr>
            <w:tcW w:w="2403" w:type="dxa"/>
          </w:tcPr>
          <w:p>
            <w:pPr>
              <w:pStyle w:val="11"/>
              <w:spacing w:before="60"/>
              <w:ind w:left="1590"/>
              <w:rPr>
                <w:sz w:val="28"/>
              </w:rPr>
            </w:pPr>
            <w:r>
              <w:rPr>
                <w:sz w:val="28"/>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80"/>
              <w:ind w:left="923"/>
              <w:rPr>
                <w:sz w:val="28"/>
              </w:rPr>
            </w:pPr>
            <w:r>
              <w:rPr>
                <w:sz w:val="28"/>
              </w:rPr>
              <w:t>3.3.2</w:t>
            </w:r>
            <w:r>
              <w:rPr>
                <w:spacing w:val="-8"/>
                <w:sz w:val="28"/>
              </w:rPr>
              <w:t xml:space="preserve"> </w:t>
            </w:r>
            <w:r>
              <w:rPr>
                <w:sz w:val="28"/>
              </w:rPr>
              <w:t>Output</w:t>
            </w:r>
            <w:r>
              <w:rPr>
                <w:spacing w:val="-9"/>
                <w:sz w:val="28"/>
              </w:rPr>
              <w:t xml:space="preserve"> </w:t>
            </w:r>
            <w:r>
              <w:rPr>
                <w:sz w:val="28"/>
              </w:rPr>
              <w:t>Requirements</w:t>
            </w:r>
          </w:p>
        </w:tc>
        <w:tc>
          <w:tcPr>
            <w:tcW w:w="2403" w:type="dxa"/>
          </w:tcPr>
          <w:p>
            <w:pPr>
              <w:pStyle w:val="11"/>
              <w:spacing w:before="60"/>
              <w:ind w:right="483"/>
              <w:jc w:val="right"/>
              <w:rPr>
                <w:sz w:val="28"/>
              </w:rPr>
            </w:pPr>
            <w:r>
              <w:rPr>
                <w:sz w:val="28"/>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81"/>
              <w:ind w:left="923"/>
              <w:rPr>
                <w:sz w:val="28"/>
              </w:rPr>
            </w:pPr>
            <w:r>
              <w:rPr>
                <w:sz w:val="28"/>
              </w:rPr>
              <w:t>3.3.3</w:t>
            </w:r>
            <w:r>
              <w:rPr>
                <w:spacing w:val="-7"/>
                <w:sz w:val="28"/>
              </w:rPr>
              <w:t xml:space="preserve"> </w:t>
            </w:r>
            <w:r>
              <w:rPr>
                <w:sz w:val="28"/>
              </w:rPr>
              <w:t>Functional</w:t>
            </w:r>
            <w:r>
              <w:rPr>
                <w:spacing w:val="-11"/>
                <w:sz w:val="28"/>
              </w:rPr>
              <w:t xml:space="preserve"> </w:t>
            </w:r>
            <w:r>
              <w:rPr>
                <w:sz w:val="28"/>
              </w:rPr>
              <w:t>Requirements</w:t>
            </w:r>
          </w:p>
        </w:tc>
        <w:tc>
          <w:tcPr>
            <w:tcW w:w="2403" w:type="dxa"/>
          </w:tcPr>
          <w:p>
            <w:pPr>
              <w:pStyle w:val="11"/>
              <w:spacing w:before="61"/>
              <w:ind w:right="507"/>
              <w:jc w:val="right"/>
              <w:rPr>
                <w:sz w:val="28"/>
              </w:rPr>
            </w:pPr>
            <w:r>
              <w:rPr>
                <w:sz w:val="28"/>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80"/>
              <w:ind w:left="227"/>
              <w:rPr>
                <w:sz w:val="28"/>
              </w:rPr>
            </w:pPr>
            <w:r>
              <w:rPr>
                <w:sz w:val="28"/>
              </w:rPr>
              <w:t>3.4</w:t>
            </w:r>
            <w:r>
              <w:rPr>
                <w:spacing w:val="58"/>
                <w:sz w:val="28"/>
              </w:rPr>
              <w:t xml:space="preserve"> </w:t>
            </w:r>
            <w:r>
              <w:rPr>
                <w:sz w:val="28"/>
              </w:rPr>
              <w:t>Technology</w:t>
            </w:r>
            <w:r>
              <w:rPr>
                <w:spacing w:val="-5"/>
                <w:sz w:val="28"/>
              </w:rPr>
              <w:t xml:space="preserve"> </w:t>
            </w:r>
            <w:r>
              <w:rPr>
                <w:sz w:val="28"/>
              </w:rPr>
              <w:t>Stack</w:t>
            </w:r>
          </w:p>
        </w:tc>
        <w:tc>
          <w:tcPr>
            <w:tcW w:w="2403" w:type="dxa"/>
          </w:tcPr>
          <w:p>
            <w:pPr>
              <w:pStyle w:val="11"/>
              <w:spacing w:before="60"/>
              <w:ind w:right="464"/>
              <w:jc w:val="right"/>
              <w:rPr>
                <w:sz w:val="28"/>
              </w:rPr>
            </w:pPr>
            <w:r>
              <w:rPr>
                <w:sz w:val="28"/>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1793" w:type="dxa"/>
          </w:tcPr>
          <w:p>
            <w:pPr>
              <w:pStyle w:val="11"/>
              <w:spacing w:before="185"/>
              <w:ind w:left="175" w:right="204"/>
              <w:jc w:val="center"/>
              <w:rPr>
                <w:b/>
                <w:sz w:val="28"/>
              </w:rPr>
            </w:pPr>
            <w:r>
              <w:rPr>
                <w:b/>
                <w:sz w:val="28"/>
              </w:rPr>
              <w:t>4.</w:t>
            </w:r>
          </w:p>
        </w:tc>
        <w:tc>
          <w:tcPr>
            <w:tcW w:w="5229" w:type="dxa"/>
          </w:tcPr>
          <w:p>
            <w:pPr>
              <w:pStyle w:val="11"/>
              <w:spacing w:before="185"/>
              <w:ind w:left="227"/>
              <w:rPr>
                <w:b/>
                <w:sz w:val="28"/>
              </w:rPr>
            </w:pPr>
            <w:r>
              <w:rPr>
                <w:b/>
                <w:sz w:val="28"/>
              </w:rPr>
              <w:t>SYSTEM</w:t>
            </w:r>
            <w:r>
              <w:rPr>
                <w:b/>
                <w:spacing w:val="-3"/>
                <w:sz w:val="28"/>
              </w:rPr>
              <w:t xml:space="preserve"> </w:t>
            </w:r>
            <w:r>
              <w:rPr>
                <w:b/>
                <w:sz w:val="28"/>
              </w:rPr>
              <w:t>DESIGN</w:t>
            </w:r>
          </w:p>
        </w:tc>
        <w:tc>
          <w:tcPr>
            <w:tcW w:w="2403" w:type="dxa"/>
          </w:tcPr>
          <w:p>
            <w:pPr>
              <w:pStyle w:val="11"/>
              <w:spacing w:before="60"/>
              <w:ind w:right="464"/>
              <w:jc w:val="right"/>
              <w:rPr>
                <w:sz w:val="28"/>
              </w:rPr>
            </w:pPr>
            <w:r>
              <w:rPr>
                <w:sz w:val="28"/>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793" w:type="dxa"/>
          </w:tcPr>
          <w:p>
            <w:pPr>
              <w:pStyle w:val="11"/>
              <w:rPr>
                <w:sz w:val="28"/>
              </w:rPr>
            </w:pPr>
          </w:p>
        </w:tc>
        <w:tc>
          <w:tcPr>
            <w:tcW w:w="5229" w:type="dxa"/>
          </w:tcPr>
          <w:p>
            <w:pPr>
              <w:pStyle w:val="11"/>
              <w:spacing w:before="178"/>
              <w:ind w:left="788"/>
              <w:rPr>
                <w:sz w:val="28"/>
              </w:rPr>
            </w:pPr>
            <w:r>
              <w:rPr>
                <w:sz w:val="28"/>
              </w:rPr>
              <w:t>4.1.</w:t>
            </w:r>
            <w:r>
              <w:rPr>
                <w:spacing w:val="-5"/>
                <w:sz w:val="28"/>
              </w:rPr>
              <w:t xml:space="preserve"> </w:t>
            </w:r>
            <w:r>
              <w:rPr>
                <w:sz w:val="28"/>
              </w:rPr>
              <w:t>ER</w:t>
            </w:r>
            <w:r>
              <w:rPr>
                <w:spacing w:val="-2"/>
                <w:sz w:val="28"/>
              </w:rPr>
              <w:t xml:space="preserve"> </w:t>
            </w:r>
            <w:r>
              <w:rPr>
                <w:sz w:val="28"/>
              </w:rPr>
              <w:t>diagram</w:t>
            </w:r>
          </w:p>
        </w:tc>
        <w:tc>
          <w:tcPr>
            <w:tcW w:w="2403" w:type="dxa"/>
          </w:tcPr>
          <w:p>
            <w:pPr>
              <w:pStyle w:val="11"/>
              <w:spacing w:before="58"/>
              <w:ind w:right="392"/>
              <w:jc w:val="right"/>
              <w:rPr>
                <w:sz w:val="28"/>
              </w:rPr>
            </w:pPr>
            <w:r>
              <w:rPr>
                <w:sz w:val="28"/>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80"/>
              <w:ind w:left="788"/>
              <w:rPr>
                <w:sz w:val="28"/>
              </w:rPr>
            </w:pPr>
            <w:r>
              <w:rPr>
                <w:sz w:val="28"/>
              </w:rPr>
              <w:t>4.2</w:t>
            </w:r>
            <w:r>
              <w:rPr>
                <w:spacing w:val="59"/>
                <w:sz w:val="28"/>
              </w:rPr>
              <w:t xml:space="preserve"> </w:t>
            </w:r>
            <w:r>
              <w:rPr>
                <w:sz w:val="28"/>
              </w:rPr>
              <w:t>Data flow</w:t>
            </w:r>
            <w:r>
              <w:rPr>
                <w:spacing w:val="-1"/>
                <w:sz w:val="28"/>
              </w:rPr>
              <w:t xml:space="preserve"> </w:t>
            </w:r>
            <w:r>
              <w:rPr>
                <w:sz w:val="28"/>
              </w:rPr>
              <w:t>diagram</w:t>
            </w:r>
          </w:p>
        </w:tc>
        <w:tc>
          <w:tcPr>
            <w:tcW w:w="2403" w:type="dxa"/>
          </w:tcPr>
          <w:p>
            <w:pPr>
              <w:pStyle w:val="11"/>
              <w:spacing w:before="60"/>
              <w:ind w:right="392"/>
              <w:jc w:val="right"/>
              <w:rPr>
                <w:sz w:val="28"/>
              </w:rPr>
            </w:pPr>
            <w:r>
              <w:rPr>
                <w:sz w:val="28"/>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1793" w:type="dxa"/>
          </w:tcPr>
          <w:p>
            <w:pPr>
              <w:pStyle w:val="11"/>
              <w:rPr>
                <w:sz w:val="28"/>
              </w:rPr>
            </w:pPr>
          </w:p>
        </w:tc>
        <w:tc>
          <w:tcPr>
            <w:tcW w:w="5229" w:type="dxa"/>
          </w:tcPr>
          <w:p>
            <w:pPr>
              <w:pStyle w:val="11"/>
              <w:spacing w:before="171" w:line="302" w:lineRule="exact"/>
              <w:ind w:left="788"/>
              <w:rPr>
                <w:sz w:val="28"/>
              </w:rPr>
            </w:pPr>
            <w:r>
              <w:rPr>
                <w:sz w:val="28"/>
              </w:rPr>
              <w:t>4.3</w:t>
            </w:r>
            <w:r>
              <w:rPr>
                <w:spacing w:val="-7"/>
                <w:sz w:val="28"/>
              </w:rPr>
              <w:t xml:space="preserve"> </w:t>
            </w:r>
            <w:r>
              <w:rPr>
                <w:sz w:val="28"/>
              </w:rPr>
              <w:t>UML</w:t>
            </w:r>
            <w:r>
              <w:rPr>
                <w:spacing w:val="-9"/>
                <w:sz w:val="28"/>
              </w:rPr>
              <w:t xml:space="preserve"> </w:t>
            </w:r>
            <w:r>
              <w:rPr>
                <w:sz w:val="28"/>
              </w:rPr>
              <w:t>diagrams</w:t>
            </w:r>
          </w:p>
        </w:tc>
        <w:tc>
          <w:tcPr>
            <w:tcW w:w="2403" w:type="dxa"/>
          </w:tcPr>
          <w:p>
            <w:pPr>
              <w:pStyle w:val="11"/>
              <w:spacing w:before="60"/>
              <w:ind w:right="392"/>
              <w:jc w:val="right"/>
              <w:rPr>
                <w:sz w:val="28"/>
              </w:rPr>
            </w:pPr>
            <w:r>
              <w:rPr>
                <w:sz w:val="28"/>
              </w:rPr>
              <w:t>17</w:t>
            </w:r>
          </w:p>
        </w:tc>
      </w:tr>
    </w:tbl>
    <w:p>
      <w:pPr>
        <w:spacing w:after="0"/>
        <w:jc w:val="right"/>
        <w:rPr>
          <w:sz w:val="28"/>
        </w:rPr>
        <w:sectPr>
          <w:pgSz w:w="11910" w:h="16840"/>
          <w:pgMar w:top="1580" w:right="940" w:bottom="280" w:left="640" w:header="720" w:footer="720" w:gutter="0"/>
          <w:cols w:space="720" w:num="1"/>
        </w:sectPr>
      </w:pPr>
    </w:p>
    <w:tbl>
      <w:tblPr>
        <w:tblStyle w:val="7"/>
        <w:tblW w:w="0" w:type="auto"/>
        <w:tblInd w:w="4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93"/>
        <w:gridCol w:w="5369"/>
        <w:gridCol w:w="2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22" w:hRule="atLeast"/>
        </w:trPr>
        <w:tc>
          <w:tcPr>
            <w:tcW w:w="1793" w:type="dxa"/>
          </w:tcPr>
          <w:p>
            <w:pPr>
              <w:pStyle w:val="11"/>
              <w:spacing w:line="309" w:lineRule="exact"/>
              <w:ind w:left="180" w:right="204"/>
              <w:jc w:val="center"/>
              <w:rPr>
                <w:b/>
                <w:sz w:val="28"/>
              </w:rPr>
            </w:pPr>
            <w:r>
              <w:rPr>
                <w:b/>
                <w:sz w:val="28"/>
              </w:rPr>
              <w:t>CHAPTER</w:t>
            </w:r>
          </w:p>
          <w:p>
            <w:pPr>
              <w:pStyle w:val="11"/>
              <w:spacing w:before="43"/>
              <w:ind w:left="180" w:right="200"/>
              <w:jc w:val="center"/>
              <w:rPr>
                <w:b/>
                <w:sz w:val="28"/>
              </w:rPr>
            </w:pPr>
            <w:r>
              <w:rPr>
                <w:b/>
                <w:sz w:val="28"/>
              </w:rPr>
              <w:t>NO.</w:t>
            </w:r>
          </w:p>
        </w:tc>
        <w:tc>
          <w:tcPr>
            <w:tcW w:w="5369" w:type="dxa"/>
          </w:tcPr>
          <w:p>
            <w:pPr>
              <w:pStyle w:val="11"/>
              <w:spacing w:before="169"/>
              <w:ind w:left="2593" w:right="1879"/>
              <w:jc w:val="center"/>
              <w:rPr>
                <w:b/>
                <w:sz w:val="28"/>
              </w:rPr>
            </w:pPr>
            <w:r>
              <w:rPr>
                <w:b/>
                <w:sz w:val="28"/>
              </w:rPr>
              <w:t>TITLE</w:t>
            </w:r>
          </w:p>
        </w:tc>
        <w:tc>
          <w:tcPr>
            <w:tcW w:w="2257" w:type="dxa"/>
          </w:tcPr>
          <w:p>
            <w:pPr>
              <w:pStyle w:val="11"/>
              <w:spacing w:before="169"/>
              <w:ind w:left="721"/>
              <w:rPr>
                <w:b/>
                <w:sz w:val="28"/>
              </w:rPr>
            </w:pPr>
            <w:r>
              <w:rPr>
                <w:b/>
                <w:sz w:val="28"/>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7" w:hRule="atLeast"/>
        </w:trPr>
        <w:tc>
          <w:tcPr>
            <w:tcW w:w="1793" w:type="dxa"/>
          </w:tcPr>
          <w:p>
            <w:pPr>
              <w:pStyle w:val="11"/>
              <w:rPr>
                <w:sz w:val="26"/>
              </w:rPr>
            </w:pPr>
          </w:p>
        </w:tc>
        <w:tc>
          <w:tcPr>
            <w:tcW w:w="5369" w:type="dxa"/>
          </w:tcPr>
          <w:p>
            <w:pPr>
              <w:pStyle w:val="11"/>
              <w:spacing w:before="99"/>
              <w:ind w:left="1418"/>
              <w:rPr>
                <w:sz w:val="28"/>
              </w:rPr>
            </w:pPr>
            <w:r>
              <w:rPr>
                <w:sz w:val="28"/>
              </w:rPr>
              <w:t>4.3.1</w:t>
            </w:r>
            <w:r>
              <w:rPr>
                <w:spacing w:val="-6"/>
                <w:sz w:val="28"/>
              </w:rPr>
              <w:t xml:space="preserve"> </w:t>
            </w:r>
            <w:r>
              <w:rPr>
                <w:sz w:val="28"/>
              </w:rPr>
              <w:t>Use Case</w:t>
            </w:r>
            <w:r>
              <w:rPr>
                <w:spacing w:val="-2"/>
                <w:sz w:val="28"/>
              </w:rPr>
              <w:t xml:space="preserve"> </w:t>
            </w:r>
            <w:r>
              <w:rPr>
                <w:sz w:val="28"/>
              </w:rPr>
              <w:t>diagram</w:t>
            </w:r>
          </w:p>
        </w:tc>
        <w:tc>
          <w:tcPr>
            <w:tcW w:w="2257" w:type="dxa"/>
          </w:tcPr>
          <w:p>
            <w:pPr>
              <w:pStyle w:val="11"/>
              <w:spacing w:before="36"/>
              <w:ind w:left="1398"/>
              <w:rPr>
                <w:sz w:val="28"/>
              </w:rPr>
            </w:pPr>
            <w:r>
              <w:rPr>
                <w:sz w:val="28"/>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1793" w:type="dxa"/>
          </w:tcPr>
          <w:p>
            <w:pPr>
              <w:pStyle w:val="11"/>
              <w:rPr>
                <w:sz w:val="26"/>
              </w:rPr>
            </w:pPr>
          </w:p>
        </w:tc>
        <w:tc>
          <w:tcPr>
            <w:tcW w:w="5369" w:type="dxa"/>
          </w:tcPr>
          <w:p>
            <w:pPr>
              <w:pStyle w:val="11"/>
              <w:spacing w:before="178"/>
              <w:ind w:left="1418"/>
              <w:rPr>
                <w:sz w:val="28"/>
              </w:rPr>
            </w:pPr>
            <w:r>
              <w:rPr>
                <w:sz w:val="28"/>
              </w:rPr>
              <w:t>4.3.2</w:t>
            </w:r>
            <w:r>
              <w:rPr>
                <w:spacing w:val="-3"/>
                <w:sz w:val="28"/>
              </w:rPr>
              <w:t xml:space="preserve"> </w:t>
            </w:r>
            <w:r>
              <w:rPr>
                <w:sz w:val="28"/>
              </w:rPr>
              <w:t>Class</w:t>
            </w:r>
            <w:r>
              <w:rPr>
                <w:spacing w:val="-5"/>
                <w:sz w:val="28"/>
              </w:rPr>
              <w:t xml:space="preserve"> </w:t>
            </w:r>
            <w:r>
              <w:rPr>
                <w:sz w:val="28"/>
              </w:rPr>
              <w:t>diagram</w:t>
            </w:r>
          </w:p>
        </w:tc>
        <w:tc>
          <w:tcPr>
            <w:tcW w:w="2257" w:type="dxa"/>
          </w:tcPr>
          <w:p>
            <w:pPr>
              <w:pStyle w:val="11"/>
              <w:spacing w:before="63"/>
              <w:ind w:left="1378"/>
              <w:rPr>
                <w:sz w:val="28"/>
              </w:rPr>
            </w:pPr>
            <w:r>
              <w:rPr>
                <w:sz w:val="28"/>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793" w:type="dxa"/>
          </w:tcPr>
          <w:p>
            <w:pPr>
              <w:pStyle w:val="11"/>
              <w:rPr>
                <w:sz w:val="26"/>
              </w:rPr>
            </w:pPr>
          </w:p>
        </w:tc>
        <w:tc>
          <w:tcPr>
            <w:tcW w:w="5369" w:type="dxa"/>
          </w:tcPr>
          <w:p>
            <w:pPr>
              <w:pStyle w:val="11"/>
              <w:spacing w:before="173"/>
              <w:ind w:left="1413"/>
              <w:rPr>
                <w:sz w:val="28"/>
              </w:rPr>
            </w:pPr>
            <w:r>
              <w:rPr>
                <w:sz w:val="28"/>
              </w:rPr>
              <w:t>4.3.3 Activity</w:t>
            </w:r>
            <w:r>
              <w:rPr>
                <w:spacing w:val="61"/>
                <w:sz w:val="28"/>
              </w:rPr>
              <w:t xml:space="preserve"> </w:t>
            </w:r>
            <w:r>
              <w:rPr>
                <w:sz w:val="28"/>
              </w:rPr>
              <w:t>diagram</w:t>
            </w:r>
          </w:p>
        </w:tc>
        <w:tc>
          <w:tcPr>
            <w:tcW w:w="2257" w:type="dxa"/>
          </w:tcPr>
          <w:p>
            <w:pPr>
              <w:pStyle w:val="11"/>
              <w:spacing w:before="63"/>
              <w:ind w:left="1378"/>
              <w:rPr>
                <w:sz w:val="28"/>
              </w:rPr>
            </w:pPr>
            <w:r>
              <w:rPr>
                <w:sz w:val="28"/>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6"/>
              <w:ind w:left="1413"/>
              <w:rPr>
                <w:sz w:val="28"/>
              </w:rPr>
            </w:pPr>
            <w:r>
              <w:rPr>
                <w:sz w:val="28"/>
              </w:rPr>
              <w:t>4.3.4</w:t>
            </w:r>
            <w:r>
              <w:rPr>
                <w:spacing w:val="-3"/>
                <w:sz w:val="28"/>
              </w:rPr>
              <w:t xml:space="preserve"> </w:t>
            </w:r>
            <w:r>
              <w:rPr>
                <w:sz w:val="28"/>
              </w:rPr>
              <w:t>Sequence</w:t>
            </w:r>
            <w:r>
              <w:rPr>
                <w:spacing w:val="-3"/>
                <w:sz w:val="28"/>
              </w:rPr>
              <w:t xml:space="preserve"> </w:t>
            </w:r>
            <w:r>
              <w:rPr>
                <w:sz w:val="28"/>
              </w:rPr>
              <w:t>diagram</w:t>
            </w:r>
          </w:p>
        </w:tc>
        <w:tc>
          <w:tcPr>
            <w:tcW w:w="2257" w:type="dxa"/>
          </w:tcPr>
          <w:p>
            <w:pPr>
              <w:pStyle w:val="11"/>
              <w:spacing w:before="65"/>
              <w:ind w:left="1378"/>
              <w:rPr>
                <w:sz w:val="28"/>
              </w:rPr>
            </w:pPr>
            <w:r>
              <w:rPr>
                <w:sz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5"/>
              <w:ind w:right="717"/>
              <w:jc w:val="right"/>
              <w:rPr>
                <w:sz w:val="28"/>
              </w:rPr>
            </w:pPr>
            <w:r>
              <w:rPr>
                <w:sz w:val="28"/>
              </w:rPr>
              <w:t>4.3.5</w:t>
            </w:r>
            <w:r>
              <w:rPr>
                <w:spacing w:val="-6"/>
                <w:sz w:val="28"/>
              </w:rPr>
              <w:t xml:space="preserve"> </w:t>
            </w:r>
            <w:r>
              <w:rPr>
                <w:sz w:val="28"/>
              </w:rPr>
              <w:t>Collaboration</w:t>
            </w:r>
            <w:r>
              <w:rPr>
                <w:spacing w:val="58"/>
                <w:sz w:val="28"/>
              </w:rPr>
              <w:t xml:space="preserve"> </w:t>
            </w:r>
            <w:r>
              <w:rPr>
                <w:sz w:val="28"/>
              </w:rPr>
              <w:t>diagram</w:t>
            </w:r>
          </w:p>
        </w:tc>
        <w:tc>
          <w:tcPr>
            <w:tcW w:w="2257" w:type="dxa"/>
          </w:tcPr>
          <w:p>
            <w:pPr>
              <w:pStyle w:val="11"/>
              <w:spacing w:before="65"/>
              <w:ind w:left="1378"/>
              <w:rPr>
                <w:sz w:val="28"/>
              </w:rPr>
            </w:pPr>
            <w:r>
              <w:rPr>
                <w:sz w:val="28"/>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1793" w:type="dxa"/>
          </w:tcPr>
          <w:p>
            <w:pPr>
              <w:pStyle w:val="11"/>
              <w:rPr>
                <w:sz w:val="26"/>
              </w:rPr>
            </w:pPr>
          </w:p>
        </w:tc>
        <w:tc>
          <w:tcPr>
            <w:tcW w:w="5369" w:type="dxa"/>
          </w:tcPr>
          <w:p>
            <w:pPr>
              <w:pStyle w:val="11"/>
              <w:spacing w:before="180"/>
              <w:ind w:left="1413"/>
              <w:rPr>
                <w:sz w:val="28"/>
              </w:rPr>
            </w:pPr>
            <w:r>
              <w:rPr>
                <w:sz w:val="28"/>
              </w:rPr>
              <w:t>4.3.6</w:t>
            </w:r>
            <w:r>
              <w:rPr>
                <w:spacing w:val="-2"/>
                <w:sz w:val="28"/>
              </w:rPr>
              <w:t xml:space="preserve"> </w:t>
            </w:r>
            <w:r>
              <w:rPr>
                <w:sz w:val="28"/>
              </w:rPr>
              <w:t>Interface</w:t>
            </w:r>
            <w:r>
              <w:rPr>
                <w:spacing w:val="64"/>
                <w:sz w:val="28"/>
              </w:rPr>
              <w:t xml:space="preserve"> </w:t>
            </w:r>
            <w:r>
              <w:rPr>
                <w:sz w:val="28"/>
              </w:rPr>
              <w:t>diagram</w:t>
            </w:r>
          </w:p>
        </w:tc>
        <w:tc>
          <w:tcPr>
            <w:tcW w:w="2257" w:type="dxa"/>
          </w:tcPr>
          <w:p>
            <w:pPr>
              <w:pStyle w:val="11"/>
              <w:spacing w:before="65"/>
              <w:ind w:left="1378"/>
              <w:rPr>
                <w:sz w:val="28"/>
              </w:rPr>
            </w:pPr>
            <w:r>
              <w:rPr>
                <w:sz w:val="28"/>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1" w:hRule="atLeast"/>
        </w:trPr>
        <w:tc>
          <w:tcPr>
            <w:tcW w:w="1793" w:type="dxa"/>
          </w:tcPr>
          <w:p>
            <w:pPr>
              <w:pStyle w:val="11"/>
              <w:rPr>
                <w:sz w:val="26"/>
              </w:rPr>
            </w:pPr>
          </w:p>
        </w:tc>
        <w:tc>
          <w:tcPr>
            <w:tcW w:w="5369" w:type="dxa"/>
          </w:tcPr>
          <w:p>
            <w:pPr>
              <w:pStyle w:val="11"/>
              <w:spacing w:before="173"/>
              <w:ind w:right="717"/>
              <w:jc w:val="right"/>
              <w:rPr>
                <w:sz w:val="28"/>
              </w:rPr>
            </w:pPr>
            <w:r>
              <w:rPr>
                <w:sz w:val="28"/>
              </w:rPr>
              <w:t>4.3.7</w:t>
            </w:r>
            <w:r>
              <w:rPr>
                <w:spacing w:val="-4"/>
                <w:sz w:val="28"/>
              </w:rPr>
              <w:t xml:space="preserve"> </w:t>
            </w:r>
            <w:r>
              <w:rPr>
                <w:sz w:val="28"/>
              </w:rPr>
              <w:t>State</w:t>
            </w:r>
            <w:r>
              <w:rPr>
                <w:spacing w:val="-5"/>
                <w:sz w:val="28"/>
              </w:rPr>
              <w:t xml:space="preserve"> </w:t>
            </w:r>
            <w:r>
              <w:rPr>
                <w:sz w:val="28"/>
              </w:rPr>
              <w:t>Machine</w:t>
            </w:r>
            <w:r>
              <w:rPr>
                <w:spacing w:val="-1"/>
                <w:sz w:val="28"/>
              </w:rPr>
              <w:t xml:space="preserve"> </w:t>
            </w:r>
            <w:r>
              <w:rPr>
                <w:sz w:val="28"/>
              </w:rPr>
              <w:t>diagram</w:t>
            </w:r>
          </w:p>
        </w:tc>
        <w:tc>
          <w:tcPr>
            <w:tcW w:w="2257" w:type="dxa"/>
          </w:tcPr>
          <w:p>
            <w:pPr>
              <w:pStyle w:val="11"/>
              <w:spacing w:before="63"/>
              <w:ind w:left="1378"/>
              <w:rPr>
                <w:sz w:val="28"/>
              </w:rPr>
            </w:pPr>
            <w:r>
              <w:rPr>
                <w:sz w:val="28"/>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1793" w:type="dxa"/>
          </w:tcPr>
          <w:p>
            <w:pPr>
              <w:pStyle w:val="11"/>
              <w:rPr>
                <w:sz w:val="26"/>
              </w:rPr>
            </w:pPr>
          </w:p>
        </w:tc>
        <w:tc>
          <w:tcPr>
            <w:tcW w:w="5369" w:type="dxa"/>
          </w:tcPr>
          <w:p>
            <w:pPr>
              <w:pStyle w:val="11"/>
              <w:spacing w:before="178"/>
              <w:ind w:left="1413"/>
              <w:rPr>
                <w:sz w:val="28"/>
              </w:rPr>
            </w:pPr>
            <w:r>
              <w:rPr>
                <w:sz w:val="28"/>
              </w:rPr>
              <w:t>4.3.8</w:t>
            </w:r>
            <w:r>
              <w:rPr>
                <w:spacing w:val="-1"/>
                <w:sz w:val="28"/>
              </w:rPr>
              <w:t xml:space="preserve"> </w:t>
            </w:r>
            <w:r>
              <w:rPr>
                <w:sz w:val="28"/>
              </w:rPr>
              <w:t>DB</w:t>
            </w:r>
            <w:r>
              <w:rPr>
                <w:spacing w:val="-2"/>
                <w:sz w:val="28"/>
              </w:rPr>
              <w:t xml:space="preserve"> </w:t>
            </w:r>
            <w:r>
              <w:rPr>
                <w:sz w:val="28"/>
              </w:rPr>
              <w:t>design</w:t>
            </w:r>
          </w:p>
        </w:tc>
        <w:tc>
          <w:tcPr>
            <w:tcW w:w="2257" w:type="dxa"/>
          </w:tcPr>
          <w:p>
            <w:pPr>
              <w:pStyle w:val="11"/>
              <w:spacing w:before="63"/>
              <w:ind w:left="1378"/>
              <w:rPr>
                <w:sz w:val="28"/>
              </w:rPr>
            </w:pPr>
            <w:r>
              <w:rPr>
                <w:sz w:val="28"/>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1793" w:type="dxa"/>
          </w:tcPr>
          <w:p>
            <w:pPr>
              <w:pStyle w:val="11"/>
              <w:spacing w:before="183"/>
              <w:ind w:left="175" w:right="204"/>
              <w:jc w:val="center"/>
              <w:rPr>
                <w:b/>
                <w:sz w:val="28"/>
              </w:rPr>
            </w:pPr>
            <w:r>
              <w:rPr>
                <w:b/>
                <w:sz w:val="28"/>
              </w:rPr>
              <w:t>5.</w:t>
            </w:r>
          </w:p>
        </w:tc>
        <w:tc>
          <w:tcPr>
            <w:tcW w:w="5369" w:type="dxa"/>
          </w:tcPr>
          <w:p>
            <w:pPr>
              <w:pStyle w:val="11"/>
              <w:spacing w:before="183"/>
              <w:ind w:left="227"/>
              <w:rPr>
                <w:b/>
                <w:sz w:val="28"/>
              </w:rPr>
            </w:pPr>
            <w:r>
              <w:rPr>
                <w:b/>
                <w:sz w:val="28"/>
              </w:rPr>
              <w:t>SYSTEM</w:t>
            </w:r>
            <w:r>
              <w:rPr>
                <w:b/>
                <w:spacing w:val="60"/>
                <w:sz w:val="28"/>
              </w:rPr>
              <w:t xml:space="preserve"> </w:t>
            </w:r>
            <w:r>
              <w:rPr>
                <w:b/>
                <w:sz w:val="28"/>
              </w:rPr>
              <w:t>ARCHITECTURE</w:t>
            </w:r>
          </w:p>
        </w:tc>
        <w:tc>
          <w:tcPr>
            <w:tcW w:w="2257" w:type="dxa"/>
          </w:tcPr>
          <w:p>
            <w:pPr>
              <w:pStyle w:val="11"/>
              <w:spacing w:before="63"/>
              <w:ind w:left="1378"/>
              <w:rPr>
                <w:sz w:val="28"/>
              </w:rPr>
            </w:pPr>
            <w:r>
              <w:rPr>
                <w:sz w:val="28"/>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793" w:type="dxa"/>
          </w:tcPr>
          <w:p>
            <w:pPr>
              <w:pStyle w:val="11"/>
              <w:rPr>
                <w:sz w:val="26"/>
              </w:rPr>
            </w:pPr>
          </w:p>
        </w:tc>
        <w:tc>
          <w:tcPr>
            <w:tcW w:w="5369" w:type="dxa"/>
          </w:tcPr>
          <w:p>
            <w:pPr>
              <w:pStyle w:val="11"/>
              <w:tabs>
                <w:tab w:val="left" w:pos="788"/>
              </w:tabs>
              <w:spacing w:before="176"/>
              <w:ind w:left="227"/>
              <w:rPr>
                <w:sz w:val="28"/>
              </w:rPr>
            </w:pPr>
            <w:r>
              <w:rPr>
                <w:sz w:val="28"/>
              </w:rPr>
              <w:t>5.1</w:t>
            </w:r>
            <w:r>
              <w:rPr>
                <w:sz w:val="28"/>
              </w:rPr>
              <w:tab/>
            </w:r>
            <w:r>
              <w:rPr>
                <w:sz w:val="28"/>
              </w:rPr>
              <w:t>Architecture</w:t>
            </w:r>
            <w:r>
              <w:rPr>
                <w:spacing w:val="-8"/>
                <w:sz w:val="28"/>
              </w:rPr>
              <w:t xml:space="preserve"> </w:t>
            </w:r>
            <w:r>
              <w:rPr>
                <w:sz w:val="28"/>
              </w:rPr>
              <w:t>Overview</w:t>
            </w:r>
          </w:p>
        </w:tc>
        <w:tc>
          <w:tcPr>
            <w:tcW w:w="2257" w:type="dxa"/>
          </w:tcPr>
          <w:p>
            <w:pPr>
              <w:pStyle w:val="11"/>
              <w:spacing w:before="60"/>
              <w:ind w:left="1378"/>
              <w:rPr>
                <w:sz w:val="28"/>
              </w:rPr>
            </w:pPr>
            <w:r>
              <w:rPr>
                <w:sz w:val="28"/>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tabs>
                <w:tab w:val="left" w:pos="788"/>
              </w:tabs>
              <w:spacing w:before="178"/>
              <w:ind w:left="227"/>
              <w:rPr>
                <w:sz w:val="28"/>
              </w:rPr>
            </w:pPr>
            <w:r>
              <w:rPr>
                <w:sz w:val="28"/>
              </w:rPr>
              <w:t>5.2</w:t>
            </w:r>
            <w:r>
              <w:rPr>
                <w:sz w:val="28"/>
              </w:rPr>
              <w:tab/>
            </w:r>
            <w:r>
              <w:rPr>
                <w:sz w:val="28"/>
              </w:rPr>
              <w:t>Module</w:t>
            </w:r>
            <w:r>
              <w:rPr>
                <w:spacing w:val="-6"/>
                <w:sz w:val="28"/>
              </w:rPr>
              <w:t xml:space="preserve"> </w:t>
            </w:r>
            <w:r>
              <w:rPr>
                <w:sz w:val="28"/>
              </w:rPr>
              <w:t>Design</w:t>
            </w:r>
            <w:r>
              <w:rPr>
                <w:spacing w:val="-13"/>
                <w:sz w:val="28"/>
              </w:rPr>
              <w:t xml:space="preserve"> </w:t>
            </w:r>
            <w:r>
              <w:rPr>
                <w:sz w:val="28"/>
              </w:rPr>
              <w:t>Specification</w:t>
            </w:r>
          </w:p>
        </w:tc>
        <w:tc>
          <w:tcPr>
            <w:tcW w:w="2257" w:type="dxa"/>
          </w:tcPr>
          <w:p>
            <w:pPr>
              <w:pStyle w:val="11"/>
              <w:spacing w:before="63"/>
              <w:ind w:left="1378"/>
              <w:rPr>
                <w:sz w:val="28"/>
              </w:rPr>
            </w:pPr>
            <w:r>
              <w:rPr>
                <w:sz w:val="28"/>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8"/>
              <w:ind w:left="783"/>
              <w:rPr>
                <w:sz w:val="28"/>
              </w:rPr>
            </w:pPr>
            <w:r>
              <w:rPr>
                <w:sz w:val="28"/>
              </w:rPr>
              <w:t>5.2.1</w:t>
            </w:r>
            <w:r>
              <w:rPr>
                <w:spacing w:val="63"/>
                <w:sz w:val="28"/>
              </w:rPr>
              <w:t xml:space="preserve"> </w:t>
            </w:r>
            <w:r>
              <w:rPr>
                <w:sz w:val="28"/>
              </w:rPr>
              <w:t>Dataset</w:t>
            </w:r>
            <w:r>
              <w:rPr>
                <w:spacing w:val="-11"/>
                <w:sz w:val="28"/>
              </w:rPr>
              <w:t xml:space="preserve"> </w:t>
            </w:r>
            <w:r>
              <w:rPr>
                <w:sz w:val="28"/>
              </w:rPr>
              <w:t>description</w:t>
            </w:r>
          </w:p>
        </w:tc>
        <w:tc>
          <w:tcPr>
            <w:tcW w:w="2257" w:type="dxa"/>
          </w:tcPr>
          <w:p>
            <w:pPr>
              <w:pStyle w:val="11"/>
              <w:spacing w:before="63"/>
              <w:ind w:left="1407"/>
              <w:rPr>
                <w:sz w:val="28"/>
              </w:rPr>
            </w:pPr>
            <w:r>
              <w:rPr>
                <w:sz w:val="28"/>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8"/>
              <w:ind w:left="783"/>
              <w:rPr>
                <w:sz w:val="28"/>
              </w:rPr>
            </w:pPr>
            <w:r>
              <w:rPr>
                <w:sz w:val="28"/>
              </w:rPr>
              <w:t>5.2.2</w:t>
            </w:r>
            <w:r>
              <w:rPr>
                <w:spacing w:val="-1"/>
                <w:sz w:val="28"/>
              </w:rPr>
              <w:t xml:space="preserve"> </w:t>
            </w:r>
            <w:r>
              <w:rPr>
                <w:sz w:val="28"/>
              </w:rPr>
              <w:t>Data</w:t>
            </w:r>
            <w:r>
              <w:rPr>
                <w:spacing w:val="-5"/>
                <w:sz w:val="28"/>
              </w:rPr>
              <w:t xml:space="preserve"> </w:t>
            </w:r>
            <w:r>
              <w:rPr>
                <w:sz w:val="28"/>
              </w:rPr>
              <w:t>pre processing</w:t>
            </w:r>
          </w:p>
        </w:tc>
        <w:tc>
          <w:tcPr>
            <w:tcW w:w="2257" w:type="dxa"/>
          </w:tcPr>
          <w:p>
            <w:pPr>
              <w:pStyle w:val="11"/>
              <w:spacing w:before="63"/>
              <w:ind w:left="1378"/>
              <w:rPr>
                <w:sz w:val="28"/>
              </w:rPr>
            </w:pPr>
            <w:r>
              <w:rPr>
                <w:sz w:val="28"/>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1793" w:type="dxa"/>
          </w:tcPr>
          <w:p>
            <w:pPr>
              <w:pStyle w:val="11"/>
              <w:rPr>
                <w:sz w:val="26"/>
              </w:rPr>
            </w:pPr>
          </w:p>
        </w:tc>
        <w:tc>
          <w:tcPr>
            <w:tcW w:w="5369" w:type="dxa"/>
          </w:tcPr>
          <w:p>
            <w:pPr>
              <w:pStyle w:val="11"/>
              <w:spacing w:before="178"/>
              <w:ind w:left="783"/>
              <w:rPr>
                <w:sz w:val="28"/>
              </w:rPr>
            </w:pPr>
            <w:r>
              <w:rPr>
                <w:sz w:val="28"/>
              </w:rPr>
              <w:t>5.2.3</w:t>
            </w:r>
            <w:r>
              <w:rPr>
                <w:spacing w:val="-5"/>
                <w:sz w:val="28"/>
              </w:rPr>
              <w:t xml:space="preserve"> </w:t>
            </w:r>
            <w:r>
              <w:rPr>
                <w:sz w:val="28"/>
              </w:rPr>
              <w:t>Feature</w:t>
            </w:r>
            <w:r>
              <w:rPr>
                <w:spacing w:val="-6"/>
                <w:sz w:val="28"/>
              </w:rPr>
              <w:t xml:space="preserve"> </w:t>
            </w:r>
            <w:r>
              <w:rPr>
                <w:sz w:val="28"/>
              </w:rPr>
              <w:t>selection</w:t>
            </w:r>
          </w:p>
        </w:tc>
        <w:tc>
          <w:tcPr>
            <w:tcW w:w="2257" w:type="dxa"/>
          </w:tcPr>
          <w:p>
            <w:pPr>
              <w:pStyle w:val="11"/>
              <w:spacing w:before="63"/>
              <w:ind w:left="1450"/>
              <w:rPr>
                <w:sz w:val="28"/>
              </w:rPr>
            </w:pPr>
            <w:r>
              <w:rPr>
                <w:sz w:val="28"/>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8"/>
              <w:ind w:left="783"/>
              <w:rPr>
                <w:sz w:val="28"/>
              </w:rPr>
            </w:pPr>
            <w:r>
              <w:rPr>
                <w:sz w:val="28"/>
              </w:rPr>
              <w:t>5.2.4</w:t>
            </w:r>
            <w:r>
              <w:rPr>
                <w:spacing w:val="-7"/>
                <w:sz w:val="28"/>
              </w:rPr>
              <w:t xml:space="preserve"> </w:t>
            </w:r>
            <w:r>
              <w:rPr>
                <w:sz w:val="28"/>
              </w:rPr>
              <w:t>Classification</w:t>
            </w:r>
            <w:r>
              <w:rPr>
                <w:spacing w:val="-10"/>
                <w:sz w:val="28"/>
              </w:rPr>
              <w:t xml:space="preserve"> </w:t>
            </w:r>
            <w:r>
              <w:rPr>
                <w:sz w:val="28"/>
              </w:rPr>
              <w:t>Modeling</w:t>
            </w:r>
          </w:p>
        </w:tc>
        <w:tc>
          <w:tcPr>
            <w:tcW w:w="2257" w:type="dxa"/>
          </w:tcPr>
          <w:p>
            <w:pPr>
              <w:pStyle w:val="11"/>
              <w:spacing w:before="63"/>
              <w:ind w:left="1455"/>
              <w:rPr>
                <w:sz w:val="28"/>
              </w:rPr>
            </w:pPr>
            <w:r>
              <w:rPr>
                <w:sz w:val="28"/>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8"/>
              <w:ind w:left="783"/>
              <w:rPr>
                <w:sz w:val="28"/>
              </w:rPr>
            </w:pPr>
            <w:r>
              <w:rPr>
                <w:sz w:val="28"/>
              </w:rPr>
              <w:t>5.2.5</w:t>
            </w:r>
            <w:r>
              <w:rPr>
                <w:spacing w:val="-7"/>
                <w:sz w:val="28"/>
              </w:rPr>
              <w:t xml:space="preserve"> </w:t>
            </w:r>
            <w:r>
              <w:rPr>
                <w:sz w:val="28"/>
              </w:rPr>
              <w:t>Performance</w:t>
            </w:r>
            <w:r>
              <w:rPr>
                <w:spacing w:val="-5"/>
                <w:sz w:val="28"/>
              </w:rPr>
              <w:t xml:space="preserve"> </w:t>
            </w:r>
            <w:r>
              <w:rPr>
                <w:sz w:val="28"/>
              </w:rPr>
              <w:t>Measure</w:t>
            </w:r>
          </w:p>
        </w:tc>
        <w:tc>
          <w:tcPr>
            <w:tcW w:w="2257" w:type="dxa"/>
          </w:tcPr>
          <w:p>
            <w:pPr>
              <w:pStyle w:val="11"/>
              <w:spacing w:before="63"/>
              <w:ind w:left="1498"/>
              <w:rPr>
                <w:sz w:val="28"/>
              </w:rPr>
            </w:pPr>
            <w:r>
              <w:rPr>
                <w:sz w:val="28"/>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tabs>
                <w:tab w:val="left" w:pos="855"/>
              </w:tabs>
              <w:spacing w:before="178"/>
              <w:ind w:left="294"/>
              <w:rPr>
                <w:sz w:val="28"/>
              </w:rPr>
            </w:pPr>
            <w:r>
              <w:rPr>
                <w:sz w:val="28"/>
              </w:rPr>
              <w:t>5.3</w:t>
            </w:r>
            <w:r>
              <w:rPr>
                <w:sz w:val="28"/>
              </w:rPr>
              <w:tab/>
            </w:r>
            <w:r>
              <w:rPr>
                <w:sz w:val="28"/>
              </w:rPr>
              <w:t>Program</w:t>
            </w:r>
            <w:r>
              <w:rPr>
                <w:spacing w:val="-12"/>
                <w:sz w:val="28"/>
              </w:rPr>
              <w:t xml:space="preserve"> </w:t>
            </w:r>
            <w:r>
              <w:rPr>
                <w:sz w:val="28"/>
              </w:rPr>
              <w:t>Design</w:t>
            </w:r>
            <w:r>
              <w:rPr>
                <w:spacing w:val="-2"/>
                <w:sz w:val="28"/>
              </w:rPr>
              <w:t xml:space="preserve"> </w:t>
            </w:r>
            <w:r>
              <w:rPr>
                <w:sz w:val="28"/>
              </w:rPr>
              <w:t>Language</w:t>
            </w:r>
          </w:p>
        </w:tc>
        <w:tc>
          <w:tcPr>
            <w:tcW w:w="2257" w:type="dxa"/>
          </w:tcPr>
          <w:p>
            <w:pPr>
              <w:pStyle w:val="11"/>
              <w:spacing w:before="63"/>
              <w:ind w:right="458"/>
              <w:jc w:val="right"/>
              <w:rPr>
                <w:sz w:val="28"/>
              </w:rPr>
            </w:pPr>
            <w:r>
              <w:rPr>
                <w:sz w:val="28"/>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1793" w:type="dxa"/>
          </w:tcPr>
          <w:p>
            <w:pPr>
              <w:pStyle w:val="11"/>
              <w:spacing w:before="183"/>
              <w:ind w:left="175" w:right="204"/>
              <w:jc w:val="center"/>
              <w:rPr>
                <w:b/>
                <w:sz w:val="28"/>
              </w:rPr>
            </w:pPr>
            <w:r>
              <w:rPr>
                <w:b/>
                <w:sz w:val="28"/>
              </w:rPr>
              <w:t>6.</w:t>
            </w:r>
          </w:p>
        </w:tc>
        <w:tc>
          <w:tcPr>
            <w:tcW w:w="5369" w:type="dxa"/>
          </w:tcPr>
          <w:p>
            <w:pPr>
              <w:pStyle w:val="11"/>
              <w:spacing w:before="183"/>
              <w:ind w:left="227"/>
              <w:rPr>
                <w:b/>
                <w:sz w:val="28"/>
              </w:rPr>
            </w:pPr>
            <w:r>
              <w:rPr>
                <w:b/>
                <w:sz w:val="28"/>
              </w:rPr>
              <w:t>SYSTEM</w:t>
            </w:r>
            <w:r>
              <w:rPr>
                <w:b/>
                <w:spacing w:val="-8"/>
                <w:sz w:val="28"/>
              </w:rPr>
              <w:t xml:space="preserve"> </w:t>
            </w:r>
            <w:r>
              <w:rPr>
                <w:b/>
                <w:sz w:val="28"/>
              </w:rPr>
              <w:t>IMPLEMENTATION</w:t>
            </w:r>
          </w:p>
        </w:tc>
        <w:tc>
          <w:tcPr>
            <w:tcW w:w="2257" w:type="dxa"/>
          </w:tcPr>
          <w:p>
            <w:pPr>
              <w:pStyle w:val="11"/>
              <w:spacing w:before="63"/>
              <w:ind w:right="458"/>
              <w:jc w:val="right"/>
              <w:rPr>
                <w:sz w:val="28"/>
              </w:rPr>
            </w:pPr>
            <w:r>
              <w:rPr>
                <w:sz w:val="28"/>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793" w:type="dxa"/>
          </w:tcPr>
          <w:p>
            <w:pPr>
              <w:pStyle w:val="11"/>
              <w:rPr>
                <w:sz w:val="26"/>
              </w:rPr>
            </w:pPr>
          </w:p>
        </w:tc>
        <w:tc>
          <w:tcPr>
            <w:tcW w:w="5369" w:type="dxa"/>
          </w:tcPr>
          <w:p>
            <w:pPr>
              <w:pStyle w:val="11"/>
              <w:spacing w:before="176"/>
              <w:ind w:left="227"/>
              <w:rPr>
                <w:sz w:val="28"/>
              </w:rPr>
            </w:pPr>
            <w:r>
              <w:rPr>
                <w:sz w:val="28"/>
              </w:rPr>
              <w:t>6.1</w:t>
            </w:r>
            <w:r>
              <w:rPr>
                <w:spacing w:val="57"/>
                <w:sz w:val="28"/>
              </w:rPr>
              <w:t xml:space="preserve"> </w:t>
            </w:r>
            <w:r>
              <w:rPr>
                <w:sz w:val="28"/>
              </w:rPr>
              <w:t>Diabetes</w:t>
            </w:r>
            <w:r>
              <w:rPr>
                <w:spacing w:val="1"/>
                <w:sz w:val="28"/>
              </w:rPr>
              <w:t xml:space="preserve"> </w:t>
            </w:r>
            <w:r>
              <w:rPr>
                <w:sz w:val="28"/>
              </w:rPr>
              <w:t>Sample</w:t>
            </w:r>
            <w:r>
              <w:rPr>
                <w:spacing w:val="-3"/>
                <w:sz w:val="28"/>
              </w:rPr>
              <w:t xml:space="preserve"> </w:t>
            </w:r>
            <w:r>
              <w:rPr>
                <w:sz w:val="28"/>
              </w:rPr>
              <w:t>coding</w:t>
            </w:r>
          </w:p>
        </w:tc>
        <w:tc>
          <w:tcPr>
            <w:tcW w:w="2257" w:type="dxa"/>
          </w:tcPr>
          <w:p>
            <w:pPr>
              <w:pStyle w:val="11"/>
              <w:spacing w:before="60"/>
              <w:ind w:right="386"/>
              <w:jc w:val="right"/>
              <w:rPr>
                <w:sz w:val="28"/>
              </w:rPr>
            </w:pPr>
            <w:r>
              <w:rPr>
                <w:sz w:val="28"/>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8"/>
              <w:ind w:left="227"/>
              <w:rPr>
                <w:sz w:val="28"/>
              </w:rPr>
            </w:pPr>
            <w:r>
              <w:rPr>
                <w:sz w:val="28"/>
              </w:rPr>
              <w:t>6.2</w:t>
            </w:r>
            <w:r>
              <w:rPr>
                <w:spacing w:val="55"/>
                <w:sz w:val="28"/>
              </w:rPr>
              <w:t xml:space="preserve"> </w:t>
            </w:r>
            <w:r>
              <w:rPr>
                <w:sz w:val="28"/>
              </w:rPr>
              <w:t>Heart</w:t>
            </w:r>
            <w:r>
              <w:rPr>
                <w:spacing w:val="-4"/>
                <w:sz w:val="28"/>
              </w:rPr>
              <w:t xml:space="preserve"> </w:t>
            </w:r>
            <w:r>
              <w:rPr>
                <w:sz w:val="28"/>
              </w:rPr>
              <w:t>Disease</w:t>
            </w:r>
            <w:r>
              <w:rPr>
                <w:spacing w:val="1"/>
                <w:sz w:val="28"/>
              </w:rPr>
              <w:t xml:space="preserve"> </w:t>
            </w:r>
            <w:r>
              <w:rPr>
                <w:sz w:val="28"/>
              </w:rPr>
              <w:t>Sample</w:t>
            </w:r>
            <w:r>
              <w:rPr>
                <w:spacing w:val="-1"/>
                <w:sz w:val="28"/>
              </w:rPr>
              <w:t xml:space="preserve"> </w:t>
            </w:r>
            <w:r>
              <w:rPr>
                <w:sz w:val="28"/>
              </w:rPr>
              <w:t>coding</w:t>
            </w:r>
          </w:p>
        </w:tc>
        <w:tc>
          <w:tcPr>
            <w:tcW w:w="2257" w:type="dxa"/>
          </w:tcPr>
          <w:p>
            <w:pPr>
              <w:pStyle w:val="11"/>
              <w:spacing w:before="63"/>
              <w:ind w:right="415"/>
              <w:jc w:val="right"/>
              <w:rPr>
                <w:sz w:val="28"/>
              </w:rPr>
            </w:pPr>
            <w:r>
              <w:rPr>
                <w:sz w:val="28"/>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1793" w:type="dxa"/>
          </w:tcPr>
          <w:p>
            <w:pPr>
              <w:pStyle w:val="11"/>
              <w:spacing w:before="183"/>
              <w:ind w:left="175" w:right="204"/>
              <w:jc w:val="center"/>
              <w:rPr>
                <w:b/>
                <w:sz w:val="28"/>
              </w:rPr>
            </w:pPr>
            <w:r>
              <w:rPr>
                <w:b/>
                <w:sz w:val="28"/>
              </w:rPr>
              <w:t>7.</w:t>
            </w:r>
          </w:p>
        </w:tc>
        <w:tc>
          <w:tcPr>
            <w:tcW w:w="5369" w:type="dxa"/>
          </w:tcPr>
          <w:p>
            <w:pPr>
              <w:pStyle w:val="11"/>
              <w:spacing w:before="183"/>
              <w:ind w:left="227"/>
              <w:rPr>
                <w:b/>
                <w:sz w:val="28"/>
              </w:rPr>
            </w:pPr>
            <w:r>
              <w:rPr>
                <w:b/>
                <w:sz w:val="28"/>
              </w:rPr>
              <w:t>SYSTEM</w:t>
            </w:r>
            <w:r>
              <w:rPr>
                <w:b/>
                <w:spacing w:val="-2"/>
                <w:sz w:val="28"/>
              </w:rPr>
              <w:t xml:space="preserve"> </w:t>
            </w:r>
            <w:r>
              <w:rPr>
                <w:b/>
                <w:sz w:val="28"/>
              </w:rPr>
              <w:t>TESTING</w:t>
            </w:r>
          </w:p>
        </w:tc>
        <w:tc>
          <w:tcPr>
            <w:tcW w:w="2257" w:type="dxa"/>
          </w:tcPr>
          <w:p>
            <w:pPr>
              <w:pStyle w:val="11"/>
              <w:spacing w:before="63"/>
              <w:ind w:right="429"/>
              <w:jc w:val="right"/>
              <w:rPr>
                <w:sz w:val="28"/>
              </w:rPr>
            </w:pPr>
            <w:r>
              <w:rPr>
                <w:sz w:val="28"/>
              </w:rPr>
              <w:t>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1793" w:type="dxa"/>
          </w:tcPr>
          <w:p>
            <w:pPr>
              <w:pStyle w:val="11"/>
              <w:rPr>
                <w:sz w:val="26"/>
              </w:rPr>
            </w:pPr>
          </w:p>
        </w:tc>
        <w:tc>
          <w:tcPr>
            <w:tcW w:w="5369" w:type="dxa"/>
          </w:tcPr>
          <w:p>
            <w:pPr>
              <w:pStyle w:val="11"/>
              <w:spacing w:before="171" w:line="302" w:lineRule="exact"/>
              <w:ind w:left="227"/>
              <w:rPr>
                <w:sz w:val="28"/>
              </w:rPr>
            </w:pPr>
            <w:r>
              <w:rPr>
                <w:sz w:val="28"/>
              </w:rPr>
              <w:t>7.1</w:t>
            </w:r>
            <w:r>
              <w:rPr>
                <w:spacing w:val="63"/>
                <w:sz w:val="28"/>
              </w:rPr>
              <w:t xml:space="preserve"> </w:t>
            </w:r>
            <w:r>
              <w:rPr>
                <w:sz w:val="28"/>
              </w:rPr>
              <w:t>Unit</w:t>
            </w:r>
            <w:r>
              <w:rPr>
                <w:spacing w:val="-7"/>
                <w:sz w:val="28"/>
              </w:rPr>
              <w:t xml:space="preserve"> </w:t>
            </w:r>
            <w:r>
              <w:rPr>
                <w:sz w:val="28"/>
              </w:rPr>
              <w:t>Testing</w:t>
            </w:r>
          </w:p>
        </w:tc>
        <w:tc>
          <w:tcPr>
            <w:tcW w:w="2257" w:type="dxa"/>
          </w:tcPr>
          <w:p>
            <w:pPr>
              <w:pStyle w:val="11"/>
              <w:spacing w:before="61"/>
              <w:ind w:right="400"/>
              <w:jc w:val="right"/>
              <w:rPr>
                <w:sz w:val="28"/>
              </w:rPr>
            </w:pPr>
            <w:r>
              <w:rPr>
                <w:sz w:val="28"/>
              </w:rPr>
              <w:t>45</w:t>
            </w:r>
          </w:p>
        </w:tc>
      </w:tr>
    </w:tbl>
    <w:p>
      <w:pPr>
        <w:spacing w:after="0"/>
        <w:jc w:val="right"/>
        <w:rPr>
          <w:sz w:val="28"/>
        </w:rPr>
        <w:sectPr>
          <w:pgSz w:w="11910" w:h="16840"/>
          <w:pgMar w:top="1420" w:right="940" w:bottom="280" w:left="640" w:header="720" w:footer="720" w:gutter="0"/>
          <w:cols w:space="720" w:num="1"/>
        </w:sectPr>
      </w:pPr>
    </w:p>
    <w:tbl>
      <w:tblPr>
        <w:tblStyle w:val="7"/>
        <w:tblW w:w="0" w:type="auto"/>
        <w:tblInd w:w="4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93"/>
        <w:gridCol w:w="4780"/>
        <w:gridCol w:w="28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22" w:hRule="atLeast"/>
        </w:trPr>
        <w:tc>
          <w:tcPr>
            <w:tcW w:w="1793" w:type="dxa"/>
          </w:tcPr>
          <w:p>
            <w:pPr>
              <w:pStyle w:val="11"/>
              <w:spacing w:line="309" w:lineRule="exact"/>
              <w:ind w:left="180" w:right="204"/>
              <w:jc w:val="center"/>
              <w:rPr>
                <w:b/>
                <w:sz w:val="28"/>
              </w:rPr>
            </w:pPr>
            <w:r>
              <w:rPr>
                <w:b/>
                <w:sz w:val="28"/>
              </w:rPr>
              <w:t>CHAPTER</w:t>
            </w:r>
          </w:p>
          <w:p>
            <w:pPr>
              <w:pStyle w:val="11"/>
              <w:spacing w:before="43"/>
              <w:ind w:left="180" w:right="200"/>
              <w:jc w:val="center"/>
              <w:rPr>
                <w:b/>
                <w:sz w:val="28"/>
              </w:rPr>
            </w:pPr>
            <w:r>
              <w:rPr>
                <w:b/>
                <w:sz w:val="28"/>
              </w:rPr>
              <w:t>NO.</w:t>
            </w:r>
          </w:p>
        </w:tc>
        <w:tc>
          <w:tcPr>
            <w:tcW w:w="4780" w:type="dxa"/>
          </w:tcPr>
          <w:p>
            <w:pPr>
              <w:pStyle w:val="11"/>
              <w:spacing w:before="169"/>
              <w:ind w:left="2613"/>
              <w:rPr>
                <w:b/>
                <w:sz w:val="28"/>
              </w:rPr>
            </w:pPr>
            <w:r>
              <w:rPr>
                <w:b/>
                <w:sz w:val="28"/>
              </w:rPr>
              <w:t>TITLE</w:t>
            </w:r>
          </w:p>
        </w:tc>
        <w:tc>
          <w:tcPr>
            <w:tcW w:w="2847" w:type="dxa"/>
          </w:tcPr>
          <w:p>
            <w:pPr>
              <w:pStyle w:val="11"/>
              <w:spacing w:before="169"/>
              <w:ind w:left="1310"/>
              <w:rPr>
                <w:b/>
                <w:sz w:val="28"/>
              </w:rPr>
            </w:pPr>
            <w:r>
              <w:rPr>
                <w:b/>
                <w:sz w:val="28"/>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7" w:hRule="atLeast"/>
        </w:trPr>
        <w:tc>
          <w:tcPr>
            <w:tcW w:w="1793" w:type="dxa"/>
          </w:tcPr>
          <w:p>
            <w:pPr>
              <w:pStyle w:val="11"/>
              <w:rPr>
                <w:sz w:val="26"/>
              </w:rPr>
            </w:pPr>
          </w:p>
        </w:tc>
        <w:tc>
          <w:tcPr>
            <w:tcW w:w="4780" w:type="dxa"/>
          </w:tcPr>
          <w:p>
            <w:pPr>
              <w:pStyle w:val="11"/>
              <w:spacing w:before="99"/>
              <w:ind w:left="227"/>
              <w:rPr>
                <w:sz w:val="28"/>
              </w:rPr>
            </w:pPr>
            <w:r>
              <w:rPr>
                <w:sz w:val="28"/>
              </w:rPr>
              <w:t>7.2</w:t>
            </w:r>
            <w:r>
              <w:rPr>
                <w:spacing w:val="57"/>
                <w:sz w:val="28"/>
              </w:rPr>
              <w:t xml:space="preserve"> </w:t>
            </w:r>
            <w:r>
              <w:rPr>
                <w:sz w:val="28"/>
              </w:rPr>
              <w:t>Integration</w:t>
            </w:r>
            <w:r>
              <w:rPr>
                <w:spacing w:val="-5"/>
                <w:sz w:val="28"/>
              </w:rPr>
              <w:t xml:space="preserve"> </w:t>
            </w:r>
            <w:r>
              <w:rPr>
                <w:sz w:val="28"/>
              </w:rPr>
              <w:t>Testing</w:t>
            </w:r>
          </w:p>
        </w:tc>
        <w:tc>
          <w:tcPr>
            <w:tcW w:w="2847" w:type="dxa"/>
          </w:tcPr>
          <w:p>
            <w:pPr>
              <w:pStyle w:val="11"/>
              <w:spacing w:before="36"/>
              <w:ind w:right="565"/>
              <w:jc w:val="right"/>
              <w:rPr>
                <w:sz w:val="28"/>
              </w:rPr>
            </w:pPr>
            <w:r>
              <w:rPr>
                <w:sz w:val="28"/>
              </w:rPr>
              <w:t>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1793" w:type="dxa"/>
          </w:tcPr>
          <w:p>
            <w:pPr>
              <w:pStyle w:val="11"/>
              <w:rPr>
                <w:sz w:val="26"/>
              </w:rPr>
            </w:pPr>
          </w:p>
        </w:tc>
        <w:tc>
          <w:tcPr>
            <w:tcW w:w="4780" w:type="dxa"/>
          </w:tcPr>
          <w:p>
            <w:pPr>
              <w:pStyle w:val="11"/>
              <w:spacing w:before="178"/>
              <w:ind w:left="227"/>
              <w:rPr>
                <w:sz w:val="28"/>
              </w:rPr>
            </w:pPr>
            <w:r>
              <w:rPr>
                <w:sz w:val="28"/>
              </w:rPr>
              <w:t>7.3</w:t>
            </w:r>
            <w:r>
              <w:rPr>
                <w:spacing w:val="-10"/>
                <w:sz w:val="28"/>
              </w:rPr>
              <w:t xml:space="preserve"> </w:t>
            </w:r>
            <w:r>
              <w:rPr>
                <w:sz w:val="28"/>
              </w:rPr>
              <w:t>Acceptance</w:t>
            </w:r>
            <w:r>
              <w:rPr>
                <w:spacing w:val="-1"/>
                <w:sz w:val="28"/>
              </w:rPr>
              <w:t xml:space="preserve"> </w:t>
            </w:r>
            <w:r>
              <w:rPr>
                <w:sz w:val="28"/>
              </w:rPr>
              <w:t>Testing</w:t>
            </w:r>
          </w:p>
        </w:tc>
        <w:tc>
          <w:tcPr>
            <w:tcW w:w="2847" w:type="dxa"/>
          </w:tcPr>
          <w:p>
            <w:pPr>
              <w:pStyle w:val="11"/>
              <w:spacing w:before="63"/>
              <w:ind w:right="526"/>
              <w:jc w:val="right"/>
              <w:rPr>
                <w:sz w:val="28"/>
              </w:rPr>
            </w:pPr>
            <w:r>
              <w:rPr>
                <w:sz w:val="28"/>
              </w:rPr>
              <w:t>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793" w:type="dxa"/>
          </w:tcPr>
          <w:p>
            <w:pPr>
              <w:pStyle w:val="11"/>
              <w:rPr>
                <w:sz w:val="26"/>
              </w:rPr>
            </w:pPr>
          </w:p>
        </w:tc>
        <w:tc>
          <w:tcPr>
            <w:tcW w:w="4780" w:type="dxa"/>
          </w:tcPr>
          <w:p>
            <w:pPr>
              <w:pStyle w:val="11"/>
              <w:spacing w:before="173"/>
              <w:ind w:left="227"/>
              <w:rPr>
                <w:sz w:val="28"/>
              </w:rPr>
            </w:pPr>
            <w:r>
              <w:rPr>
                <w:sz w:val="28"/>
              </w:rPr>
              <w:t>7.4</w:t>
            </w:r>
            <w:r>
              <w:rPr>
                <w:spacing w:val="-1"/>
                <w:sz w:val="28"/>
              </w:rPr>
              <w:t xml:space="preserve"> </w:t>
            </w:r>
            <w:r>
              <w:rPr>
                <w:sz w:val="28"/>
              </w:rPr>
              <w:t>Program</w:t>
            </w:r>
            <w:r>
              <w:rPr>
                <w:spacing w:val="59"/>
                <w:sz w:val="28"/>
              </w:rPr>
              <w:t xml:space="preserve"> </w:t>
            </w:r>
            <w:r>
              <w:rPr>
                <w:sz w:val="28"/>
              </w:rPr>
              <w:t>Testing</w:t>
            </w:r>
          </w:p>
        </w:tc>
        <w:tc>
          <w:tcPr>
            <w:tcW w:w="2847" w:type="dxa"/>
          </w:tcPr>
          <w:p>
            <w:pPr>
              <w:pStyle w:val="11"/>
              <w:spacing w:before="63"/>
              <w:ind w:right="526"/>
              <w:jc w:val="right"/>
              <w:rPr>
                <w:sz w:val="28"/>
              </w:rPr>
            </w:pPr>
            <w:r>
              <w:rPr>
                <w:sz w:val="28"/>
              </w:rPr>
              <w:t>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4780" w:type="dxa"/>
          </w:tcPr>
          <w:p>
            <w:pPr>
              <w:pStyle w:val="11"/>
              <w:spacing w:before="176"/>
              <w:ind w:left="227"/>
              <w:rPr>
                <w:sz w:val="28"/>
              </w:rPr>
            </w:pPr>
            <w:r>
              <w:rPr>
                <w:sz w:val="28"/>
              </w:rPr>
              <w:t>7.5</w:t>
            </w:r>
            <w:r>
              <w:rPr>
                <w:spacing w:val="-2"/>
                <w:sz w:val="28"/>
              </w:rPr>
              <w:t xml:space="preserve"> </w:t>
            </w:r>
            <w:r>
              <w:rPr>
                <w:sz w:val="28"/>
              </w:rPr>
              <w:t>Security</w:t>
            </w:r>
            <w:r>
              <w:rPr>
                <w:spacing w:val="58"/>
                <w:sz w:val="28"/>
              </w:rPr>
              <w:t xml:space="preserve"> </w:t>
            </w:r>
            <w:r>
              <w:rPr>
                <w:sz w:val="28"/>
              </w:rPr>
              <w:t>Testing</w:t>
            </w:r>
          </w:p>
        </w:tc>
        <w:tc>
          <w:tcPr>
            <w:tcW w:w="2847" w:type="dxa"/>
          </w:tcPr>
          <w:p>
            <w:pPr>
              <w:pStyle w:val="11"/>
              <w:spacing w:before="65"/>
              <w:ind w:right="526"/>
              <w:jc w:val="right"/>
              <w:rPr>
                <w:sz w:val="28"/>
              </w:rPr>
            </w:pPr>
            <w:r>
              <w:rPr>
                <w:sz w:val="28"/>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4780" w:type="dxa"/>
          </w:tcPr>
          <w:p>
            <w:pPr>
              <w:pStyle w:val="11"/>
              <w:spacing w:before="175"/>
              <w:ind w:left="227"/>
              <w:rPr>
                <w:sz w:val="28"/>
              </w:rPr>
            </w:pPr>
            <w:r>
              <w:rPr>
                <w:sz w:val="28"/>
              </w:rPr>
              <w:t>7.6</w:t>
            </w:r>
            <w:r>
              <w:rPr>
                <w:spacing w:val="-9"/>
                <w:sz w:val="28"/>
              </w:rPr>
              <w:t xml:space="preserve"> </w:t>
            </w:r>
            <w:r>
              <w:rPr>
                <w:sz w:val="28"/>
              </w:rPr>
              <w:t>Performance</w:t>
            </w:r>
            <w:r>
              <w:rPr>
                <w:spacing w:val="-6"/>
                <w:sz w:val="28"/>
              </w:rPr>
              <w:t xml:space="preserve"> </w:t>
            </w:r>
            <w:r>
              <w:rPr>
                <w:sz w:val="28"/>
              </w:rPr>
              <w:t>Analysis</w:t>
            </w:r>
          </w:p>
        </w:tc>
        <w:tc>
          <w:tcPr>
            <w:tcW w:w="2847" w:type="dxa"/>
          </w:tcPr>
          <w:p>
            <w:pPr>
              <w:pStyle w:val="11"/>
              <w:spacing w:before="65"/>
              <w:ind w:right="526"/>
              <w:jc w:val="right"/>
              <w:rPr>
                <w:sz w:val="28"/>
              </w:rPr>
            </w:pPr>
            <w:r>
              <w:rPr>
                <w:sz w:val="28"/>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rPr>
        <w:tc>
          <w:tcPr>
            <w:tcW w:w="1793" w:type="dxa"/>
          </w:tcPr>
          <w:p>
            <w:pPr>
              <w:pStyle w:val="11"/>
              <w:spacing w:before="185"/>
              <w:ind w:left="175" w:right="204"/>
              <w:jc w:val="center"/>
              <w:rPr>
                <w:b/>
                <w:sz w:val="28"/>
              </w:rPr>
            </w:pPr>
            <w:r>
              <w:rPr>
                <w:b/>
                <w:sz w:val="28"/>
              </w:rPr>
              <w:t>8.</w:t>
            </w:r>
          </w:p>
        </w:tc>
        <w:tc>
          <w:tcPr>
            <w:tcW w:w="4780" w:type="dxa"/>
          </w:tcPr>
          <w:p>
            <w:pPr>
              <w:pStyle w:val="11"/>
              <w:spacing w:before="185"/>
              <w:ind w:left="227"/>
              <w:rPr>
                <w:b/>
                <w:sz w:val="28"/>
              </w:rPr>
            </w:pPr>
            <w:r>
              <w:rPr>
                <w:b/>
                <w:sz w:val="28"/>
              </w:rPr>
              <w:t>CONCLUSION</w:t>
            </w:r>
          </w:p>
        </w:tc>
        <w:tc>
          <w:tcPr>
            <w:tcW w:w="2847" w:type="dxa"/>
          </w:tcPr>
          <w:p>
            <w:pPr>
              <w:pStyle w:val="11"/>
              <w:spacing w:before="65"/>
              <w:ind w:right="521"/>
              <w:jc w:val="right"/>
              <w:rPr>
                <w:sz w:val="28"/>
              </w:rPr>
            </w:pPr>
            <w:r>
              <w:rPr>
                <w:sz w:val="28"/>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9" w:hRule="atLeast"/>
        </w:trPr>
        <w:tc>
          <w:tcPr>
            <w:tcW w:w="1793" w:type="dxa"/>
          </w:tcPr>
          <w:p>
            <w:pPr>
              <w:pStyle w:val="11"/>
              <w:rPr>
                <w:sz w:val="26"/>
              </w:rPr>
            </w:pPr>
          </w:p>
        </w:tc>
        <w:tc>
          <w:tcPr>
            <w:tcW w:w="4780" w:type="dxa"/>
          </w:tcPr>
          <w:p>
            <w:pPr>
              <w:pStyle w:val="11"/>
              <w:spacing w:before="171"/>
              <w:ind w:left="227"/>
              <w:rPr>
                <w:sz w:val="28"/>
              </w:rPr>
            </w:pPr>
            <w:r>
              <w:rPr>
                <w:sz w:val="28"/>
              </w:rPr>
              <w:t>8.1</w:t>
            </w:r>
            <w:r>
              <w:rPr>
                <w:spacing w:val="64"/>
                <w:sz w:val="28"/>
              </w:rPr>
              <w:t xml:space="preserve"> </w:t>
            </w:r>
            <w:r>
              <w:rPr>
                <w:sz w:val="28"/>
              </w:rPr>
              <w:t>Conclusion</w:t>
            </w:r>
          </w:p>
        </w:tc>
        <w:tc>
          <w:tcPr>
            <w:tcW w:w="2847" w:type="dxa"/>
          </w:tcPr>
          <w:p>
            <w:pPr>
              <w:pStyle w:val="11"/>
              <w:spacing w:before="61"/>
              <w:ind w:right="521"/>
              <w:jc w:val="right"/>
              <w:rPr>
                <w:sz w:val="28"/>
              </w:rPr>
            </w:pPr>
            <w:r>
              <w:rPr>
                <w:sz w:val="28"/>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1793" w:type="dxa"/>
          </w:tcPr>
          <w:p>
            <w:pPr>
              <w:pStyle w:val="11"/>
              <w:rPr>
                <w:sz w:val="26"/>
              </w:rPr>
            </w:pPr>
          </w:p>
        </w:tc>
        <w:tc>
          <w:tcPr>
            <w:tcW w:w="4780" w:type="dxa"/>
          </w:tcPr>
          <w:p>
            <w:pPr>
              <w:pStyle w:val="11"/>
              <w:spacing w:before="178"/>
              <w:ind w:left="227"/>
              <w:rPr>
                <w:sz w:val="28"/>
              </w:rPr>
            </w:pPr>
            <w:r>
              <w:rPr>
                <w:sz w:val="28"/>
              </w:rPr>
              <w:t>8.2</w:t>
            </w:r>
            <w:r>
              <w:rPr>
                <w:spacing w:val="58"/>
                <w:sz w:val="28"/>
              </w:rPr>
              <w:t xml:space="preserve"> </w:t>
            </w:r>
            <w:r>
              <w:rPr>
                <w:sz w:val="28"/>
              </w:rPr>
              <w:t>Future</w:t>
            </w:r>
            <w:r>
              <w:rPr>
                <w:spacing w:val="-7"/>
                <w:sz w:val="28"/>
              </w:rPr>
              <w:t xml:space="preserve"> </w:t>
            </w:r>
            <w:r>
              <w:rPr>
                <w:sz w:val="28"/>
              </w:rPr>
              <w:t>Enhancements</w:t>
            </w:r>
          </w:p>
        </w:tc>
        <w:tc>
          <w:tcPr>
            <w:tcW w:w="2847" w:type="dxa"/>
          </w:tcPr>
          <w:p>
            <w:pPr>
              <w:pStyle w:val="11"/>
              <w:spacing w:before="63"/>
              <w:ind w:right="526"/>
              <w:jc w:val="right"/>
              <w:rPr>
                <w:sz w:val="28"/>
              </w:rPr>
            </w:pPr>
            <w:r>
              <w:rPr>
                <w:sz w:val="28"/>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1793" w:type="dxa"/>
          </w:tcPr>
          <w:p>
            <w:pPr>
              <w:pStyle w:val="11"/>
              <w:rPr>
                <w:sz w:val="26"/>
              </w:rPr>
            </w:pPr>
          </w:p>
        </w:tc>
        <w:tc>
          <w:tcPr>
            <w:tcW w:w="4780" w:type="dxa"/>
          </w:tcPr>
          <w:p>
            <w:pPr>
              <w:pStyle w:val="11"/>
              <w:spacing w:before="183"/>
              <w:ind w:left="227"/>
              <w:rPr>
                <w:b/>
                <w:sz w:val="28"/>
              </w:rPr>
            </w:pPr>
            <w:r>
              <w:rPr>
                <w:b/>
                <w:sz w:val="28"/>
              </w:rPr>
              <w:t>APPENDICES</w:t>
            </w:r>
          </w:p>
        </w:tc>
        <w:tc>
          <w:tcPr>
            <w:tcW w:w="2847" w:type="dxa"/>
          </w:tcPr>
          <w:p>
            <w:pPr>
              <w:pStyle w:val="11"/>
              <w:spacing w:before="63"/>
              <w:ind w:right="526"/>
              <w:jc w:val="right"/>
              <w:rPr>
                <w:sz w:val="28"/>
              </w:rPr>
            </w:pPr>
            <w:r>
              <w:rPr>
                <w:sz w:val="28"/>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793" w:type="dxa"/>
          </w:tcPr>
          <w:p>
            <w:pPr>
              <w:pStyle w:val="11"/>
              <w:rPr>
                <w:sz w:val="26"/>
              </w:rPr>
            </w:pPr>
          </w:p>
        </w:tc>
        <w:tc>
          <w:tcPr>
            <w:tcW w:w="4780" w:type="dxa"/>
          </w:tcPr>
          <w:p>
            <w:pPr>
              <w:pStyle w:val="11"/>
              <w:spacing w:before="176"/>
              <w:ind w:left="227"/>
              <w:rPr>
                <w:sz w:val="28"/>
              </w:rPr>
            </w:pPr>
            <w:r>
              <w:rPr>
                <w:sz w:val="28"/>
              </w:rPr>
              <w:t>A.1</w:t>
            </w:r>
            <w:r>
              <w:rPr>
                <w:spacing w:val="-6"/>
                <w:sz w:val="28"/>
              </w:rPr>
              <w:t xml:space="preserve"> </w:t>
            </w:r>
            <w:r>
              <w:rPr>
                <w:sz w:val="28"/>
              </w:rPr>
              <w:t>Sample</w:t>
            </w:r>
            <w:r>
              <w:rPr>
                <w:spacing w:val="-4"/>
                <w:sz w:val="28"/>
              </w:rPr>
              <w:t xml:space="preserve"> </w:t>
            </w:r>
            <w:r>
              <w:rPr>
                <w:sz w:val="28"/>
              </w:rPr>
              <w:t>Screenshots</w:t>
            </w:r>
          </w:p>
        </w:tc>
        <w:tc>
          <w:tcPr>
            <w:tcW w:w="2847" w:type="dxa"/>
          </w:tcPr>
          <w:p>
            <w:pPr>
              <w:pStyle w:val="11"/>
              <w:spacing w:before="60"/>
              <w:ind w:right="541"/>
              <w:jc w:val="right"/>
              <w:rPr>
                <w:sz w:val="28"/>
              </w:rPr>
            </w:pPr>
            <w:r>
              <w:rPr>
                <w:sz w:val="28"/>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793" w:type="dxa"/>
          </w:tcPr>
          <w:p>
            <w:pPr>
              <w:pStyle w:val="11"/>
              <w:rPr>
                <w:sz w:val="26"/>
              </w:rPr>
            </w:pPr>
          </w:p>
        </w:tc>
        <w:tc>
          <w:tcPr>
            <w:tcW w:w="4780" w:type="dxa"/>
          </w:tcPr>
          <w:p>
            <w:pPr>
              <w:pStyle w:val="11"/>
              <w:spacing w:before="178"/>
              <w:ind w:left="227"/>
              <w:rPr>
                <w:sz w:val="28"/>
              </w:rPr>
            </w:pPr>
            <w:r>
              <w:rPr>
                <w:sz w:val="28"/>
              </w:rPr>
              <w:t>A.2</w:t>
            </w:r>
            <w:r>
              <w:rPr>
                <w:spacing w:val="-11"/>
                <w:sz w:val="28"/>
              </w:rPr>
              <w:t xml:space="preserve"> </w:t>
            </w:r>
            <w:r>
              <w:rPr>
                <w:sz w:val="28"/>
              </w:rPr>
              <w:t>Publications</w:t>
            </w:r>
          </w:p>
        </w:tc>
        <w:tc>
          <w:tcPr>
            <w:tcW w:w="2847" w:type="dxa"/>
          </w:tcPr>
          <w:p>
            <w:pPr>
              <w:pStyle w:val="11"/>
              <w:spacing w:before="63"/>
              <w:ind w:right="526"/>
              <w:jc w:val="right"/>
              <w:rPr>
                <w:sz w:val="28"/>
              </w:rPr>
            </w:pPr>
            <w:r>
              <w:rPr>
                <w:sz w:val="28"/>
              </w:rPr>
              <w:t>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4" w:hRule="atLeast"/>
        </w:trPr>
        <w:tc>
          <w:tcPr>
            <w:tcW w:w="1793" w:type="dxa"/>
          </w:tcPr>
          <w:p>
            <w:pPr>
              <w:pStyle w:val="11"/>
              <w:rPr>
                <w:sz w:val="26"/>
              </w:rPr>
            </w:pPr>
          </w:p>
        </w:tc>
        <w:tc>
          <w:tcPr>
            <w:tcW w:w="4780" w:type="dxa"/>
          </w:tcPr>
          <w:p>
            <w:pPr>
              <w:pStyle w:val="11"/>
              <w:spacing w:before="173" w:line="302" w:lineRule="exact"/>
              <w:ind w:left="227"/>
              <w:rPr>
                <w:b/>
                <w:sz w:val="28"/>
              </w:rPr>
            </w:pPr>
            <w:r>
              <w:rPr>
                <w:b/>
                <w:sz w:val="28"/>
              </w:rPr>
              <w:t>REFERENCES</w:t>
            </w:r>
          </w:p>
        </w:tc>
        <w:tc>
          <w:tcPr>
            <w:tcW w:w="2847" w:type="dxa"/>
          </w:tcPr>
          <w:p>
            <w:pPr>
              <w:pStyle w:val="11"/>
              <w:spacing w:before="63"/>
              <w:ind w:right="512"/>
              <w:jc w:val="right"/>
              <w:rPr>
                <w:sz w:val="28"/>
              </w:rPr>
            </w:pPr>
            <w:r>
              <w:rPr>
                <w:sz w:val="28"/>
              </w:rPr>
              <w:t>54</w:t>
            </w:r>
          </w:p>
        </w:tc>
      </w:tr>
    </w:tbl>
    <w:p>
      <w:pPr>
        <w:spacing w:after="0"/>
        <w:jc w:val="right"/>
        <w:rPr>
          <w:sz w:val="28"/>
        </w:rPr>
        <w:sectPr>
          <w:pgSz w:w="11910" w:h="16840"/>
          <w:pgMar w:top="1420" w:right="940" w:bottom="280" w:left="640" w:header="720" w:footer="720" w:gutter="0"/>
          <w:cols w:space="720" w:num="1"/>
        </w:sectPr>
      </w:pPr>
    </w:p>
    <w:p>
      <w:pPr>
        <w:pStyle w:val="8"/>
        <w:rPr>
          <w:b/>
          <w:sz w:val="20"/>
        </w:rPr>
      </w:pPr>
    </w:p>
    <w:p>
      <w:pPr>
        <w:pStyle w:val="8"/>
        <w:rPr>
          <w:b/>
          <w:sz w:val="20"/>
        </w:rPr>
      </w:pPr>
    </w:p>
    <w:p>
      <w:pPr>
        <w:pStyle w:val="8"/>
        <w:spacing w:before="5"/>
        <w:rPr>
          <w:b/>
          <w:sz w:val="19"/>
        </w:rPr>
      </w:pPr>
    </w:p>
    <w:tbl>
      <w:tblPr>
        <w:tblStyle w:val="7"/>
        <w:tblW w:w="0" w:type="auto"/>
        <w:tblInd w:w="6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48"/>
        <w:gridCol w:w="3530"/>
        <w:gridCol w:w="21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4" w:hRule="atLeast"/>
        </w:trPr>
        <w:tc>
          <w:tcPr>
            <w:tcW w:w="2848" w:type="dxa"/>
          </w:tcPr>
          <w:p>
            <w:pPr>
              <w:pStyle w:val="11"/>
              <w:spacing w:line="309" w:lineRule="exact"/>
              <w:ind w:left="200"/>
              <w:rPr>
                <w:b/>
                <w:sz w:val="28"/>
              </w:rPr>
            </w:pPr>
            <w:r>
              <w:rPr>
                <w:b/>
                <w:sz w:val="28"/>
              </w:rPr>
              <w:t>NO</w:t>
            </w:r>
            <w:r>
              <w:rPr>
                <w:b/>
                <w:spacing w:val="-2"/>
                <w:sz w:val="28"/>
              </w:rPr>
              <w:t xml:space="preserve"> </w:t>
            </w:r>
            <w:r>
              <w:rPr>
                <w:b/>
                <w:sz w:val="28"/>
              </w:rPr>
              <w:t>OF</w:t>
            </w:r>
            <w:r>
              <w:rPr>
                <w:b/>
                <w:spacing w:val="1"/>
                <w:sz w:val="28"/>
              </w:rPr>
              <w:t xml:space="preserve"> </w:t>
            </w:r>
            <w:r>
              <w:rPr>
                <w:b/>
                <w:sz w:val="28"/>
              </w:rPr>
              <w:t>TABLES</w:t>
            </w:r>
          </w:p>
        </w:tc>
        <w:tc>
          <w:tcPr>
            <w:tcW w:w="3530" w:type="dxa"/>
          </w:tcPr>
          <w:p>
            <w:pPr>
              <w:pStyle w:val="11"/>
              <w:spacing w:line="309" w:lineRule="exact"/>
              <w:ind w:left="593"/>
              <w:rPr>
                <w:b/>
                <w:sz w:val="28"/>
              </w:rPr>
            </w:pPr>
            <w:r>
              <w:rPr>
                <w:b/>
                <w:sz w:val="28"/>
              </w:rPr>
              <w:t>LIST</w:t>
            </w:r>
            <w:r>
              <w:rPr>
                <w:b/>
                <w:spacing w:val="-1"/>
                <w:sz w:val="28"/>
              </w:rPr>
              <w:t xml:space="preserve"> </w:t>
            </w:r>
            <w:r>
              <w:rPr>
                <w:b/>
                <w:sz w:val="28"/>
              </w:rPr>
              <w:t>OF</w:t>
            </w:r>
            <w:r>
              <w:rPr>
                <w:b/>
                <w:spacing w:val="-1"/>
                <w:sz w:val="28"/>
              </w:rPr>
              <w:t xml:space="preserve"> </w:t>
            </w:r>
            <w:r>
              <w:rPr>
                <w:b/>
                <w:sz w:val="28"/>
              </w:rPr>
              <w:t>TABLES</w:t>
            </w:r>
          </w:p>
        </w:tc>
        <w:tc>
          <w:tcPr>
            <w:tcW w:w="2132" w:type="dxa"/>
          </w:tcPr>
          <w:p>
            <w:pPr>
              <w:pStyle w:val="11"/>
              <w:spacing w:line="309" w:lineRule="exact"/>
              <w:ind w:left="664"/>
              <w:rPr>
                <w:b/>
                <w:sz w:val="28"/>
              </w:rPr>
            </w:pPr>
            <w:r>
              <w:rPr>
                <w:b/>
                <w:sz w:val="28"/>
              </w:rPr>
              <w:t>PAGE</w:t>
            </w:r>
            <w:r>
              <w:rPr>
                <w:b/>
                <w:spacing w:val="-1"/>
                <w:sz w:val="28"/>
              </w:rPr>
              <w:t xml:space="preserve"> </w:t>
            </w:r>
            <w:r>
              <w:rPr>
                <w:b/>
                <w:sz w:val="28"/>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7" w:hRule="atLeast"/>
        </w:trPr>
        <w:tc>
          <w:tcPr>
            <w:tcW w:w="2848" w:type="dxa"/>
          </w:tcPr>
          <w:p>
            <w:pPr>
              <w:pStyle w:val="11"/>
              <w:spacing w:before="107"/>
              <w:ind w:left="200"/>
              <w:rPr>
                <w:sz w:val="22"/>
              </w:rPr>
            </w:pPr>
            <w:r>
              <w:rPr>
                <w:sz w:val="22"/>
              </w:rPr>
              <w:t>TABLE</w:t>
            </w:r>
            <w:r>
              <w:rPr>
                <w:spacing w:val="-1"/>
                <w:sz w:val="22"/>
              </w:rPr>
              <w:t xml:space="preserve"> </w:t>
            </w:r>
            <w:r>
              <w:rPr>
                <w:sz w:val="22"/>
              </w:rPr>
              <w:t>1</w:t>
            </w:r>
          </w:p>
        </w:tc>
        <w:tc>
          <w:tcPr>
            <w:tcW w:w="3530" w:type="dxa"/>
          </w:tcPr>
          <w:p>
            <w:pPr>
              <w:pStyle w:val="11"/>
              <w:spacing w:before="107"/>
              <w:ind w:left="593"/>
              <w:rPr>
                <w:sz w:val="22"/>
              </w:rPr>
            </w:pPr>
            <w:r>
              <w:rPr>
                <w:sz w:val="22"/>
              </w:rPr>
              <w:t>Unit</w:t>
            </w:r>
            <w:r>
              <w:rPr>
                <w:spacing w:val="-1"/>
                <w:sz w:val="22"/>
              </w:rPr>
              <w:t xml:space="preserve"> </w:t>
            </w:r>
            <w:r>
              <w:rPr>
                <w:sz w:val="22"/>
              </w:rPr>
              <w:t>Testing</w:t>
            </w:r>
          </w:p>
        </w:tc>
        <w:tc>
          <w:tcPr>
            <w:tcW w:w="2132" w:type="dxa"/>
          </w:tcPr>
          <w:p>
            <w:pPr>
              <w:pStyle w:val="11"/>
              <w:spacing w:before="109"/>
              <w:ind w:left="1361"/>
              <w:rPr>
                <w:b/>
                <w:sz w:val="28"/>
              </w:rPr>
            </w:pPr>
            <w:r>
              <w:rPr>
                <w:b/>
                <w:sz w:val="28"/>
              </w:rPr>
              <w:t>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2848" w:type="dxa"/>
          </w:tcPr>
          <w:p>
            <w:pPr>
              <w:pStyle w:val="11"/>
              <w:spacing w:before="107"/>
              <w:ind w:left="200"/>
              <w:rPr>
                <w:sz w:val="22"/>
              </w:rPr>
            </w:pPr>
            <w:r>
              <w:rPr>
                <w:sz w:val="22"/>
              </w:rPr>
              <w:t>TABLE</w:t>
            </w:r>
            <w:r>
              <w:rPr>
                <w:spacing w:val="-5"/>
                <w:sz w:val="22"/>
              </w:rPr>
              <w:t xml:space="preserve"> </w:t>
            </w:r>
            <w:r>
              <w:rPr>
                <w:sz w:val="22"/>
              </w:rPr>
              <w:t>2</w:t>
            </w:r>
          </w:p>
        </w:tc>
        <w:tc>
          <w:tcPr>
            <w:tcW w:w="3530" w:type="dxa"/>
          </w:tcPr>
          <w:p>
            <w:pPr>
              <w:pStyle w:val="11"/>
              <w:spacing w:before="107"/>
              <w:ind w:left="593"/>
              <w:rPr>
                <w:sz w:val="22"/>
              </w:rPr>
            </w:pPr>
            <w:r>
              <w:rPr>
                <w:sz w:val="22"/>
              </w:rPr>
              <w:t>Acceptance</w:t>
            </w:r>
            <w:r>
              <w:rPr>
                <w:spacing w:val="-7"/>
                <w:sz w:val="22"/>
              </w:rPr>
              <w:t xml:space="preserve"> </w:t>
            </w:r>
            <w:r>
              <w:rPr>
                <w:sz w:val="22"/>
              </w:rPr>
              <w:t>Testing</w:t>
            </w:r>
          </w:p>
        </w:tc>
        <w:tc>
          <w:tcPr>
            <w:tcW w:w="2132" w:type="dxa"/>
          </w:tcPr>
          <w:p>
            <w:pPr>
              <w:pStyle w:val="11"/>
              <w:spacing w:before="114" w:line="302" w:lineRule="exact"/>
              <w:ind w:left="1366"/>
              <w:rPr>
                <w:b/>
                <w:sz w:val="28"/>
              </w:rPr>
            </w:pPr>
            <w:r>
              <w:rPr>
                <w:b/>
                <w:sz w:val="28"/>
              </w:rPr>
              <w:t>46</w:t>
            </w:r>
          </w:p>
        </w:tc>
      </w:tr>
    </w:tbl>
    <w:p>
      <w:pPr>
        <w:spacing w:after="0" w:line="302" w:lineRule="exact"/>
        <w:rPr>
          <w:sz w:val="28"/>
        </w:rPr>
        <w:sectPr>
          <w:pgSz w:w="11910" w:h="16840"/>
          <w:pgMar w:top="1580" w:right="940" w:bottom="280" w:left="640" w:header="720" w:footer="720" w:gutter="0"/>
          <w:cols w:space="720" w:num="1"/>
        </w:sectPr>
      </w:pPr>
    </w:p>
    <w:p>
      <w:pPr>
        <w:spacing w:before="60"/>
        <w:ind w:left="301" w:right="0" w:firstLine="0"/>
        <w:jc w:val="left"/>
        <w:rPr>
          <w:b/>
          <w:sz w:val="32"/>
        </w:rPr>
      </w:pPr>
      <w:bookmarkStart w:id="9" w:name="LIST OF FIGURES"/>
      <w:bookmarkEnd w:id="9"/>
      <w:r>
        <w:rPr>
          <w:b/>
          <w:sz w:val="32"/>
        </w:rPr>
        <w:t>LIST</w:t>
      </w:r>
      <w:r>
        <w:rPr>
          <w:b/>
          <w:spacing w:val="-1"/>
          <w:sz w:val="32"/>
        </w:rPr>
        <w:t xml:space="preserve"> </w:t>
      </w:r>
      <w:r>
        <w:rPr>
          <w:b/>
          <w:sz w:val="32"/>
        </w:rPr>
        <w:t>OF</w:t>
      </w:r>
      <w:r>
        <w:rPr>
          <w:b/>
          <w:spacing w:val="2"/>
          <w:sz w:val="32"/>
        </w:rPr>
        <w:t xml:space="preserve"> </w:t>
      </w:r>
      <w:r>
        <w:rPr>
          <w:b/>
          <w:sz w:val="32"/>
        </w:rPr>
        <w:t>FIGURES</w:t>
      </w:r>
    </w:p>
    <w:p>
      <w:pPr>
        <w:pStyle w:val="8"/>
        <w:rPr>
          <w:b/>
          <w:sz w:val="20"/>
        </w:rPr>
      </w:pPr>
    </w:p>
    <w:p>
      <w:pPr>
        <w:pStyle w:val="8"/>
        <w:spacing w:before="9"/>
        <w:rPr>
          <w:b/>
          <w:sz w:val="23"/>
        </w:rPr>
      </w:pPr>
    </w:p>
    <w:tbl>
      <w:tblPr>
        <w:tblStyle w:val="7"/>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023"/>
        <w:gridCol w:w="1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3" w:hRule="atLeast"/>
        </w:trPr>
        <w:tc>
          <w:tcPr>
            <w:tcW w:w="8023" w:type="dxa"/>
          </w:tcPr>
          <w:p>
            <w:pPr>
              <w:pStyle w:val="11"/>
              <w:tabs>
                <w:tab w:val="left" w:pos="2928"/>
                <w:tab w:val="left" w:pos="3978"/>
                <w:tab w:val="left" w:pos="4659"/>
              </w:tabs>
              <w:spacing w:line="356" w:lineRule="exact"/>
              <w:ind w:left="200"/>
              <w:rPr>
                <w:b/>
                <w:sz w:val="32"/>
              </w:rPr>
            </w:pPr>
            <w:r>
              <w:rPr>
                <w:b/>
                <w:sz w:val="32"/>
              </w:rPr>
              <w:t>FIG.NO</w:t>
            </w:r>
            <w:r>
              <w:rPr>
                <w:b/>
                <w:sz w:val="32"/>
              </w:rPr>
              <w:tab/>
            </w:r>
            <w:r>
              <w:rPr>
                <w:b/>
                <w:sz w:val="32"/>
              </w:rPr>
              <w:t>LIST</w:t>
            </w:r>
            <w:r>
              <w:rPr>
                <w:b/>
                <w:sz w:val="32"/>
              </w:rPr>
              <w:tab/>
            </w:r>
            <w:r>
              <w:rPr>
                <w:b/>
                <w:sz w:val="32"/>
              </w:rPr>
              <w:t>OF</w:t>
            </w:r>
            <w:r>
              <w:rPr>
                <w:b/>
                <w:sz w:val="32"/>
              </w:rPr>
              <w:tab/>
            </w:r>
            <w:r>
              <w:rPr>
                <w:b/>
                <w:sz w:val="32"/>
              </w:rPr>
              <w:t>FIGURES</w:t>
            </w:r>
          </w:p>
        </w:tc>
        <w:tc>
          <w:tcPr>
            <w:tcW w:w="1952" w:type="dxa"/>
          </w:tcPr>
          <w:p>
            <w:pPr>
              <w:pStyle w:val="11"/>
              <w:spacing w:line="356" w:lineRule="exact"/>
              <w:ind w:left="220"/>
              <w:rPr>
                <w:b/>
                <w:sz w:val="32"/>
              </w:rPr>
            </w:pPr>
            <w:r>
              <w:rPr>
                <w:b/>
                <w:sz w:val="32"/>
              </w:rPr>
              <w:t>PAGE</w:t>
            </w:r>
            <w:r>
              <w:rPr>
                <w:b/>
                <w:spacing w:val="1"/>
                <w:sz w:val="32"/>
              </w:rPr>
              <w:t xml:space="preserve"> </w:t>
            </w:r>
            <w:r>
              <w:rPr>
                <w:b/>
                <w:sz w:val="32"/>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1" w:hRule="atLeast"/>
        </w:trPr>
        <w:tc>
          <w:tcPr>
            <w:tcW w:w="8023" w:type="dxa"/>
          </w:tcPr>
          <w:p>
            <w:pPr>
              <w:pStyle w:val="11"/>
              <w:tabs>
                <w:tab w:val="left" w:pos="2893"/>
              </w:tabs>
              <w:spacing w:before="35"/>
              <w:ind w:left="200"/>
              <w:rPr>
                <w:sz w:val="32"/>
              </w:rPr>
            </w:pPr>
            <w:r>
              <w:rPr>
                <w:sz w:val="32"/>
              </w:rPr>
              <w:t>Fig.4.1</w:t>
            </w:r>
            <w:r>
              <w:rPr>
                <w:sz w:val="32"/>
              </w:rPr>
              <w:tab/>
            </w:r>
            <w:r>
              <w:rPr>
                <w:sz w:val="32"/>
              </w:rPr>
              <w:t>ER</w:t>
            </w:r>
            <w:r>
              <w:rPr>
                <w:spacing w:val="70"/>
                <w:sz w:val="32"/>
              </w:rPr>
              <w:t xml:space="preserve"> </w:t>
            </w:r>
            <w:r>
              <w:rPr>
                <w:sz w:val="32"/>
              </w:rPr>
              <w:t>Diagram</w:t>
            </w:r>
          </w:p>
        </w:tc>
        <w:tc>
          <w:tcPr>
            <w:tcW w:w="1952" w:type="dxa"/>
          </w:tcPr>
          <w:p>
            <w:pPr>
              <w:pStyle w:val="11"/>
              <w:spacing w:before="35"/>
              <w:ind w:left="220"/>
              <w:rPr>
                <w:sz w:val="32"/>
              </w:rPr>
            </w:pPr>
            <w:r>
              <w:rPr>
                <w:sz w:val="32"/>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874"/>
              </w:tabs>
              <w:spacing w:before="35"/>
              <w:ind w:left="200"/>
              <w:rPr>
                <w:sz w:val="32"/>
              </w:rPr>
            </w:pPr>
            <w:r>
              <w:rPr>
                <w:sz w:val="32"/>
              </w:rPr>
              <w:t>Fig.4.2</w:t>
            </w:r>
            <w:r>
              <w:rPr>
                <w:sz w:val="32"/>
              </w:rPr>
              <w:tab/>
            </w:r>
            <w:r>
              <w:rPr>
                <w:sz w:val="32"/>
              </w:rPr>
              <w:t>Data</w:t>
            </w:r>
            <w:r>
              <w:rPr>
                <w:spacing w:val="-2"/>
                <w:sz w:val="32"/>
              </w:rPr>
              <w:t xml:space="preserve"> </w:t>
            </w:r>
            <w:r>
              <w:rPr>
                <w:sz w:val="32"/>
              </w:rPr>
              <w:t>flow</w:t>
            </w:r>
            <w:r>
              <w:rPr>
                <w:spacing w:val="-10"/>
                <w:sz w:val="32"/>
              </w:rPr>
              <w:t xml:space="preserve"> </w:t>
            </w:r>
            <w:r>
              <w:rPr>
                <w:sz w:val="32"/>
              </w:rPr>
              <w:t>Diagram</w:t>
            </w:r>
          </w:p>
        </w:tc>
        <w:tc>
          <w:tcPr>
            <w:tcW w:w="1952" w:type="dxa"/>
          </w:tcPr>
          <w:p>
            <w:pPr>
              <w:pStyle w:val="11"/>
              <w:spacing w:before="35"/>
              <w:ind w:left="220"/>
              <w:rPr>
                <w:sz w:val="32"/>
              </w:rPr>
            </w:pPr>
            <w:r>
              <w:rPr>
                <w:sz w:val="32"/>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6" w:hRule="atLeast"/>
        </w:trPr>
        <w:tc>
          <w:tcPr>
            <w:tcW w:w="8023" w:type="dxa"/>
          </w:tcPr>
          <w:p>
            <w:pPr>
              <w:pStyle w:val="11"/>
              <w:tabs>
                <w:tab w:val="left" w:pos="2874"/>
              </w:tabs>
              <w:spacing w:before="37"/>
              <w:ind w:left="200"/>
              <w:rPr>
                <w:sz w:val="32"/>
              </w:rPr>
            </w:pPr>
            <w:r>
              <w:rPr>
                <w:sz w:val="32"/>
              </w:rPr>
              <w:t>Fig.4.3.1</w:t>
            </w:r>
            <w:r>
              <w:rPr>
                <w:sz w:val="32"/>
              </w:rPr>
              <w:tab/>
            </w:r>
            <w:r>
              <w:rPr>
                <w:sz w:val="32"/>
              </w:rPr>
              <w:t>Use</w:t>
            </w:r>
            <w:r>
              <w:rPr>
                <w:spacing w:val="-9"/>
                <w:sz w:val="32"/>
              </w:rPr>
              <w:t xml:space="preserve"> </w:t>
            </w:r>
            <w:r>
              <w:rPr>
                <w:sz w:val="32"/>
              </w:rPr>
              <w:t>Case</w:t>
            </w:r>
            <w:r>
              <w:rPr>
                <w:spacing w:val="-4"/>
                <w:sz w:val="32"/>
              </w:rPr>
              <w:t xml:space="preserve"> </w:t>
            </w:r>
            <w:r>
              <w:rPr>
                <w:sz w:val="32"/>
              </w:rPr>
              <w:t>Diagram</w:t>
            </w:r>
          </w:p>
        </w:tc>
        <w:tc>
          <w:tcPr>
            <w:tcW w:w="1952" w:type="dxa"/>
          </w:tcPr>
          <w:p>
            <w:pPr>
              <w:pStyle w:val="11"/>
              <w:spacing w:before="37"/>
              <w:ind w:left="220"/>
              <w:rPr>
                <w:sz w:val="32"/>
              </w:rPr>
            </w:pPr>
            <w:r>
              <w:rPr>
                <w:sz w:val="32"/>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869"/>
              </w:tabs>
              <w:spacing w:before="38"/>
              <w:ind w:left="200"/>
              <w:rPr>
                <w:sz w:val="32"/>
              </w:rPr>
            </w:pPr>
            <w:r>
              <w:rPr>
                <w:sz w:val="32"/>
              </w:rPr>
              <w:t>Fig.4.3.2</w:t>
            </w:r>
            <w:r>
              <w:rPr>
                <w:sz w:val="32"/>
              </w:rPr>
              <w:tab/>
            </w:r>
            <w:r>
              <w:rPr>
                <w:sz w:val="32"/>
              </w:rPr>
              <w:t>Class</w:t>
            </w:r>
            <w:r>
              <w:rPr>
                <w:spacing w:val="-2"/>
                <w:sz w:val="32"/>
              </w:rPr>
              <w:t xml:space="preserve"> </w:t>
            </w:r>
            <w:r>
              <w:rPr>
                <w:sz w:val="32"/>
              </w:rPr>
              <w:t>Diagram</w:t>
            </w:r>
          </w:p>
        </w:tc>
        <w:tc>
          <w:tcPr>
            <w:tcW w:w="1952" w:type="dxa"/>
          </w:tcPr>
          <w:p>
            <w:pPr>
              <w:pStyle w:val="11"/>
              <w:spacing w:before="38"/>
              <w:ind w:left="220"/>
              <w:rPr>
                <w:sz w:val="32"/>
              </w:rPr>
            </w:pPr>
            <w:r>
              <w:rPr>
                <w:sz w:val="32"/>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874"/>
              </w:tabs>
              <w:spacing w:before="35"/>
              <w:ind w:left="200"/>
              <w:rPr>
                <w:sz w:val="32"/>
              </w:rPr>
            </w:pPr>
            <w:r>
              <w:rPr>
                <w:sz w:val="32"/>
              </w:rPr>
              <w:t>Fig.4.3.3</w:t>
            </w:r>
            <w:r>
              <w:rPr>
                <w:sz w:val="32"/>
              </w:rPr>
              <w:tab/>
            </w:r>
            <w:r>
              <w:rPr>
                <w:sz w:val="32"/>
              </w:rPr>
              <w:t>Activity</w:t>
            </w:r>
            <w:r>
              <w:rPr>
                <w:spacing w:val="-10"/>
                <w:sz w:val="32"/>
              </w:rPr>
              <w:t xml:space="preserve"> </w:t>
            </w:r>
            <w:r>
              <w:rPr>
                <w:sz w:val="32"/>
              </w:rPr>
              <w:t>Diagram</w:t>
            </w:r>
          </w:p>
        </w:tc>
        <w:tc>
          <w:tcPr>
            <w:tcW w:w="1952" w:type="dxa"/>
          </w:tcPr>
          <w:p>
            <w:pPr>
              <w:pStyle w:val="11"/>
              <w:spacing w:before="35"/>
              <w:ind w:left="220"/>
              <w:rPr>
                <w:sz w:val="32"/>
              </w:rPr>
            </w:pPr>
            <w:r>
              <w:rPr>
                <w:sz w:val="32"/>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874"/>
              </w:tabs>
              <w:spacing w:before="37"/>
              <w:ind w:left="200"/>
              <w:rPr>
                <w:sz w:val="32"/>
              </w:rPr>
            </w:pPr>
            <w:r>
              <w:rPr>
                <w:sz w:val="32"/>
              </w:rPr>
              <w:t>Fig.4.3.5</w:t>
            </w:r>
            <w:r>
              <w:rPr>
                <w:sz w:val="32"/>
              </w:rPr>
              <w:tab/>
            </w:r>
            <w:r>
              <w:rPr>
                <w:sz w:val="32"/>
              </w:rPr>
              <w:t>Sequence</w:t>
            </w:r>
            <w:r>
              <w:rPr>
                <w:spacing w:val="-10"/>
                <w:sz w:val="32"/>
              </w:rPr>
              <w:t xml:space="preserve"> </w:t>
            </w:r>
            <w:r>
              <w:rPr>
                <w:sz w:val="32"/>
              </w:rPr>
              <w:t>Diagram</w:t>
            </w:r>
          </w:p>
        </w:tc>
        <w:tc>
          <w:tcPr>
            <w:tcW w:w="1952" w:type="dxa"/>
          </w:tcPr>
          <w:p>
            <w:pPr>
              <w:pStyle w:val="11"/>
              <w:spacing w:before="37"/>
              <w:ind w:left="220"/>
              <w:rPr>
                <w:sz w:val="32"/>
              </w:rPr>
            </w:pPr>
            <w:r>
              <w:rPr>
                <w:sz w:val="32"/>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869"/>
              </w:tabs>
              <w:spacing w:before="35"/>
              <w:ind w:left="200"/>
              <w:rPr>
                <w:sz w:val="32"/>
              </w:rPr>
            </w:pPr>
            <w:r>
              <w:rPr>
                <w:sz w:val="32"/>
              </w:rPr>
              <w:t>Fig.4.3.5</w:t>
            </w:r>
            <w:r>
              <w:rPr>
                <w:sz w:val="32"/>
              </w:rPr>
              <w:tab/>
            </w:r>
            <w:r>
              <w:rPr>
                <w:sz w:val="32"/>
              </w:rPr>
              <w:t>Collaboration</w:t>
            </w:r>
            <w:r>
              <w:rPr>
                <w:spacing w:val="-5"/>
                <w:sz w:val="32"/>
              </w:rPr>
              <w:t xml:space="preserve"> </w:t>
            </w:r>
            <w:r>
              <w:rPr>
                <w:sz w:val="32"/>
              </w:rPr>
              <w:t>Diagram</w:t>
            </w:r>
          </w:p>
        </w:tc>
        <w:tc>
          <w:tcPr>
            <w:tcW w:w="1952" w:type="dxa"/>
          </w:tcPr>
          <w:p>
            <w:pPr>
              <w:pStyle w:val="11"/>
              <w:spacing w:before="35"/>
              <w:ind w:left="220"/>
              <w:rPr>
                <w:sz w:val="32"/>
              </w:rPr>
            </w:pPr>
            <w:r>
              <w:rPr>
                <w:sz w:val="32"/>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874"/>
              </w:tabs>
              <w:spacing w:before="37"/>
              <w:ind w:left="200"/>
              <w:rPr>
                <w:sz w:val="32"/>
              </w:rPr>
            </w:pPr>
            <w:r>
              <w:rPr>
                <w:sz w:val="32"/>
              </w:rPr>
              <w:t>Fig.4.3.6</w:t>
            </w:r>
            <w:r>
              <w:rPr>
                <w:sz w:val="32"/>
              </w:rPr>
              <w:tab/>
            </w:r>
            <w:r>
              <w:rPr>
                <w:sz w:val="32"/>
              </w:rPr>
              <w:t>Interface</w:t>
            </w:r>
            <w:r>
              <w:rPr>
                <w:spacing w:val="-10"/>
                <w:sz w:val="32"/>
              </w:rPr>
              <w:t xml:space="preserve"> </w:t>
            </w:r>
            <w:r>
              <w:rPr>
                <w:sz w:val="32"/>
              </w:rPr>
              <w:t>Diagram</w:t>
            </w:r>
          </w:p>
        </w:tc>
        <w:tc>
          <w:tcPr>
            <w:tcW w:w="1952" w:type="dxa"/>
          </w:tcPr>
          <w:p>
            <w:pPr>
              <w:pStyle w:val="11"/>
              <w:spacing w:before="37"/>
              <w:ind w:left="220"/>
              <w:rPr>
                <w:sz w:val="32"/>
              </w:rPr>
            </w:pPr>
            <w:r>
              <w:rPr>
                <w:sz w:val="32"/>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874"/>
              </w:tabs>
              <w:spacing w:before="35"/>
              <w:ind w:left="200"/>
              <w:rPr>
                <w:sz w:val="32"/>
              </w:rPr>
            </w:pPr>
            <w:r>
              <w:rPr>
                <w:sz w:val="32"/>
              </w:rPr>
              <w:t>Fig.4.3.7</w:t>
            </w:r>
            <w:r>
              <w:rPr>
                <w:sz w:val="32"/>
              </w:rPr>
              <w:tab/>
            </w:r>
            <w:r>
              <w:rPr>
                <w:sz w:val="32"/>
              </w:rPr>
              <w:t>State</w:t>
            </w:r>
            <w:r>
              <w:rPr>
                <w:spacing w:val="-7"/>
                <w:sz w:val="32"/>
              </w:rPr>
              <w:t xml:space="preserve"> </w:t>
            </w:r>
            <w:r>
              <w:rPr>
                <w:sz w:val="32"/>
              </w:rPr>
              <w:t>Machine</w:t>
            </w:r>
            <w:r>
              <w:rPr>
                <w:spacing w:val="-7"/>
                <w:sz w:val="32"/>
              </w:rPr>
              <w:t xml:space="preserve"> </w:t>
            </w:r>
            <w:r>
              <w:rPr>
                <w:sz w:val="32"/>
              </w:rPr>
              <w:t>Diagram</w:t>
            </w:r>
          </w:p>
        </w:tc>
        <w:tc>
          <w:tcPr>
            <w:tcW w:w="1952" w:type="dxa"/>
          </w:tcPr>
          <w:p>
            <w:pPr>
              <w:pStyle w:val="11"/>
              <w:spacing w:before="35"/>
              <w:ind w:left="220"/>
              <w:rPr>
                <w:sz w:val="32"/>
              </w:rPr>
            </w:pPr>
            <w:r>
              <w:rPr>
                <w:sz w:val="32"/>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6" w:hRule="atLeast"/>
        </w:trPr>
        <w:tc>
          <w:tcPr>
            <w:tcW w:w="8023" w:type="dxa"/>
          </w:tcPr>
          <w:p>
            <w:pPr>
              <w:pStyle w:val="11"/>
              <w:tabs>
                <w:tab w:val="left" w:pos="2812"/>
              </w:tabs>
              <w:spacing w:before="37"/>
              <w:ind w:left="200"/>
              <w:rPr>
                <w:sz w:val="32"/>
              </w:rPr>
            </w:pPr>
            <w:r>
              <w:rPr>
                <w:sz w:val="32"/>
              </w:rPr>
              <w:t>Fig.5.1</w:t>
            </w:r>
            <w:r>
              <w:rPr>
                <w:sz w:val="32"/>
              </w:rPr>
              <w:tab/>
            </w:r>
            <w:r>
              <w:rPr>
                <w:sz w:val="32"/>
              </w:rPr>
              <w:t>Architecture</w:t>
            </w:r>
            <w:r>
              <w:rPr>
                <w:spacing w:val="-14"/>
                <w:sz w:val="32"/>
              </w:rPr>
              <w:t xml:space="preserve"> </w:t>
            </w:r>
            <w:r>
              <w:rPr>
                <w:sz w:val="32"/>
              </w:rPr>
              <w:t>Diagram</w:t>
            </w:r>
          </w:p>
        </w:tc>
        <w:tc>
          <w:tcPr>
            <w:tcW w:w="1952" w:type="dxa"/>
          </w:tcPr>
          <w:p>
            <w:pPr>
              <w:pStyle w:val="11"/>
              <w:spacing w:before="37"/>
              <w:ind w:left="220"/>
              <w:rPr>
                <w:sz w:val="32"/>
              </w:rPr>
            </w:pPr>
            <w:r>
              <w:rPr>
                <w:sz w:val="32"/>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951"/>
              </w:tabs>
              <w:spacing w:before="38"/>
              <w:ind w:left="200"/>
              <w:rPr>
                <w:sz w:val="32"/>
              </w:rPr>
            </w:pPr>
            <w:r>
              <w:rPr>
                <w:sz w:val="32"/>
              </w:rPr>
              <w:t>Fig.4.3.8</w:t>
            </w:r>
            <w:r>
              <w:rPr>
                <w:sz w:val="32"/>
              </w:rPr>
              <w:tab/>
            </w:r>
            <w:r>
              <w:rPr>
                <w:sz w:val="32"/>
              </w:rPr>
              <w:t>DB</w:t>
            </w:r>
            <w:r>
              <w:rPr>
                <w:spacing w:val="-4"/>
                <w:sz w:val="32"/>
              </w:rPr>
              <w:t xml:space="preserve"> </w:t>
            </w:r>
            <w:r>
              <w:rPr>
                <w:sz w:val="32"/>
              </w:rPr>
              <w:t>Design</w:t>
            </w:r>
          </w:p>
        </w:tc>
        <w:tc>
          <w:tcPr>
            <w:tcW w:w="1952" w:type="dxa"/>
          </w:tcPr>
          <w:p>
            <w:pPr>
              <w:pStyle w:val="11"/>
              <w:spacing w:before="38"/>
              <w:ind w:left="220"/>
              <w:rPr>
                <w:sz w:val="32"/>
              </w:rPr>
            </w:pPr>
            <w:r>
              <w:rPr>
                <w:sz w:val="32"/>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951"/>
              </w:tabs>
              <w:spacing w:before="35"/>
              <w:ind w:left="200"/>
              <w:rPr>
                <w:sz w:val="32"/>
              </w:rPr>
            </w:pPr>
            <w:r>
              <w:rPr>
                <w:sz w:val="32"/>
              </w:rPr>
              <w:t>Fig.5.2.4.1</w:t>
            </w:r>
            <w:r>
              <w:rPr>
                <w:sz w:val="32"/>
              </w:rPr>
              <w:tab/>
            </w:r>
            <w:r>
              <w:rPr>
                <w:sz w:val="32"/>
              </w:rPr>
              <w:t>Accuracy</w:t>
            </w:r>
            <w:r>
              <w:rPr>
                <w:spacing w:val="-9"/>
                <w:sz w:val="32"/>
              </w:rPr>
              <w:t xml:space="preserve"> </w:t>
            </w:r>
            <w:r>
              <w:rPr>
                <w:sz w:val="32"/>
              </w:rPr>
              <w:t>of</w:t>
            </w:r>
            <w:r>
              <w:rPr>
                <w:spacing w:val="-3"/>
                <w:sz w:val="32"/>
              </w:rPr>
              <w:t xml:space="preserve"> </w:t>
            </w:r>
            <w:r>
              <w:rPr>
                <w:sz w:val="32"/>
              </w:rPr>
              <w:t>Support Vector</w:t>
            </w:r>
            <w:r>
              <w:rPr>
                <w:spacing w:val="-7"/>
                <w:sz w:val="32"/>
              </w:rPr>
              <w:t xml:space="preserve"> </w:t>
            </w:r>
            <w:r>
              <w:rPr>
                <w:sz w:val="32"/>
              </w:rPr>
              <w:t>Machine</w:t>
            </w:r>
          </w:p>
        </w:tc>
        <w:tc>
          <w:tcPr>
            <w:tcW w:w="1952" w:type="dxa"/>
          </w:tcPr>
          <w:p>
            <w:pPr>
              <w:pStyle w:val="11"/>
              <w:spacing w:before="35"/>
              <w:ind w:left="220"/>
              <w:rPr>
                <w:sz w:val="32"/>
              </w:rPr>
            </w:pPr>
            <w:r>
              <w:rPr>
                <w:sz w:val="32"/>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951"/>
              </w:tabs>
              <w:spacing w:before="37"/>
              <w:ind w:left="200"/>
              <w:rPr>
                <w:sz w:val="32"/>
              </w:rPr>
            </w:pPr>
            <w:r>
              <w:rPr>
                <w:sz w:val="32"/>
              </w:rPr>
              <w:t>Fig.5.2.4.2</w:t>
            </w:r>
            <w:r>
              <w:rPr>
                <w:sz w:val="32"/>
              </w:rPr>
              <w:tab/>
            </w:r>
            <w:r>
              <w:rPr>
                <w:sz w:val="32"/>
              </w:rPr>
              <w:t>Accuracy</w:t>
            </w:r>
            <w:r>
              <w:rPr>
                <w:spacing w:val="-10"/>
                <w:sz w:val="32"/>
              </w:rPr>
              <w:t xml:space="preserve"> </w:t>
            </w:r>
            <w:r>
              <w:rPr>
                <w:sz w:val="32"/>
              </w:rPr>
              <w:t>of</w:t>
            </w:r>
            <w:r>
              <w:rPr>
                <w:spacing w:val="-4"/>
                <w:sz w:val="32"/>
              </w:rPr>
              <w:t xml:space="preserve"> </w:t>
            </w:r>
            <w:r>
              <w:rPr>
                <w:sz w:val="32"/>
              </w:rPr>
              <w:t>Decision</w:t>
            </w:r>
            <w:r>
              <w:rPr>
                <w:spacing w:val="-1"/>
                <w:sz w:val="32"/>
              </w:rPr>
              <w:t xml:space="preserve"> </w:t>
            </w:r>
            <w:r>
              <w:rPr>
                <w:sz w:val="32"/>
              </w:rPr>
              <w:t>Tree</w:t>
            </w:r>
            <w:r>
              <w:rPr>
                <w:spacing w:val="-7"/>
                <w:sz w:val="32"/>
              </w:rPr>
              <w:t xml:space="preserve"> </w:t>
            </w:r>
            <w:r>
              <w:rPr>
                <w:sz w:val="32"/>
              </w:rPr>
              <w:t>Classifier</w:t>
            </w:r>
          </w:p>
        </w:tc>
        <w:tc>
          <w:tcPr>
            <w:tcW w:w="1952" w:type="dxa"/>
          </w:tcPr>
          <w:p>
            <w:pPr>
              <w:pStyle w:val="11"/>
              <w:spacing w:before="37"/>
              <w:ind w:left="220"/>
              <w:rPr>
                <w:sz w:val="32"/>
              </w:rPr>
            </w:pPr>
            <w:r>
              <w:rPr>
                <w:sz w:val="32"/>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951"/>
              </w:tabs>
              <w:spacing w:before="35"/>
              <w:ind w:left="200"/>
              <w:rPr>
                <w:sz w:val="32"/>
              </w:rPr>
            </w:pPr>
            <w:r>
              <w:rPr>
                <w:sz w:val="32"/>
              </w:rPr>
              <w:t>Fig.5.2.4.3</w:t>
            </w:r>
            <w:r>
              <w:rPr>
                <w:sz w:val="32"/>
              </w:rPr>
              <w:tab/>
            </w:r>
            <w:r>
              <w:rPr>
                <w:sz w:val="32"/>
              </w:rPr>
              <w:t>Accuracy</w:t>
            </w:r>
            <w:r>
              <w:rPr>
                <w:spacing w:val="-9"/>
                <w:sz w:val="32"/>
              </w:rPr>
              <w:t xml:space="preserve"> </w:t>
            </w:r>
            <w:r>
              <w:rPr>
                <w:sz w:val="32"/>
              </w:rPr>
              <w:t>of</w:t>
            </w:r>
            <w:r>
              <w:rPr>
                <w:spacing w:val="-3"/>
                <w:sz w:val="32"/>
              </w:rPr>
              <w:t xml:space="preserve"> </w:t>
            </w:r>
            <w:r>
              <w:rPr>
                <w:sz w:val="32"/>
              </w:rPr>
              <w:t>K-Nearest</w:t>
            </w:r>
            <w:r>
              <w:rPr>
                <w:spacing w:val="-1"/>
                <w:sz w:val="32"/>
              </w:rPr>
              <w:t xml:space="preserve"> </w:t>
            </w:r>
            <w:r>
              <w:rPr>
                <w:sz w:val="32"/>
              </w:rPr>
              <w:t>Neighbour</w:t>
            </w:r>
          </w:p>
        </w:tc>
        <w:tc>
          <w:tcPr>
            <w:tcW w:w="1952" w:type="dxa"/>
          </w:tcPr>
          <w:p>
            <w:pPr>
              <w:pStyle w:val="11"/>
              <w:spacing w:before="35"/>
              <w:ind w:left="220"/>
              <w:rPr>
                <w:sz w:val="32"/>
              </w:rPr>
            </w:pPr>
            <w:r>
              <w:rPr>
                <w:sz w:val="32"/>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888"/>
              </w:tabs>
              <w:spacing w:before="38"/>
              <w:ind w:left="200"/>
              <w:rPr>
                <w:sz w:val="32"/>
              </w:rPr>
            </w:pPr>
            <w:r>
              <w:rPr>
                <w:sz w:val="32"/>
              </w:rPr>
              <w:t>Fig.5.2.4.4</w:t>
            </w:r>
            <w:r>
              <w:rPr>
                <w:sz w:val="32"/>
              </w:rPr>
              <w:tab/>
            </w:r>
            <w:r>
              <w:rPr>
                <w:sz w:val="32"/>
              </w:rPr>
              <w:t>Accuracy</w:t>
            </w:r>
            <w:r>
              <w:rPr>
                <w:spacing w:val="-10"/>
                <w:sz w:val="32"/>
              </w:rPr>
              <w:t xml:space="preserve"> </w:t>
            </w:r>
            <w:r>
              <w:rPr>
                <w:sz w:val="32"/>
              </w:rPr>
              <w:t>of</w:t>
            </w:r>
            <w:r>
              <w:rPr>
                <w:spacing w:val="-6"/>
                <w:sz w:val="32"/>
              </w:rPr>
              <w:t xml:space="preserve"> </w:t>
            </w:r>
            <w:r>
              <w:rPr>
                <w:sz w:val="32"/>
              </w:rPr>
              <w:t>Random</w:t>
            </w:r>
            <w:r>
              <w:rPr>
                <w:spacing w:val="-4"/>
                <w:sz w:val="32"/>
              </w:rPr>
              <w:t xml:space="preserve"> </w:t>
            </w:r>
            <w:r>
              <w:rPr>
                <w:sz w:val="32"/>
              </w:rPr>
              <w:t>Forest</w:t>
            </w:r>
            <w:r>
              <w:rPr>
                <w:spacing w:val="-2"/>
                <w:sz w:val="32"/>
              </w:rPr>
              <w:t xml:space="preserve"> </w:t>
            </w:r>
            <w:r>
              <w:rPr>
                <w:sz w:val="32"/>
              </w:rPr>
              <w:t>Classifier</w:t>
            </w:r>
          </w:p>
        </w:tc>
        <w:tc>
          <w:tcPr>
            <w:tcW w:w="1952" w:type="dxa"/>
          </w:tcPr>
          <w:p>
            <w:pPr>
              <w:pStyle w:val="11"/>
              <w:spacing w:before="38"/>
              <w:ind w:left="220"/>
              <w:rPr>
                <w:sz w:val="32"/>
              </w:rPr>
            </w:pPr>
            <w:r>
              <w:rPr>
                <w:sz w:val="32"/>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951"/>
              </w:tabs>
              <w:spacing w:before="35"/>
              <w:ind w:left="200"/>
              <w:rPr>
                <w:sz w:val="32"/>
              </w:rPr>
            </w:pPr>
            <w:r>
              <w:rPr>
                <w:sz w:val="32"/>
              </w:rPr>
              <w:t>Fig.7.6</w:t>
            </w:r>
            <w:r>
              <w:rPr>
                <w:sz w:val="32"/>
              </w:rPr>
              <w:tab/>
            </w:r>
            <w:r>
              <w:rPr>
                <w:sz w:val="32"/>
              </w:rPr>
              <w:t>Performance</w:t>
            </w:r>
            <w:r>
              <w:rPr>
                <w:spacing w:val="-12"/>
                <w:sz w:val="32"/>
              </w:rPr>
              <w:t xml:space="preserve"> </w:t>
            </w:r>
            <w:r>
              <w:rPr>
                <w:sz w:val="32"/>
              </w:rPr>
              <w:t>Analysis</w:t>
            </w:r>
          </w:p>
        </w:tc>
        <w:tc>
          <w:tcPr>
            <w:tcW w:w="1952" w:type="dxa"/>
          </w:tcPr>
          <w:p>
            <w:pPr>
              <w:pStyle w:val="11"/>
              <w:spacing w:before="35"/>
              <w:ind w:left="220"/>
              <w:rPr>
                <w:sz w:val="32"/>
              </w:rPr>
            </w:pPr>
            <w:r>
              <w:rPr>
                <w:sz w:val="32"/>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6" w:hRule="atLeast"/>
        </w:trPr>
        <w:tc>
          <w:tcPr>
            <w:tcW w:w="8023" w:type="dxa"/>
          </w:tcPr>
          <w:p>
            <w:pPr>
              <w:pStyle w:val="11"/>
              <w:tabs>
                <w:tab w:val="left" w:pos="2936"/>
              </w:tabs>
              <w:spacing w:before="37"/>
              <w:ind w:left="200"/>
              <w:rPr>
                <w:sz w:val="32"/>
              </w:rPr>
            </w:pPr>
            <w:r>
              <w:rPr>
                <w:sz w:val="32"/>
              </w:rPr>
              <w:t>Fig.A.1</w:t>
            </w:r>
            <w:r>
              <w:rPr>
                <w:sz w:val="32"/>
              </w:rPr>
              <w:tab/>
            </w:r>
            <w:r>
              <w:rPr>
                <w:sz w:val="32"/>
              </w:rPr>
              <w:t>Home</w:t>
            </w:r>
            <w:r>
              <w:rPr>
                <w:spacing w:val="-6"/>
                <w:sz w:val="32"/>
              </w:rPr>
              <w:t xml:space="preserve"> </w:t>
            </w:r>
            <w:r>
              <w:rPr>
                <w:sz w:val="32"/>
              </w:rPr>
              <w:t>Screen</w:t>
            </w:r>
          </w:p>
        </w:tc>
        <w:tc>
          <w:tcPr>
            <w:tcW w:w="1952" w:type="dxa"/>
          </w:tcPr>
          <w:p>
            <w:pPr>
              <w:pStyle w:val="11"/>
              <w:spacing w:before="37"/>
              <w:ind w:left="220"/>
              <w:rPr>
                <w:sz w:val="32"/>
              </w:rPr>
            </w:pPr>
            <w:r>
              <w:rPr>
                <w:sz w:val="32"/>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946"/>
              </w:tabs>
              <w:spacing w:before="38"/>
              <w:ind w:left="200"/>
              <w:rPr>
                <w:sz w:val="32"/>
              </w:rPr>
            </w:pPr>
            <w:r>
              <w:rPr>
                <w:sz w:val="32"/>
              </w:rPr>
              <w:t>Fig.A.2</w:t>
            </w:r>
            <w:r>
              <w:rPr>
                <w:sz w:val="32"/>
              </w:rPr>
              <w:tab/>
            </w:r>
            <w:r>
              <w:rPr>
                <w:sz w:val="32"/>
              </w:rPr>
              <w:t>Input</w:t>
            </w:r>
            <w:r>
              <w:rPr>
                <w:spacing w:val="-2"/>
                <w:sz w:val="32"/>
              </w:rPr>
              <w:t xml:space="preserve"> </w:t>
            </w:r>
            <w:r>
              <w:rPr>
                <w:sz w:val="32"/>
              </w:rPr>
              <w:t>Fields</w:t>
            </w:r>
            <w:r>
              <w:rPr>
                <w:spacing w:val="-4"/>
                <w:sz w:val="32"/>
              </w:rPr>
              <w:t xml:space="preserve"> </w:t>
            </w:r>
            <w:r>
              <w:rPr>
                <w:sz w:val="32"/>
              </w:rPr>
              <w:t>of</w:t>
            </w:r>
            <w:r>
              <w:rPr>
                <w:spacing w:val="-5"/>
                <w:sz w:val="32"/>
              </w:rPr>
              <w:t xml:space="preserve"> </w:t>
            </w:r>
            <w:r>
              <w:rPr>
                <w:sz w:val="32"/>
              </w:rPr>
              <w:t>Heart</w:t>
            </w:r>
            <w:r>
              <w:rPr>
                <w:spacing w:val="-1"/>
                <w:sz w:val="32"/>
              </w:rPr>
              <w:t xml:space="preserve"> </w:t>
            </w:r>
            <w:r>
              <w:rPr>
                <w:sz w:val="32"/>
              </w:rPr>
              <w:t>Disease</w:t>
            </w:r>
            <w:r>
              <w:rPr>
                <w:spacing w:val="-7"/>
                <w:sz w:val="32"/>
              </w:rPr>
              <w:t xml:space="preserve"> </w:t>
            </w:r>
            <w:r>
              <w:rPr>
                <w:sz w:val="32"/>
              </w:rPr>
              <w:t>form</w:t>
            </w:r>
          </w:p>
        </w:tc>
        <w:tc>
          <w:tcPr>
            <w:tcW w:w="1952" w:type="dxa"/>
          </w:tcPr>
          <w:p>
            <w:pPr>
              <w:pStyle w:val="11"/>
              <w:spacing w:before="38"/>
              <w:ind w:left="220"/>
              <w:rPr>
                <w:sz w:val="32"/>
              </w:rPr>
            </w:pPr>
            <w:r>
              <w:rPr>
                <w:sz w:val="32"/>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946"/>
              </w:tabs>
              <w:spacing w:before="35"/>
              <w:ind w:left="200"/>
              <w:rPr>
                <w:sz w:val="32"/>
              </w:rPr>
            </w:pPr>
            <w:r>
              <w:rPr>
                <w:sz w:val="32"/>
              </w:rPr>
              <w:t>Fig.A.3</w:t>
            </w:r>
            <w:r>
              <w:rPr>
                <w:sz w:val="32"/>
              </w:rPr>
              <w:tab/>
            </w:r>
            <w:r>
              <w:rPr>
                <w:sz w:val="32"/>
              </w:rPr>
              <w:t>Input</w:t>
            </w:r>
            <w:r>
              <w:rPr>
                <w:spacing w:val="-2"/>
                <w:sz w:val="32"/>
              </w:rPr>
              <w:t xml:space="preserve"> </w:t>
            </w:r>
            <w:r>
              <w:rPr>
                <w:sz w:val="32"/>
              </w:rPr>
              <w:t>Fields</w:t>
            </w:r>
            <w:r>
              <w:rPr>
                <w:spacing w:val="-3"/>
                <w:sz w:val="32"/>
              </w:rPr>
              <w:t xml:space="preserve"> </w:t>
            </w:r>
            <w:r>
              <w:rPr>
                <w:sz w:val="32"/>
              </w:rPr>
              <w:t>of</w:t>
            </w:r>
            <w:r>
              <w:rPr>
                <w:spacing w:val="-5"/>
                <w:sz w:val="32"/>
              </w:rPr>
              <w:t xml:space="preserve"> </w:t>
            </w:r>
            <w:r>
              <w:rPr>
                <w:sz w:val="32"/>
              </w:rPr>
              <w:t>Diabetes</w:t>
            </w:r>
            <w:r>
              <w:rPr>
                <w:spacing w:val="-4"/>
                <w:sz w:val="32"/>
              </w:rPr>
              <w:t xml:space="preserve"> </w:t>
            </w:r>
            <w:r>
              <w:rPr>
                <w:sz w:val="32"/>
              </w:rPr>
              <w:t>form</w:t>
            </w:r>
          </w:p>
        </w:tc>
        <w:tc>
          <w:tcPr>
            <w:tcW w:w="1952" w:type="dxa"/>
          </w:tcPr>
          <w:p>
            <w:pPr>
              <w:pStyle w:val="11"/>
              <w:spacing w:before="35"/>
              <w:ind w:left="220"/>
              <w:rPr>
                <w:sz w:val="32"/>
              </w:rPr>
            </w:pPr>
            <w:r>
              <w:rPr>
                <w:sz w:val="32"/>
              </w:rPr>
              <w:t>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023" w:type="dxa"/>
          </w:tcPr>
          <w:p>
            <w:pPr>
              <w:pStyle w:val="11"/>
              <w:tabs>
                <w:tab w:val="left" w:pos="2941"/>
              </w:tabs>
              <w:spacing w:before="37"/>
              <w:ind w:left="200"/>
              <w:rPr>
                <w:sz w:val="32"/>
              </w:rPr>
            </w:pPr>
            <w:r>
              <w:rPr>
                <w:sz w:val="32"/>
              </w:rPr>
              <w:t>Fig.A.4</w:t>
            </w:r>
            <w:r>
              <w:rPr>
                <w:sz w:val="32"/>
              </w:rPr>
              <w:tab/>
            </w:r>
            <w:r>
              <w:rPr>
                <w:sz w:val="32"/>
              </w:rPr>
              <w:t>Output</w:t>
            </w:r>
            <w:r>
              <w:rPr>
                <w:spacing w:val="-1"/>
                <w:sz w:val="32"/>
              </w:rPr>
              <w:t xml:space="preserve"> </w:t>
            </w:r>
            <w:r>
              <w:rPr>
                <w:sz w:val="32"/>
              </w:rPr>
              <w:t>field of</w:t>
            </w:r>
            <w:r>
              <w:rPr>
                <w:spacing w:val="-8"/>
                <w:sz w:val="32"/>
              </w:rPr>
              <w:t xml:space="preserve"> </w:t>
            </w:r>
            <w:r>
              <w:rPr>
                <w:sz w:val="32"/>
              </w:rPr>
              <w:t>Heart Disease</w:t>
            </w:r>
          </w:p>
        </w:tc>
        <w:tc>
          <w:tcPr>
            <w:tcW w:w="1952" w:type="dxa"/>
          </w:tcPr>
          <w:p>
            <w:pPr>
              <w:pStyle w:val="11"/>
              <w:spacing w:before="37"/>
              <w:ind w:left="220"/>
              <w:rPr>
                <w:sz w:val="32"/>
              </w:rPr>
            </w:pPr>
            <w:r>
              <w:rPr>
                <w:sz w:val="32"/>
              </w:rPr>
              <w:t>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3" w:hRule="atLeast"/>
        </w:trPr>
        <w:tc>
          <w:tcPr>
            <w:tcW w:w="8023" w:type="dxa"/>
          </w:tcPr>
          <w:p>
            <w:pPr>
              <w:pStyle w:val="11"/>
              <w:tabs>
                <w:tab w:val="left" w:pos="2941"/>
              </w:tabs>
              <w:spacing w:before="35" w:line="348" w:lineRule="exact"/>
              <w:ind w:left="200"/>
              <w:rPr>
                <w:sz w:val="32"/>
              </w:rPr>
            </w:pPr>
            <w:r>
              <w:rPr>
                <w:sz w:val="32"/>
              </w:rPr>
              <w:t>Fig.A.5</w:t>
            </w:r>
            <w:r>
              <w:rPr>
                <w:sz w:val="32"/>
              </w:rPr>
              <w:tab/>
            </w:r>
            <w:r>
              <w:rPr>
                <w:sz w:val="32"/>
              </w:rPr>
              <w:t>Output</w:t>
            </w:r>
            <w:r>
              <w:rPr>
                <w:spacing w:val="-1"/>
                <w:sz w:val="32"/>
              </w:rPr>
              <w:t xml:space="preserve"> </w:t>
            </w:r>
            <w:r>
              <w:rPr>
                <w:sz w:val="32"/>
              </w:rPr>
              <w:t>field of</w:t>
            </w:r>
            <w:r>
              <w:rPr>
                <w:spacing w:val="-8"/>
                <w:sz w:val="32"/>
              </w:rPr>
              <w:t xml:space="preserve"> </w:t>
            </w:r>
            <w:r>
              <w:rPr>
                <w:sz w:val="32"/>
              </w:rPr>
              <w:t>Diabetes</w:t>
            </w:r>
          </w:p>
        </w:tc>
        <w:tc>
          <w:tcPr>
            <w:tcW w:w="1952" w:type="dxa"/>
          </w:tcPr>
          <w:p>
            <w:pPr>
              <w:pStyle w:val="11"/>
              <w:spacing w:before="35" w:line="348" w:lineRule="exact"/>
              <w:ind w:left="220"/>
              <w:rPr>
                <w:sz w:val="32"/>
              </w:rPr>
            </w:pPr>
            <w:r>
              <w:rPr>
                <w:sz w:val="32"/>
              </w:rPr>
              <w:t>52</w:t>
            </w:r>
          </w:p>
        </w:tc>
      </w:tr>
    </w:tbl>
    <w:p>
      <w:pPr>
        <w:spacing w:after="0" w:line="348" w:lineRule="exact"/>
        <w:rPr>
          <w:sz w:val="32"/>
        </w:rPr>
        <w:sectPr>
          <w:pgSz w:w="11910" w:h="16840"/>
          <w:pgMar w:top="1500" w:right="940" w:bottom="280" w:left="640" w:header="720" w:footer="720" w:gutter="0"/>
          <w:cols w:space="720" w:num="1"/>
        </w:sectPr>
      </w:pPr>
    </w:p>
    <w:p>
      <w:pPr>
        <w:pStyle w:val="8"/>
        <w:spacing w:before="8"/>
        <w:rPr>
          <w:b/>
          <w:sz w:val="27"/>
        </w:rPr>
      </w:pPr>
    </w:p>
    <w:p>
      <w:pPr>
        <w:spacing w:before="88"/>
        <w:ind w:left="301" w:right="0" w:firstLine="0"/>
        <w:jc w:val="left"/>
        <w:rPr>
          <w:b/>
          <w:sz w:val="32"/>
        </w:rPr>
      </w:pPr>
      <w:bookmarkStart w:id="10" w:name="LIST OF ABBREVIATIONS"/>
      <w:bookmarkEnd w:id="10"/>
      <w:r>
        <w:rPr>
          <w:b/>
          <w:sz w:val="32"/>
        </w:rPr>
        <w:t>LIST</w:t>
      </w:r>
      <w:r>
        <w:rPr>
          <w:b/>
          <w:spacing w:val="-5"/>
          <w:sz w:val="32"/>
        </w:rPr>
        <w:t xml:space="preserve"> </w:t>
      </w:r>
      <w:r>
        <w:rPr>
          <w:b/>
          <w:sz w:val="32"/>
        </w:rPr>
        <w:t>OF</w:t>
      </w:r>
      <w:r>
        <w:rPr>
          <w:b/>
          <w:spacing w:val="-7"/>
          <w:sz w:val="32"/>
        </w:rPr>
        <w:t xml:space="preserve"> </w:t>
      </w:r>
      <w:r>
        <w:rPr>
          <w:b/>
          <w:sz w:val="32"/>
        </w:rPr>
        <w:t>ABBREVIATIONS</w:t>
      </w:r>
    </w:p>
    <w:p>
      <w:pPr>
        <w:pStyle w:val="8"/>
        <w:rPr>
          <w:b/>
          <w:sz w:val="20"/>
        </w:rPr>
      </w:pPr>
    </w:p>
    <w:p>
      <w:pPr>
        <w:pStyle w:val="8"/>
        <w:spacing w:before="5"/>
        <w:rPr>
          <w:b/>
          <w:sz w:val="23"/>
        </w:rPr>
      </w:pPr>
    </w:p>
    <w:tbl>
      <w:tblPr>
        <w:tblStyle w:val="7"/>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760"/>
        <w:gridCol w:w="48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8" w:hRule="atLeast"/>
        </w:trPr>
        <w:tc>
          <w:tcPr>
            <w:tcW w:w="4760" w:type="dxa"/>
          </w:tcPr>
          <w:p>
            <w:pPr>
              <w:pStyle w:val="11"/>
              <w:tabs>
                <w:tab w:val="left" w:pos="4070"/>
              </w:tabs>
              <w:spacing w:line="313" w:lineRule="exact"/>
              <w:ind w:left="200"/>
              <w:rPr>
                <w:b/>
                <w:sz w:val="28"/>
              </w:rPr>
            </w:pPr>
            <w:r>
              <w:rPr>
                <w:b/>
                <w:sz w:val="28"/>
              </w:rPr>
              <w:t>CVDs</w:t>
            </w:r>
            <w:r>
              <w:rPr>
                <w:b/>
                <w:sz w:val="28"/>
              </w:rPr>
              <w:tab/>
            </w:r>
            <w:r>
              <w:rPr>
                <w:b/>
                <w:sz w:val="28"/>
              </w:rPr>
              <w:t>-</w:t>
            </w:r>
          </w:p>
        </w:tc>
        <w:tc>
          <w:tcPr>
            <w:tcW w:w="4843" w:type="dxa"/>
          </w:tcPr>
          <w:p>
            <w:pPr>
              <w:pStyle w:val="11"/>
              <w:spacing w:line="309" w:lineRule="exact"/>
              <w:ind w:left="563"/>
              <w:rPr>
                <w:sz w:val="28"/>
              </w:rPr>
            </w:pPr>
            <w:r>
              <w:rPr>
                <w:sz w:val="28"/>
              </w:rPr>
              <w:t>Cardiovascular</w:t>
            </w:r>
            <w:r>
              <w:rPr>
                <w:spacing w:val="-10"/>
                <w:sz w:val="28"/>
              </w:rPr>
              <w:t xml:space="preserve"> </w:t>
            </w:r>
            <w:r>
              <w:rPr>
                <w:sz w:val="28"/>
              </w:rPr>
              <w:t>Diseases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4760" w:type="dxa"/>
          </w:tcPr>
          <w:p>
            <w:pPr>
              <w:pStyle w:val="11"/>
              <w:tabs>
                <w:tab w:val="left" w:pos="4103"/>
              </w:tabs>
              <w:spacing w:before="27"/>
              <w:ind w:left="200"/>
              <w:rPr>
                <w:b/>
                <w:sz w:val="28"/>
              </w:rPr>
            </w:pPr>
            <w:r>
              <w:rPr>
                <w:b/>
                <w:sz w:val="28"/>
              </w:rPr>
              <w:t>COVID-19</w:t>
            </w:r>
            <w:r>
              <w:rPr>
                <w:b/>
                <w:sz w:val="28"/>
              </w:rPr>
              <w:tab/>
            </w:r>
            <w:r>
              <w:rPr>
                <w:b/>
                <w:sz w:val="28"/>
              </w:rPr>
              <w:t>-</w:t>
            </w:r>
          </w:p>
        </w:tc>
        <w:tc>
          <w:tcPr>
            <w:tcW w:w="4843" w:type="dxa"/>
          </w:tcPr>
          <w:p>
            <w:pPr>
              <w:pStyle w:val="11"/>
              <w:spacing w:before="22"/>
              <w:ind w:left="563"/>
              <w:rPr>
                <w:sz w:val="28"/>
              </w:rPr>
            </w:pPr>
            <w:r>
              <w:rPr>
                <w:sz w:val="28"/>
              </w:rPr>
              <w:t>Corona</w:t>
            </w:r>
            <w:r>
              <w:rPr>
                <w:spacing w:val="-2"/>
                <w:sz w:val="28"/>
              </w:rPr>
              <w:t xml:space="preserve"> </w:t>
            </w:r>
            <w:r>
              <w:rPr>
                <w:sz w:val="28"/>
              </w:rPr>
              <w:t>virus</w:t>
            </w:r>
            <w:r>
              <w:rPr>
                <w:spacing w:val="-6"/>
                <w:sz w:val="28"/>
              </w:rPr>
              <w:t xml:space="preserve"> </w:t>
            </w:r>
            <w:r>
              <w:rPr>
                <w:sz w:val="28"/>
              </w:rPr>
              <w:t>Disease-19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3" w:hRule="atLeast"/>
        </w:trPr>
        <w:tc>
          <w:tcPr>
            <w:tcW w:w="4760" w:type="dxa"/>
          </w:tcPr>
          <w:p>
            <w:pPr>
              <w:pStyle w:val="11"/>
              <w:tabs>
                <w:tab w:val="left" w:pos="4103"/>
              </w:tabs>
              <w:spacing w:before="27"/>
              <w:ind w:left="200"/>
              <w:rPr>
                <w:b/>
                <w:sz w:val="28"/>
              </w:rPr>
            </w:pPr>
            <w:r>
              <w:rPr>
                <w:b/>
                <w:sz w:val="28"/>
              </w:rPr>
              <w:t>SARS-CoV-2</w:t>
            </w:r>
            <w:r>
              <w:rPr>
                <w:b/>
                <w:sz w:val="28"/>
              </w:rPr>
              <w:tab/>
            </w:r>
            <w:r>
              <w:rPr>
                <w:b/>
                <w:sz w:val="28"/>
              </w:rPr>
              <w:t>-</w:t>
            </w:r>
          </w:p>
        </w:tc>
        <w:tc>
          <w:tcPr>
            <w:tcW w:w="4843" w:type="dxa"/>
          </w:tcPr>
          <w:p>
            <w:pPr>
              <w:pStyle w:val="11"/>
              <w:spacing w:before="22"/>
              <w:ind w:left="563" w:right="194"/>
              <w:rPr>
                <w:sz w:val="28"/>
              </w:rPr>
            </w:pPr>
            <w:r>
              <w:rPr>
                <w:sz w:val="28"/>
              </w:rPr>
              <w:t>Severe</w:t>
            </w:r>
            <w:r>
              <w:rPr>
                <w:spacing w:val="-7"/>
                <w:sz w:val="28"/>
              </w:rPr>
              <w:t xml:space="preserve"> </w:t>
            </w:r>
            <w:r>
              <w:rPr>
                <w:sz w:val="28"/>
              </w:rPr>
              <w:t>Acute</w:t>
            </w:r>
            <w:r>
              <w:rPr>
                <w:spacing w:val="-12"/>
                <w:sz w:val="28"/>
              </w:rPr>
              <w:t xml:space="preserve"> </w:t>
            </w:r>
            <w:r>
              <w:rPr>
                <w:sz w:val="28"/>
              </w:rPr>
              <w:t>Respiratory</w:t>
            </w:r>
            <w:r>
              <w:rPr>
                <w:spacing w:val="-13"/>
                <w:sz w:val="28"/>
              </w:rPr>
              <w:t xml:space="preserve"> </w:t>
            </w:r>
            <w:r>
              <w:rPr>
                <w:sz w:val="28"/>
              </w:rPr>
              <w:t>Syndrome</w:t>
            </w:r>
            <w:r>
              <w:rPr>
                <w:spacing w:val="-67"/>
                <w:sz w:val="28"/>
              </w:rPr>
              <w:t xml:space="preserve"> </w:t>
            </w:r>
            <w:r>
              <w:rPr>
                <w:sz w:val="28"/>
              </w:rPr>
              <w:t>Corona</w:t>
            </w:r>
            <w:r>
              <w:rPr>
                <w:spacing w:val="-2"/>
                <w:sz w:val="28"/>
              </w:rPr>
              <w:t xml:space="preserve"> </w:t>
            </w:r>
            <w:r>
              <w:rPr>
                <w:sz w:val="28"/>
              </w:rPr>
              <w:t>Virus</w:t>
            </w:r>
            <w:r>
              <w:rPr>
                <w:spacing w:val="-1"/>
                <w:sz w:val="28"/>
              </w:rPr>
              <w:t xml:space="preserve"> </w:t>
            </w:r>
            <w:r>
              <w:rPr>
                <w:sz w:val="2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6" w:hRule="atLeast"/>
        </w:trPr>
        <w:tc>
          <w:tcPr>
            <w:tcW w:w="4760" w:type="dxa"/>
          </w:tcPr>
          <w:p>
            <w:pPr>
              <w:pStyle w:val="11"/>
              <w:tabs>
                <w:tab w:val="left" w:pos="4036"/>
              </w:tabs>
              <w:spacing w:before="29"/>
              <w:ind w:left="200"/>
              <w:rPr>
                <w:b/>
                <w:sz w:val="28"/>
              </w:rPr>
            </w:pPr>
            <w:r>
              <w:rPr>
                <w:b/>
                <w:sz w:val="28"/>
              </w:rPr>
              <w:t>SARS</w:t>
            </w:r>
            <w:r>
              <w:rPr>
                <w:b/>
                <w:sz w:val="28"/>
              </w:rPr>
              <w:tab/>
            </w:r>
            <w:r>
              <w:rPr>
                <w:b/>
                <w:sz w:val="28"/>
              </w:rPr>
              <w:t>-</w:t>
            </w:r>
          </w:p>
        </w:tc>
        <w:tc>
          <w:tcPr>
            <w:tcW w:w="4843" w:type="dxa"/>
          </w:tcPr>
          <w:p>
            <w:pPr>
              <w:pStyle w:val="11"/>
              <w:spacing w:before="24"/>
              <w:ind w:left="563"/>
              <w:rPr>
                <w:sz w:val="28"/>
              </w:rPr>
            </w:pPr>
            <w:r>
              <w:rPr>
                <w:sz w:val="28"/>
              </w:rPr>
              <w:t>severe</w:t>
            </w:r>
            <w:r>
              <w:rPr>
                <w:spacing w:val="-5"/>
                <w:sz w:val="28"/>
              </w:rPr>
              <w:t xml:space="preserve"> </w:t>
            </w:r>
            <w:r>
              <w:rPr>
                <w:sz w:val="28"/>
              </w:rPr>
              <w:t>Acute</w:t>
            </w:r>
            <w:r>
              <w:rPr>
                <w:spacing w:val="-10"/>
                <w:sz w:val="28"/>
              </w:rPr>
              <w:t xml:space="preserve"> </w:t>
            </w:r>
            <w:r>
              <w:rPr>
                <w:sz w:val="28"/>
              </w:rPr>
              <w:t>Respiratory</w:t>
            </w:r>
            <w:r>
              <w:rPr>
                <w:spacing w:val="-9"/>
                <w:sz w:val="28"/>
              </w:rPr>
              <w:t xml:space="preserve"> </w:t>
            </w:r>
            <w:r>
              <w:rPr>
                <w:sz w:val="28"/>
              </w:rPr>
              <w:t>Syndrome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4760" w:type="dxa"/>
          </w:tcPr>
          <w:p>
            <w:pPr>
              <w:pStyle w:val="11"/>
              <w:tabs>
                <w:tab w:val="left" w:pos="4036"/>
              </w:tabs>
              <w:spacing w:before="27"/>
              <w:ind w:left="200"/>
              <w:rPr>
                <w:b/>
                <w:sz w:val="28"/>
              </w:rPr>
            </w:pPr>
            <w:r>
              <w:rPr>
                <w:b/>
                <w:sz w:val="28"/>
              </w:rPr>
              <w:t>BMI</w:t>
            </w:r>
            <w:r>
              <w:rPr>
                <w:b/>
                <w:sz w:val="28"/>
              </w:rPr>
              <w:tab/>
            </w:r>
            <w:r>
              <w:rPr>
                <w:b/>
                <w:sz w:val="28"/>
              </w:rPr>
              <w:t>-</w:t>
            </w:r>
          </w:p>
        </w:tc>
        <w:tc>
          <w:tcPr>
            <w:tcW w:w="4843" w:type="dxa"/>
          </w:tcPr>
          <w:p>
            <w:pPr>
              <w:pStyle w:val="11"/>
              <w:spacing w:before="22"/>
              <w:ind w:left="563"/>
              <w:rPr>
                <w:sz w:val="28"/>
              </w:rPr>
            </w:pPr>
            <w:r>
              <w:rPr>
                <w:sz w:val="28"/>
              </w:rPr>
              <w:t>Body</w:t>
            </w:r>
            <w:r>
              <w:rPr>
                <w:spacing w:val="-6"/>
                <w:sz w:val="28"/>
              </w:rPr>
              <w:t xml:space="preserve"> </w:t>
            </w:r>
            <w:r>
              <w:rPr>
                <w:sz w:val="28"/>
              </w:rPr>
              <w:t>Mass</w:t>
            </w:r>
            <w:r>
              <w:rPr>
                <w:spacing w:val="1"/>
                <w:sz w:val="28"/>
              </w:rPr>
              <w:t xml:space="preserve"> </w:t>
            </w:r>
            <w:r>
              <w:rPr>
                <w:sz w:val="28"/>
              </w:rPr>
              <w:t>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4760" w:type="dxa"/>
          </w:tcPr>
          <w:p>
            <w:pPr>
              <w:pStyle w:val="11"/>
              <w:tabs>
                <w:tab w:val="left" w:pos="4031"/>
              </w:tabs>
              <w:spacing w:before="24"/>
              <w:ind w:left="200"/>
              <w:rPr>
                <w:b/>
                <w:sz w:val="28"/>
              </w:rPr>
            </w:pPr>
            <w:r>
              <w:rPr>
                <w:b/>
                <w:sz w:val="28"/>
              </w:rPr>
              <w:t>ANN</w:t>
            </w:r>
            <w:r>
              <w:rPr>
                <w:b/>
                <w:sz w:val="28"/>
              </w:rPr>
              <w:tab/>
            </w:r>
            <w:r>
              <w:rPr>
                <w:b/>
                <w:sz w:val="28"/>
              </w:rPr>
              <w:t>-</w:t>
            </w:r>
          </w:p>
        </w:tc>
        <w:tc>
          <w:tcPr>
            <w:tcW w:w="4843" w:type="dxa"/>
          </w:tcPr>
          <w:p>
            <w:pPr>
              <w:pStyle w:val="11"/>
              <w:spacing w:before="19"/>
              <w:ind w:left="563"/>
              <w:rPr>
                <w:sz w:val="28"/>
              </w:rPr>
            </w:pPr>
            <w:r>
              <w:rPr>
                <w:sz w:val="28"/>
              </w:rPr>
              <w:t>Artificial</w:t>
            </w:r>
            <w:r>
              <w:rPr>
                <w:spacing w:val="-9"/>
                <w:sz w:val="28"/>
              </w:rPr>
              <w:t xml:space="preserve"> </w:t>
            </w:r>
            <w:r>
              <w:rPr>
                <w:sz w:val="28"/>
              </w:rPr>
              <w:t>Neural</w:t>
            </w:r>
            <w:r>
              <w:rPr>
                <w:spacing w:val="-10"/>
                <w:sz w:val="28"/>
              </w:rPr>
              <w:t xml:space="preserve"> </w:t>
            </w:r>
            <w:r>
              <w:rPr>
                <w:sz w:val="28"/>
              </w:rPr>
              <w:t>Networks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4760" w:type="dxa"/>
          </w:tcPr>
          <w:p>
            <w:pPr>
              <w:pStyle w:val="11"/>
              <w:tabs>
                <w:tab w:val="left" w:pos="4007"/>
              </w:tabs>
              <w:spacing w:before="27"/>
              <w:ind w:left="200"/>
              <w:rPr>
                <w:b/>
                <w:sz w:val="28"/>
              </w:rPr>
            </w:pPr>
            <w:r>
              <w:rPr>
                <w:b/>
                <w:sz w:val="28"/>
              </w:rPr>
              <w:t>ML</w:t>
            </w:r>
            <w:r>
              <w:rPr>
                <w:b/>
                <w:sz w:val="28"/>
              </w:rPr>
              <w:tab/>
            </w:r>
            <w:r>
              <w:rPr>
                <w:b/>
                <w:sz w:val="28"/>
              </w:rPr>
              <w:t>-</w:t>
            </w:r>
          </w:p>
        </w:tc>
        <w:tc>
          <w:tcPr>
            <w:tcW w:w="4843" w:type="dxa"/>
          </w:tcPr>
          <w:p>
            <w:pPr>
              <w:pStyle w:val="11"/>
              <w:spacing w:before="22"/>
              <w:ind w:left="563"/>
              <w:rPr>
                <w:sz w:val="28"/>
              </w:rPr>
            </w:pPr>
            <w:r>
              <w:rPr>
                <w:sz w:val="28"/>
              </w:rPr>
              <w:t>Machine</w:t>
            </w:r>
            <w:r>
              <w:rPr>
                <w:spacing w:val="-1"/>
                <w:sz w:val="28"/>
              </w:rPr>
              <w:t xml:space="preserve"> </w:t>
            </w:r>
            <w:r>
              <w:rPr>
                <w:sz w:val="28"/>
              </w:rPr>
              <w:t>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4760" w:type="dxa"/>
          </w:tcPr>
          <w:p>
            <w:pPr>
              <w:pStyle w:val="11"/>
              <w:tabs>
                <w:tab w:val="left" w:pos="3988"/>
              </w:tabs>
              <w:spacing w:before="27"/>
              <w:ind w:left="200"/>
              <w:rPr>
                <w:b/>
                <w:sz w:val="28"/>
              </w:rPr>
            </w:pPr>
            <w:r>
              <w:rPr>
                <w:b/>
                <w:sz w:val="28"/>
              </w:rPr>
              <w:t>IOT</w:t>
            </w:r>
            <w:r>
              <w:rPr>
                <w:b/>
                <w:sz w:val="28"/>
              </w:rPr>
              <w:tab/>
            </w:r>
            <w:r>
              <w:rPr>
                <w:b/>
                <w:sz w:val="28"/>
              </w:rPr>
              <w:t>-</w:t>
            </w:r>
          </w:p>
        </w:tc>
        <w:tc>
          <w:tcPr>
            <w:tcW w:w="4843" w:type="dxa"/>
          </w:tcPr>
          <w:p>
            <w:pPr>
              <w:pStyle w:val="11"/>
              <w:spacing w:before="22"/>
              <w:ind w:left="563"/>
              <w:rPr>
                <w:sz w:val="28"/>
              </w:rPr>
            </w:pPr>
            <w:r>
              <w:rPr>
                <w:sz w:val="28"/>
              </w:rPr>
              <w:t>Internet</w:t>
            </w:r>
            <w:r>
              <w:rPr>
                <w:spacing w:val="-6"/>
                <w:sz w:val="28"/>
              </w:rPr>
              <w:t xml:space="preserve"> </w:t>
            </w:r>
            <w:r>
              <w:rPr>
                <w:sz w:val="28"/>
              </w:rPr>
              <w:t>Of</w:t>
            </w:r>
            <w:r>
              <w:rPr>
                <w:spacing w:val="-7"/>
                <w:sz w:val="28"/>
              </w:rPr>
              <w:t xml:space="preserve"> </w:t>
            </w:r>
            <w:r>
              <w:rPr>
                <w:sz w:val="28"/>
              </w:rPr>
              <w:t>Things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4760" w:type="dxa"/>
          </w:tcPr>
          <w:p>
            <w:pPr>
              <w:pStyle w:val="11"/>
              <w:tabs>
                <w:tab w:val="left" w:pos="4007"/>
              </w:tabs>
              <w:spacing w:before="27"/>
              <w:ind w:left="200"/>
              <w:rPr>
                <w:b/>
                <w:sz w:val="28"/>
              </w:rPr>
            </w:pPr>
            <w:r>
              <w:rPr>
                <w:b/>
                <w:sz w:val="28"/>
              </w:rPr>
              <w:t>HTML</w:t>
            </w:r>
            <w:r>
              <w:rPr>
                <w:b/>
                <w:sz w:val="28"/>
              </w:rPr>
              <w:tab/>
            </w:r>
            <w:r>
              <w:rPr>
                <w:b/>
                <w:sz w:val="28"/>
              </w:rPr>
              <w:t>-</w:t>
            </w:r>
          </w:p>
        </w:tc>
        <w:tc>
          <w:tcPr>
            <w:tcW w:w="4843" w:type="dxa"/>
          </w:tcPr>
          <w:p>
            <w:pPr>
              <w:pStyle w:val="11"/>
              <w:spacing w:before="22"/>
              <w:ind w:left="563"/>
              <w:rPr>
                <w:sz w:val="28"/>
              </w:rPr>
            </w:pPr>
            <w:r>
              <w:rPr>
                <w:sz w:val="28"/>
              </w:rPr>
              <w:t>Hyper</w:t>
            </w:r>
            <w:r>
              <w:rPr>
                <w:spacing w:val="-5"/>
                <w:sz w:val="28"/>
              </w:rPr>
              <w:t xml:space="preserve"> </w:t>
            </w:r>
            <w:r>
              <w:rPr>
                <w:sz w:val="28"/>
              </w:rPr>
              <w:t>Text</w:t>
            </w:r>
            <w:r>
              <w:rPr>
                <w:spacing w:val="-10"/>
                <w:sz w:val="28"/>
              </w:rPr>
              <w:t xml:space="preserve"> </w:t>
            </w:r>
            <w:r>
              <w:rPr>
                <w:sz w:val="28"/>
              </w:rPr>
              <w:t>Markup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4760" w:type="dxa"/>
          </w:tcPr>
          <w:p>
            <w:pPr>
              <w:pStyle w:val="11"/>
              <w:tabs>
                <w:tab w:val="left" w:pos="4007"/>
              </w:tabs>
              <w:spacing w:before="27"/>
              <w:ind w:left="200"/>
              <w:rPr>
                <w:b/>
                <w:sz w:val="28"/>
              </w:rPr>
            </w:pPr>
            <w:r>
              <w:rPr>
                <w:b/>
                <w:sz w:val="28"/>
              </w:rPr>
              <w:t>CSS</w:t>
            </w:r>
            <w:r>
              <w:rPr>
                <w:b/>
                <w:sz w:val="28"/>
              </w:rPr>
              <w:tab/>
            </w:r>
            <w:r>
              <w:rPr>
                <w:b/>
                <w:sz w:val="28"/>
              </w:rPr>
              <w:t>-</w:t>
            </w:r>
          </w:p>
        </w:tc>
        <w:tc>
          <w:tcPr>
            <w:tcW w:w="4843" w:type="dxa"/>
          </w:tcPr>
          <w:p>
            <w:pPr>
              <w:pStyle w:val="11"/>
              <w:spacing w:before="22"/>
              <w:ind w:left="563"/>
              <w:rPr>
                <w:sz w:val="28"/>
              </w:rPr>
            </w:pPr>
            <w:r>
              <w:rPr>
                <w:sz w:val="28"/>
              </w:rPr>
              <w:t>Cascading</w:t>
            </w:r>
            <w:r>
              <w:rPr>
                <w:spacing w:val="-8"/>
                <w:sz w:val="28"/>
              </w:rPr>
              <w:t xml:space="preserve"> </w:t>
            </w:r>
            <w:r>
              <w:rPr>
                <w:sz w:val="28"/>
              </w:rPr>
              <w:t>Style</w:t>
            </w:r>
            <w:r>
              <w:rPr>
                <w:spacing w:val="-2"/>
                <w:sz w:val="28"/>
              </w:rPr>
              <w:t xml:space="preserve"> </w:t>
            </w:r>
            <w:r>
              <w:rPr>
                <w:sz w:val="28"/>
              </w:rPr>
              <w:t>Sheets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4760" w:type="dxa"/>
          </w:tcPr>
          <w:p>
            <w:pPr>
              <w:pStyle w:val="11"/>
              <w:tabs>
                <w:tab w:val="left" w:pos="4007"/>
              </w:tabs>
              <w:spacing w:before="24"/>
              <w:ind w:left="200"/>
              <w:rPr>
                <w:b/>
                <w:sz w:val="28"/>
              </w:rPr>
            </w:pPr>
            <w:r>
              <w:rPr>
                <w:b/>
                <w:sz w:val="28"/>
              </w:rPr>
              <w:t>JS</w:t>
            </w:r>
            <w:r>
              <w:rPr>
                <w:b/>
                <w:sz w:val="28"/>
              </w:rPr>
              <w:tab/>
            </w:r>
            <w:r>
              <w:rPr>
                <w:b/>
                <w:sz w:val="28"/>
              </w:rPr>
              <w:t>-</w:t>
            </w:r>
          </w:p>
        </w:tc>
        <w:tc>
          <w:tcPr>
            <w:tcW w:w="4843" w:type="dxa"/>
          </w:tcPr>
          <w:p>
            <w:pPr>
              <w:pStyle w:val="11"/>
              <w:spacing w:before="19"/>
              <w:ind w:left="563"/>
              <w:rPr>
                <w:sz w:val="28"/>
              </w:rPr>
            </w:pPr>
            <w:r>
              <w:rPr>
                <w:sz w:val="28"/>
              </w:rPr>
              <w:t>Java</w:t>
            </w:r>
            <w:r>
              <w:rPr>
                <w:spacing w:val="-3"/>
                <w:sz w:val="28"/>
              </w:rPr>
              <w:t xml:space="preserve"> </w:t>
            </w:r>
            <w:r>
              <w:rPr>
                <w:sz w:val="28"/>
              </w:rPr>
              <w:t>Script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4760" w:type="dxa"/>
          </w:tcPr>
          <w:p>
            <w:pPr>
              <w:pStyle w:val="11"/>
              <w:tabs>
                <w:tab w:val="left" w:pos="3988"/>
              </w:tabs>
              <w:spacing w:before="27"/>
              <w:ind w:left="200"/>
              <w:rPr>
                <w:b/>
                <w:sz w:val="28"/>
              </w:rPr>
            </w:pPr>
            <w:r>
              <w:rPr>
                <w:b/>
                <w:sz w:val="28"/>
              </w:rPr>
              <w:t>UCI</w:t>
            </w:r>
            <w:r>
              <w:rPr>
                <w:b/>
                <w:sz w:val="28"/>
              </w:rPr>
              <w:tab/>
            </w:r>
            <w:r>
              <w:rPr>
                <w:b/>
                <w:sz w:val="28"/>
              </w:rPr>
              <w:t>-</w:t>
            </w:r>
          </w:p>
        </w:tc>
        <w:tc>
          <w:tcPr>
            <w:tcW w:w="4843" w:type="dxa"/>
          </w:tcPr>
          <w:p>
            <w:pPr>
              <w:pStyle w:val="11"/>
              <w:spacing w:before="22"/>
              <w:ind w:left="563"/>
              <w:rPr>
                <w:sz w:val="28"/>
              </w:rPr>
            </w:pPr>
            <w:r>
              <w:rPr>
                <w:sz w:val="28"/>
              </w:rPr>
              <w:t>University</w:t>
            </w:r>
            <w:r>
              <w:rPr>
                <w:spacing w:val="-7"/>
                <w:sz w:val="28"/>
              </w:rPr>
              <w:t xml:space="preserve"> </w:t>
            </w:r>
            <w:r>
              <w:rPr>
                <w:sz w:val="28"/>
              </w:rPr>
              <w:t>of</w:t>
            </w:r>
            <w:r>
              <w:rPr>
                <w:spacing w:val="-8"/>
                <w:sz w:val="28"/>
              </w:rPr>
              <w:t xml:space="preserve"> </w:t>
            </w:r>
            <w:r>
              <w:rPr>
                <w:sz w:val="28"/>
              </w:rPr>
              <w:t>California,</w:t>
            </w:r>
            <w:r>
              <w:rPr>
                <w:spacing w:val="1"/>
                <w:sz w:val="28"/>
              </w:rPr>
              <w:t xml:space="preserve"> </w:t>
            </w:r>
            <w:r>
              <w:rPr>
                <w:sz w:val="28"/>
              </w:rPr>
              <w:t>Irvine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3" w:hRule="atLeast"/>
        </w:trPr>
        <w:tc>
          <w:tcPr>
            <w:tcW w:w="4760" w:type="dxa"/>
          </w:tcPr>
          <w:p>
            <w:pPr>
              <w:pStyle w:val="11"/>
              <w:tabs>
                <w:tab w:val="left" w:pos="3935"/>
              </w:tabs>
              <w:spacing w:before="27"/>
              <w:ind w:left="200"/>
              <w:rPr>
                <w:b/>
                <w:sz w:val="28"/>
              </w:rPr>
            </w:pPr>
            <w:r>
              <w:rPr>
                <w:b/>
                <w:sz w:val="28"/>
              </w:rPr>
              <w:t>SRS</w:t>
            </w:r>
            <w:r>
              <w:rPr>
                <w:b/>
                <w:sz w:val="28"/>
              </w:rPr>
              <w:tab/>
            </w:r>
            <w:r>
              <w:rPr>
                <w:b/>
                <w:sz w:val="28"/>
              </w:rPr>
              <w:t>-</w:t>
            </w:r>
          </w:p>
        </w:tc>
        <w:tc>
          <w:tcPr>
            <w:tcW w:w="4843" w:type="dxa"/>
          </w:tcPr>
          <w:p>
            <w:pPr>
              <w:pStyle w:val="11"/>
              <w:spacing w:before="22"/>
              <w:ind w:left="563"/>
              <w:rPr>
                <w:sz w:val="28"/>
              </w:rPr>
            </w:pPr>
            <w:r>
              <w:rPr>
                <w:sz w:val="28"/>
              </w:rPr>
              <w:t>System</w:t>
            </w:r>
            <w:r>
              <w:rPr>
                <w:spacing w:val="-13"/>
                <w:sz w:val="28"/>
              </w:rPr>
              <w:t xml:space="preserve"> </w:t>
            </w:r>
            <w:r>
              <w:rPr>
                <w:sz w:val="28"/>
              </w:rPr>
              <w:t>Requirement</w:t>
            </w:r>
            <w:r>
              <w:rPr>
                <w:spacing w:val="-2"/>
                <w:sz w:val="28"/>
              </w:rPr>
              <w:t xml:space="preserve"> </w:t>
            </w:r>
            <w:r>
              <w:rPr>
                <w:sz w:val="28"/>
              </w:rPr>
              <w:t>Specification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4760" w:type="dxa"/>
          </w:tcPr>
          <w:p>
            <w:pPr>
              <w:pStyle w:val="11"/>
              <w:tabs>
                <w:tab w:val="left" w:pos="3959"/>
              </w:tabs>
              <w:spacing w:before="27"/>
              <w:ind w:left="200"/>
              <w:rPr>
                <w:b/>
                <w:sz w:val="28"/>
              </w:rPr>
            </w:pPr>
            <w:r>
              <w:rPr>
                <w:b/>
                <w:sz w:val="28"/>
              </w:rPr>
              <w:t>SVM</w:t>
            </w:r>
            <w:r>
              <w:rPr>
                <w:b/>
                <w:sz w:val="28"/>
              </w:rPr>
              <w:tab/>
            </w:r>
            <w:r>
              <w:rPr>
                <w:b/>
                <w:sz w:val="28"/>
              </w:rPr>
              <w:t>-</w:t>
            </w:r>
          </w:p>
        </w:tc>
        <w:tc>
          <w:tcPr>
            <w:tcW w:w="4843" w:type="dxa"/>
          </w:tcPr>
          <w:p>
            <w:pPr>
              <w:pStyle w:val="11"/>
              <w:spacing w:before="22"/>
              <w:ind w:left="563"/>
              <w:rPr>
                <w:sz w:val="28"/>
              </w:rPr>
            </w:pPr>
            <w:r>
              <w:rPr>
                <w:sz w:val="28"/>
              </w:rPr>
              <w:t>Support</w:t>
            </w:r>
            <w:r>
              <w:rPr>
                <w:spacing w:val="-8"/>
                <w:sz w:val="28"/>
              </w:rPr>
              <w:t xml:space="preserve"> </w:t>
            </w:r>
            <w:r>
              <w:rPr>
                <w:sz w:val="28"/>
              </w:rPr>
              <w:t>Vector</w:t>
            </w:r>
            <w:r>
              <w:rPr>
                <w:spacing w:val="-3"/>
                <w:sz w:val="28"/>
              </w:rPr>
              <w:t xml:space="preserve"> </w:t>
            </w:r>
            <w:r>
              <w:rPr>
                <w:sz w:val="28"/>
              </w:rPr>
              <w:t>Machine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4760" w:type="dxa"/>
          </w:tcPr>
          <w:p>
            <w:pPr>
              <w:pStyle w:val="11"/>
              <w:tabs>
                <w:tab w:val="left" w:pos="3887"/>
              </w:tabs>
              <w:spacing w:before="24"/>
              <w:ind w:left="200"/>
              <w:rPr>
                <w:b/>
                <w:sz w:val="28"/>
              </w:rPr>
            </w:pPr>
            <w:r>
              <w:rPr>
                <w:b/>
                <w:sz w:val="28"/>
              </w:rPr>
              <w:t>DT</w:t>
            </w:r>
            <w:r>
              <w:rPr>
                <w:b/>
                <w:sz w:val="28"/>
              </w:rPr>
              <w:tab/>
            </w:r>
            <w:r>
              <w:rPr>
                <w:b/>
                <w:sz w:val="28"/>
              </w:rPr>
              <w:t>-</w:t>
            </w:r>
          </w:p>
        </w:tc>
        <w:tc>
          <w:tcPr>
            <w:tcW w:w="4843" w:type="dxa"/>
          </w:tcPr>
          <w:p>
            <w:pPr>
              <w:pStyle w:val="11"/>
              <w:spacing w:before="19"/>
              <w:ind w:left="563"/>
              <w:rPr>
                <w:sz w:val="28"/>
              </w:rPr>
            </w:pPr>
            <w:r>
              <w:rPr>
                <w:sz w:val="28"/>
              </w:rPr>
              <w:t>Decision</w:t>
            </w:r>
            <w:r>
              <w:rPr>
                <w:spacing w:val="-9"/>
                <w:sz w:val="28"/>
              </w:rPr>
              <w:t xml:space="preserve"> </w:t>
            </w:r>
            <w:r>
              <w:rPr>
                <w:sz w:val="28"/>
              </w:rPr>
              <w:t>Tree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4760" w:type="dxa"/>
          </w:tcPr>
          <w:p>
            <w:pPr>
              <w:pStyle w:val="11"/>
              <w:tabs>
                <w:tab w:val="left" w:pos="3911"/>
              </w:tabs>
              <w:spacing w:before="27"/>
              <w:ind w:left="200"/>
              <w:rPr>
                <w:b/>
                <w:sz w:val="28"/>
              </w:rPr>
            </w:pPr>
            <w:r>
              <w:rPr>
                <w:b/>
                <w:sz w:val="28"/>
              </w:rPr>
              <w:t>KNN</w:t>
            </w:r>
            <w:r>
              <w:rPr>
                <w:b/>
                <w:sz w:val="28"/>
              </w:rPr>
              <w:tab/>
            </w:r>
            <w:r>
              <w:rPr>
                <w:b/>
                <w:sz w:val="28"/>
              </w:rPr>
              <w:t>-</w:t>
            </w:r>
          </w:p>
        </w:tc>
        <w:tc>
          <w:tcPr>
            <w:tcW w:w="4843" w:type="dxa"/>
          </w:tcPr>
          <w:p>
            <w:pPr>
              <w:pStyle w:val="11"/>
              <w:spacing w:before="22"/>
              <w:ind w:left="563"/>
              <w:rPr>
                <w:sz w:val="28"/>
              </w:rPr>
            </w:pPr>
            <w:r>
              <w:rPr>
                <w:sz w:val="28"/>
              </w:rPr>
              <w:t>K-Nearest</w:t>
            </w:r>
            <w:r>
              <w:rPr>
                <w:spacing w:val="-7"/>
                <w:sz w:val="28"/>
              </w:rPr>
              <w:t xml:space="preserve"> </w:t>
            </w:r>
            <w:r>
              <w:rPr>
                <w:sz w:val="28"/>
              </w:rPr>
              <w:t>Neighbor</w:t>
            </w:r>
            <w:r>
              <w:rPr>
                <w:spacing w:val="-5"/>
                <w:sz w:val="28"/>
              </w:rPr>
              <w:t xml:space="preserve"> </w:t>
            </w:r>
            <w:r>
              <w:rPr>
                <w:sz w:val="28"/>
              </w:rPr>
              <w:t>Algorithm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4760" w:type="dxa"/>
          </w:tcPr>
          <w:p>
            <w:pPr>
              <w:pStyle w:val="11"/>
              <w:tabs>
                <w:tab w:val="left" w:pos="3859"/>
              </w:tabs>
              <w:spacing w:before="27"/>
              <w:ind w:left="200"/>
              <w:rPr>
                <w:b/>
                <w:sz w:val="28"/>
              </w:rPr>
            </w:pPr>
            <w:r>
              <w:rPr>
                <w:b/>
                <w:sz w:val="28"/>
              </w:rPr>
              <w:t>RFC</w:t>
            </w:r>
            <w:r>
              <w:rPr>
                <w:b/>
                <w:sz w:val="28"/>
              </w:rPr>
              <w:tab/>
            </w:r>
            <w:r>
              <w:rPr>
                <w:b/>
                <w:sz w:val="28"/>
              </w:rPr>
              <w:t>-</w:t>
            </w:r>
          </w:p>
        </w:tc>
        <w:tc>
          <w:tcPr>
            <w:tcW w:w="4843" w:type="dxa"/>
          </w:tcPr>
          <w:p>
            <w:pPr>
              <w:pStyle w:val="11"/>
              <w:spacing w:before="22"/>
              <w:ind w:left="563"/>
              <w:rPr>
                <w:sz w:val="28"/>
              </w:rPr>
            </w:pPr>
            <w:r>
              <w:rPr>
                <w:sz w:val="28"/>
              </w:rPr>
              <w:t>Random</w:t>
            </w:r>
            <w:r>
              <w:rPr>
                <w:spacing w:val="-9"/>
                <w:sz w:val="28"/>
              </w:rPr>
              <w:t xml:space="preserve"> </w:t>
            </w:r>
            <w:r>
              <w:rPr>
                <w:sz w:val="28"/>
              </w:rPr>
              <w:t>Forest</w:t>
            </w:r>
            <w:r>
              <w:rPr>
                <w:spacing w:val="-4"/>
                <w:sz w:val="28"/>
              </w:rPr>
              <w:t xml:space="preserve"> </w:t>
            </w:r>
            <w:r>
              <w:rPr>
                <w:sz w:val="28"/>
              </w:rPr>
              <w:t>Classifier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8" w:hRule="atLeast"/>
        </w:trPr>
        <w:tc>
          <w:tcPr>
            <w:tcW w:w="4760" w:type="dxa"/>
          </w:tcPr>
          <w:p>
            <w:pPr>
              <w:pStyle w:val="11"/>
              <w:tabs>
                <w:tab w:val="left" w:pos="3883"/>
              </w:tabs>
              <w:spacing w:before="27" w:line="302" w:lineRule="exact"/>
              <w:ind w:left="200"/>
              <w:rPr>
                <w:b/>
                <w:sz w:val="28"/>
              </w:rPr>
            </w:pPr>
            <w:r>
              <w:rPr>
                <w:b/>
                <w:sz w:val="28"/>
              </w:rPr>
              <w:t>MERS</w:t>
            </w:r>
            <w:r>
              <w:rPr>
                <w:b/>
                <w:sz w:val="28"/>
              </w:rPr>
              <w:tab/>
            </w:r>
            <w:r>
              <w:rPr>
                <w:b/>
                <w:sz w:val="28"/>
              </w:rPr>
              <w:t>-</w:t>
            </w:r>
          </w:p>
        </w:tc>
        <w:tc>
          <w:tcPr>
            <w:tcW w:w="4843" w:type="dxa"/>
          </w:tcPr>
          <w:p>
            <w:pPr>
              <w:pStyle w:val="11"/>
              <w:spacing w:before="22" w:line="306" w:lineRule="exact"/>
              <w:ind w:left="563"/>
              <w:rPr>
                <w:sz w:val="28"/>
              </w:rPr>
            </w:pPr>
            <w:r>
              <w:rPr>
                <w:sz w:val="28"/>
              </w:rPr>
              <w:t>Middle</w:t>
            </w:r>
            <w:r>
              <w:rPr>
                <w:spacing w:val="-4"/>
                <w:sz w:val="28"/>
              </w:rPr>
              <w:t xml:space="preserve"> </w:t>
            </w:r>
            <w:r>
              <w:rPr>
                <w:sz w:val="28"/>
              </w:rPr>
              <w:t>East</w:t>
            </w:r>
            <w:r>
              <w:rPr>
                <w:spacing w:val="-9"/>
                <w:sz w:val="28"/>
              </w:rPr>
              <w:t xml:space="preserve"> </w:t>
            </w:r>
            <w:r>
              <w:rPr>
                <w:sz w:val="28"/>
              </w:rPr>
              <w:t>Respiratory</w:t>
            </w:r>
            <w:r>
              <w:rPr>
                <w:spacing w:val="-12"/>
                <w:sz w:val="28"/>
              </w:rPr>
              <w:t xml:space="preserve"> </w:t>
            </w:r>
            <w:r>
              <w:rPr>
                <w:sz w:val="28"/>
              </w:rPr>
              <w:t>Syndrome</w:t>
            </w:r>
          </w:p>
        </w:tc>
      </w:tr>
    </w:tbl>
    <w:p>
      <w:pPr>
        <w:spacing w:after="0" w:line="306" w:lineRule="exact"/>
        <w:rPr>
          <w:sz w:val="28"/>
        </w:rPr>
        <w:sectPr>
          <w:pgSz w:w="11910" w:h="16840"/>
          <w:pgMar w:top="1580" w:right="940" w:bottom="280" w:left="640" w:header="720" w:footer="720" w:gutter="0"/>
          <w:cols w:space="720" w:num="1"/>
        </w:sect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2"/>
        <w:spacing w:before="221"/>
        <w:ind w:right="1655"/>
      </w:pPr>
      <w:r>
        <w:t>INTRODUCTION</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6"/>
        <w:rPr>
          <w:b/>
          <w:sz w:val="23"/>
        </w:rPr>
      </w:pPr>
    </w:p>
    <w:p>
      <w:pPr>
        <w:spacing w:before="0"/>
        <w:ind w:left="0" w:right="115" w:firstLine="0"/>
        <w:jc w:val="right"/>
        <w:rPr>
          <w:rFonts w:ascii="Arial MT"/>
          <w:sz w:val="22"/>
        </w:rPr>
      </w:pPr>
      <w:r>
        <w:rPr>
          <w:rFonts w:ascii="Arial MT"/>
          <w:w w:val="100"/>
          <w:sz w:val="22"/>
        </w:rPr>
        <w:t>1</w:t>
      </w:r>
    </w:p>
    <w:p>
      <w:pPr>
        <w:spacing w:after="0"/>
        <w:jc w:val="right"/>
        <w:rPr>
          <w:rFonts w:ascii="Arial MT"/>
          <w:sz w:val="22"/>
        </w:rPr>
        <w:sectPr>
          <w:pgSz w:w="12240" w:h="15840"/>
          <w:pgMar w:top="1500" w:right="1320" w:bottom="280" w:left="1340" w:header="720" w:footer="720" w:gutter="0"/>
          <w:cols w:space="720" w:num="1"/>
        </w:sectPr>
      </w:pPr>
    </w:p>
    <w:p>
      <w:pPr>
        <w:pStyle w:val="8"/>
        <w:spacing w:before="1"/>
        <w:rPr>
          <w:rFonts w:ascii="Arial MT"/>
          <w:sz w:val="13"/>
        </w:rPr>
      </w:pPr>
    </w:p>
    <w:p>
      <w:pPr>
        <w:pStyle w:val="3"/>
        <w:spacing w:before="85"/>
        <w:ind w:right="557"/>
      </w:pPr>
      <w:r>
        <w:t>CHAPTER-1</w:t>
      </w:r>
    </w:p>
    <w:p>
      <w:pPr>
        <w:pStyle w:val="4"/>
        <w:spacing w:before="62"/>
        <w:ind w:left="81" w:right="6898"/>
        <w:jc w:val="center"/>
      </w:pPr>
      <w:r>
        <w:t>INTRODUCTION</w:t>
      </w:r>
    </w:p>
    <w:p>
      <w:pPr>
        <w:pStyle w:val="10"/>
        <w:numPr>
          <w:ilvl w:val="1"/>
          <w:numId w:val="2"/>
        </w:numPr>
        <w:tabs>
          <w:tab w:val="left" w:pos="521"/>
        </w:tabs>
        <w:spacing w:before="55" w:after="0" w:line="240" w:lineRule="auto"/>
        <w:ind w:left="520" w:right="0" w:hanging="421"/>
        <w:jc w:val="left"/>
        <w:rPr>
          <w:b/>
          <w:sz w:val="32"/>
        </w:rPr>
      </w:pPr>
      <w:r>
        <w:rPr>
          <w:b/>
          <w:sz w:val="32"/>
        </w:rPr>
        <w:t>Overview</w:t>
      </w:r>
    </w:p>
    <w:p>
      <w:pPr>
        <w:pStyle w:val="8"/>
        <w:spacing w:before="5"/>
        <w:rPr>
          <w:b/>
          <w:sz w:val="29"/>
        </w:rPr>
      </w:pPr>
    </w:p>
    <w:p>
      <w:pPr>
        <w:pStyle w:val="8"/>
        <w:spacing w:before="89" w:line="276" w:lineRule="auto"/>
        <w:ind w:left="100" w:right="120" w:firstLine="487"/>
        <w:jc w:val="both"/>
      </w:pPr>
      <w:r>
        <w:t>Heart is one of the most vital organs for the proper functioning of our body.</w:t>
      </w:r>
      <w:r>
        <w:rPr>
          <w:spacing w:val="1"/>
        </w:rPr>
        <w:t xml:space="preserve"> </w:t>
      </w:r>
      <w:r>
        <w:t>According</w:t>
      </w:r>
      <w:r>
        <w:rPr>
          <w:spacing w:val="-13"/>
        </w:rPr>
        <w:t xml:space="preserve"> </w:t>
      </w:r>
      <w:r>
        <w:t>to</w:t>
      </w:r>
      <w:r>
        <w:rPr>
          <w:spacing w:val="-14"/>
        </w:rPr>
        <w:t xml:space="preserve"> </w:t>
      </w:r>
      <w:r>
        <w:t>a</w:t>
      </w:r>
      <w:r>
        <w:rPr>
          <w:spacing w:val="-13"/>
        </w:rPr>
        <w:t xml:space="preserve"> </w:t>
      </w:r>
      <w:r>
        <w:t>survey</w:t>
      </w:r>
      <w:r>
        <w:rPr>
          <w:spacing w:val="-14"/>
        </w:rPr>
        <w:t xml:space="preserve"> </w:t>
      </w:r>
      <w:r>
        <w:t>by</w:t>
      </w:r>
      <w:r>
        <w:rPr>
          <w:spacing w:val="-13"/>
        </w:rPr>
        <w:t xml:space="preserve"> </w:t>
      </w:r>
      <w:r>
        <w:t>WHO,</w:t>
      </w:r>
      <w:r>
        <w:rPr>
          <w:spacing w:val="-15"/>
        </w:rPr>
        <w:t xml:space="preserve"> </w:t>
      </w:r>
      <w:r>
        <w:t>31%</w:t>
      </w:r>
      <w:r>
        <w:rPr>
          <w:spacing w:val="-15"/>
        </w:rPr>
        <w:t xml:space="preserve"> </w:t>
      </w:r>
      <w:r>
        <w:t>of</w:t>
      </w:r>
      <w:r>
        <w:rPr>
          <w:spacing w:val="-12"/>
        </w:rPr>
        <w:t xml:space="preserve"> </w:t>
      </w:r>
      <w:r>
        <w:t>the</w:t>
      </w:r>
      <w:r>
        <w:rPr>
          <w:spacing w:val="-15"/>
        </w:rPr>
        <w:t xml:space="preserve"> </w:t>
      </w:r>
      <w:r>
        <w:t>worldwide</w:t>
      </w:r>
      <w:r>
        <w:rPr>
          <w:spacing w:val="-16"/>
        </w:rPr>
        <w:t xml:space="preserve"> </w:t>
      </w:r>
      <w:r>
        <w:t>deaths</w:t>
      </w:r>
      <w:r>
        <w:rPr>
          <w:spacing w:val="-14"/>
        </w:rPr>
        <w:t xml:space="preserve"> </w:t>
      </w:r>
      <w:r>
        <w:t>every</w:t>
      </w:r>
      <w:r>
        <w:rPr>
          <w:spacing w:val="-15"/>
        </w:rPr>
        <w:t xml:space="preserve"> </w:t>
      </w:r>
      <w:r>
        <w:t>year</w:t>
      </w:r>
      <w:r>
        <w:rPr>
          <w:spacing w:val="-12"/>
        </w:rPr>
        <w:t xml:space="preserve"> </w:t>
      </w:r>
      <w:r>
        <w:t>occurs</w:t>
      </w:r>
      <w:r>
        <w:rPr>
          <w:spacing w:val="-14"/>
        </w:rPr>
        <w:t xml:space="preserve"> </w:t>
      </w:r>
      <w:r>
        <w:t>due</w:t>
      </w:r>
      <w:r>
        <w:rPr>
          <w:spacing w:val="-68"/>
        </w:rPr>
        <w:t xml:space="preserve"> </w:t>
      </w:r>
      <w:r>
        <w:t>to Cardiovascular Diseases (CVDs). Also, more than 75% of these deaths occur in</w:t>
      </w:r>
      <w:r>
        <w:rPr>
          <w:spacing w:val="1"/>
        </w:rPr>
        <w:t xml:space="preserve"> </w:t>
      </w:r>
      <w:r>
        <w:t>low and</w:t>
      </w:r>
      <w:r>
        <w:rPr>
          <w:spacing w:val="1"/>
        </w:rPr>
        <w:t xml:space="preserve"> </w:t>
      </w:r>
      <w:r>
        <w:t>middle</w:t>
      </w:r>
      <w:r>
        <w:rPr>
          <w:spacing w:val="-4"/>
        </w:rPr>
        <w:t xml:space="preserve"> </w:t>
      </w:r>
      <w:r>
        <w:t>income countries including</w:t>
      </w:r>
      <w:r>
        <w:rPr>
          <w:spacing w:val="1"/>
        </w:rPr>
        <w:t xml:space="preserve"> </w:t>
      </w:r>
      <w:r>
        <w:t>India.</w:t>
      </w:r>
    </w:p>
    <w:p>
      <w:pPr>
        <w:pStyle w:val="8"/>
        <w:spacing w:line="276" w:lineRule="auto"/>
        <w:ind w:left="100" w:right="116"/>
        <w:jc w:val="both"/>
      </w:pPr>
      <w:r>
        <w:t>The main challenge is to accurately predict the existence of CVDs inside human</w:t>
      </w:r>
      <w:r>
        <w:rPr>
          <w:spacing w:val="1"/>
        </w:rPr>
        <w:t xml:space="preserve"> </w:t>
      </w:r>
      <w:r>
        <w:t>body. The older techniques have not been very successful in efficiently predicting</w:t>
      </w:r>
      <w:r>
        <w:rPr>
          <w:spacing w:val="1"/>
        </w:rPr>
        <w:t xml:space="preserve"> </w:t>
      </w:r>
      <w:r>
        <w:t>the heart diseases. Many medical instruments are available in the market for the</w:t>
      </w:r>
      <w:r>
        <w:rPr>
          <w:spacing w:val="1"/>
        </w:rPr>
        <w:t xml:space="preserve"> </w:t>
      </w:r>
      <w:r>
        <w:t>prediction of heart diseases but there are some drawbacks of these instruments like</w:t>
      </w:r>
      <w:r>
        <w:rPr>
          <w:spacing w:val="1"/>
        </w:rPr>
        <w:t xml:space="preserve"> </w:t>
      </w:r>
      <w:r>
        <w:t>they</w:t>
      </w:r>
      <w:r>
        <w:rPr>
          <w:spacing w:val="-1"/>
        </w:rPr>
        <w:t xml:space="preserve"> </w:t>
      </w:r>
      <w:r>
        <w:t>are</w:t>
      </w:r>
      <w:r>
        <w:rPr>
          <w:spacing w:val="-2"/>
        </w:rPr>
        <w:t xml:space="preserve"> </w:t>
      </w:r>
      <w:r>
        <w:t>very</w:t>
      </w:r>
      <w:r>
        <w:rPr>
          <w:spacing w:val="-1"/>
        </w:rPr>
        <w:t xml:space="preserve"> </w:t>
      </w:r>
      <w:r>
        <w:t>costly,</w:t>
      </w:r>
      <w:r>
        <w:rPr>
          <w:spacing w:val="-3"/>
        </w:rPr>
        <w:t xml:space="preserve"> </w:t>
      </w:r>
      <w:r>
        <w:t>they</w:t>
      </w:r>
      <w:r>
        <w:rPr>
          <w:spacing w:val="-1"/>
        </w:rPr>
        <w:t xml:space="preserve"> </w:t>
      </w:r>
      <w:r>
        <w:t>are</w:t>
      </w:r>
      <w:r>
        <w:rPr>
          <w:spacing w:val="-3"/>
        </w:rPr>
        <w:t xml:space="preserve"> </w:t>
      </w:r>
      <w:r>
        <w:t>not</w:t>
      </w:r>
      <w:r>
        <w:rPr>
          <w:spacing w:val="-1"/>
        </w:rPr>
        <w:t xml:space="preserve"> </w:t>
      </w:r>
      <w:r>
        <w:t>efficient</w:t>
      </w:r>
      <w:r>
        <w:rPr>
          <w:spacing w:val="-1"/>
        </w:rPr>
        <w:t xml:space="preserve"> </w:t>
      </w:r>
      <w:r>
        <w:t>enough for</w:t>
      </w:r>
      <w:r>
        <w:rPr>
          <w:spacing w:val="-5"/>
        </w:rPr>
        <w:t xml:space="preserve"> </w:t>
      </w:r>
      <w:r>
        <w:t>predicting</w:t>
      </w:r>
      <w:r>
        <w:rPr>
          <w:spacing w:val="-5"/>
        </w:rPr>
        <w:t xml:space="preserve"> </w:t>
      </w:r>
      <w:r>
        <w:t>heart</w:t>
      </w:r>
      <w:r>
        <w:rPr>
          <w:spacing w:val="-1"/>
        </w:rPr>
        <w:t xml:space="preserve"> </w:t>
      </w:r>
      <w:r>
        <w:t>diseases.</w:t>
      </w:r>
    </w:p>
    <w:p>
      <w:pPr>
        <w:pStyle w:val="8"/>
        <w:spacing w:line="276" w:lineRule="auto"/>
        <w:ind w:left="100" w:right="115"/>
        <w:jc w:val="both"/>
      </w:pPr>
      <w:r>
        <w:t>Age,</w:t>
      </w:r>
      <w:r>
        <w:rPr>
          <w:spacing w:val="1"/>
        </w:rPr>
        <w:t xml:space="preserve"> </w:t>
      </w:r>
      <w:r>
        <w:t>Sex,</w:t>
      </w:r>
      <w:r>
        <w:rPr>
          <w:spacing w:val="1"/>
        </w:rPr>
        <w:t xml:space="preserve"> </w:t>
      </w:r>
      <w:r>
        <w:t>Blood</w:t>
      </w:r>
      <w:r>
        <w:rPr>
          <w:spacing w:val="1"/>
        </w:rPr>
        <w:t xml:space="preserve"> </w:t>
      </w:r>
      <w:r>
        <w:t>Pressure,</w:t>
      </w:r>
      <w:r>
        <w:rPr>
          <w:spacing w:val="1"/>
        </w:rPr>
        <w:t xml:space="preserve"> </w:t>
      </w:r>
      <w:r>
        <w:t>Cholesterol,</w:t>
      </w:r>
      <w:r>
        <w:rPr>
          <w:spacing w:val="1"/>
        </w:rPr>
        <w:t xml:space="preserve"> </w:t>
      </w:r>
      <w:r>
        <w:t>Blood</w:t>
      </w:r>
      <w:r>
        <w:rPr>
          <w:spacing w:val="1"/>
        </w:rPr>
        <w:t xml:space="preserve"> </w:t>
      </w:r>
      <w:r>
        <w:t>Sugar,</w:t>
      </w:r>
      <w:r>
        <w:rPr>
          <w:spacing w:val="1"/>
        </w:rPr>
        <w:t xml:space="preserve"> </w:t>
      </w:r>
      <w:r>
        <w:t>Diabetes,</w:t>
      </w:r>
      <w:r>
        <w:rPr>
          <w:spacing w:val="1"/>
        </w:rPr>
        <w:t xml:space="preserve"> </w:t>
      </w:r>
      <w:r>
        <w:t>etc.</w:t>
      </w:r>
      <w:r>
        <w:rPr>
          <w:spacing w:val="1"/>
        </w:rPr>
        <w:t xml:space="preserve"> </w:t>
      </w:r>
      <w:r>
        <w:t>and</w:t>
      </w:r>
      <w:r>
        <w:rPr>
          <w:spacing w:val="1"/>
        </w:rPr>
        <w:t xml:space="preserve"> </w:t>
      </w:r>
      <w:r>
        <w:t>some</w:t>
      </w:r>
      <w:r>
        <w:rPr>
          <w:spacing w:val="-67"/>
        </w:rPr>
        <w:t xml:space="preserve"> </w:t>
      </w:r>
      <w:r>
        <w:t>lifestyle factors like obesity, eating unhealthy food, less physical activity, smoking,</w:t>
      </w:r>
      <w:r>
        <w:rPr>
          <w:spacing w:val="-67"/>
        </w:rPr>
        <w:t xml:space="preserve"> </w:t>
      </w:r>
      <w:r>
        <w:t>consumption of alcohol ,etc. are some of the major risk factors that leads to heart</w:t>
      </w:r>
      <w:r>
        <w:rPr>
          <w:spacing w:val="1"/>
        </w:rPr>
        <w:t xml:space="preserve"> </w:t>
      </w:r>
      <w:r>
        <w:t>diseases. Most of the lifestyle risk factors are controllable. In the last few decades,</w:t>
      </w:r>
      <w:r>
        <w:rPr>
          <w:spacing w:val="1"/>
        </w:rPr>
        <w:t xml:space="preserve"> </w:t>
      </w:r>
      <w:r>
        <w:t>medical science has used the technological advancements very well to improve the</w:t>
      </w:r>
      <w:r>
        <w:rPr>
          <w:spacing w:val="1"/>
        </w:rPr>
        <w:t xml:space="preserve"> </w:t>
      </w:r>
      <w:r>
        <w:t>quality of healthcare. These advancements in technology have paved ways for</w:t>
      </w:r>
      <w:r>
        <w:rPr>
          <w:spacing w:val="1"/>
        </w:rPr>
        <w:t xml:space="preserve"> </w:t>
      </w:r>
      <w:r>
        <w:rPr>
          <w:spacing w:val="-1"/>
        </w:rPr>
        <w:t>accurate</w:t>
      </w:r>
      <w:r>
        <w:rPr>
          <w:spacing w:val="-20"/>
        </w:rPr>
        <w:t xml:space="preserve"> </w:t>
      </w:r>
      <w:r>
        <w:rPr>
          <w:spacing w:val="-1"/>
        </w:rPr>
        <w:t>diagnosis</w:t>
      </w:r>
      <w:r>
        <w:rPr>
          <w:spacing w:val="-17"/>
        </w:rPr>
        <w:t xml:space="preserve"> </w:t>
      </w:r>
      <w:r>
        <w:rPr>
          <w:spacing w:val="-1"/>
        </w:rPr>
        <w:t>and</w:t>
      </w:r>
      <w:r>
        <w:rPr>
          <w:spacing w:val="-17"/>
        </w:rPr>
        <w:t xml:space="preserve"> </w:t>
      </w:r>
      <w:r>
        <w:t>prediction</w:t>
      </w:r>
      <w:r>
        <w:rPr>
          <w:spacing w:val="-19"/>
        </w:rPr>
        <w:t xml:space="preserve"> </w:t>
      </w:r>
      <w:r>
        <w:t>of</w:t>
      </w:r>
      <w:r>
        <w:rPr>
          <w:spacing w:val="-18"/>
        </w:rPr>
        <w:t xml:space="preserve"> </w:t>
      </w:r>
      <w:r>
        <w:t>diseases.</w:t>
      </w:r>
      <w:r>
        <w:rPr>
          <w:spacing w:val="-18"/>
        </w:rPr>
        <w:t xml:space="preserve"> </w:t>
      </w:r>
      <w:r>
        <w:t>Machine</w:t>
      </w:r>
      <w:r>
        <w:rPr>
          <w:spacing w:val="-18"/>
        </w:rPr>
        <w:t xml:space="preserve"> </w:t>
      </w:r>
      <w:r>
        <w:t>learning</w:t>
      </w:r>
      <w:r>
        <w:rPr>
          <w:spacing w:val="-18"/>
        </w:rPr>
        <w:t xml:space="preserve"> </w:t>
      </w:r>
      <w:r>
        <w:t>could</w:t>
      </w:r>
      <w:r>
        <w:rPr>
          <w:spacing w:val="-17"/>
        </w:rPr>
        <w:t xml:space="preserve"> </w:t>
      </w:r>
      <w:r>
        <w:t>be</w:t>
      </w:r>
      <w:r>
        <w:rPr>
          <w:spacing w:val="-18"/>
        </w:rPr>
        <w:t xml:space="preserve"> </w:t>
      </w:r>
      <w:r>
        <w:t>a</w:t>
      </w:r>
      <w:r>
        <w:rPr>
          <w:spacing w:val="-18"/>
        </w:rPr>
        <w:t xml:space="preserve"> </w:t>
      </w:r>
      <w:r>
        <w:t>very</w:t>
      </w:r>
      <w:r>
        <w:rPr>
          <w:spacing w:val="-19"/>
        </w:rPr>
        <w:t xml:space="preserve"> </w:t>
      </w:r>
      <w:r>
        <w:t>good</w:t>
      </w:r>
      <w:r>
        <w:rPr>
          <w:spacing w:val="-68"/>
        </w:rPr>
        <w:t xml:space="preserve"> </w:t>
      </w:r>
      <w:r>
        <w:t>choice to achieve high accuracy for predicting heart diseases a sit is able to analyse</w:t>
      </w:r>
      <w:r>
        <w:rPr>
          <w:spacing w:val="-67"/>
        </w:rPr>
        <w:t xml:space="preserve"> </w:t>
      </w:r>
      <w:r>
        <w:rPr>
          <w:spacing w:val="-1"/>
        </w:rPr>
        <w:t>large</w:t>
      </w:r>
      <w:r>
        <w:rPr>
          <w:spacing w:val="-15"/>
        </w:rPr>
        <w:t xml:space="preserve"> </w:t>
      </w:r>
      <w:r>
        <w:rPr>
          <w:spacing w:val="-1"/>
        </w:rPr>
        <w:t>amounts</w:t>
      </w:r>
      <w:r>
        <w:rPr>
          <w:spacing w:val="-14"/>
        </w:rPr>
        <w:t xml:space="preserve"> </w:t>
      </w:r>
      <w:r>
        <w:rPr>
          <w:spacing w:val="-1"/>
        </w:rPr>
        <w:t>of</w:t>
      </w:r>
      <w:r>
        <w:rPr>
          <w:spacing w:val="-15"/>
        </w:rPr>
        <w:t xml:space="preserve"> </w:t>
      </w:r>
      <w:r>
        <w:rPr>
          <w:spacing w:val="-1"/>
        </w:rPr>
        <w:t>data</w:t>
      </w:r>
      <w:r>
        <w:rPr>
          <w:spacing w:val="-18"/>
        </w:rPr>
        <w:t xml:space="preserve"> </w:t>
      </w:r>
      <w:r>
        <w:rPr>
          <w:spacing w:val="-1"/>
        </w:rPr>
        <w:t>and</w:t>
      </w:r>
      <w:r>
        <w:rPr>
          <w:spacing w:val="-14"/>
        </w:rPr>
        <w:t xml:space="preserve"> </w:t>
      </w:r>
      <w:r>
        <w:rPr>
          <w:spacing w:val="-1"/>
        </w:rPr>
        <w:t>identifying</w:t>
      </w:r>
      <w:r>
        <w:rPr>
          <w:spacing w:val="-14"/>
        </w:rPr>
        <w:t xml:space="preserve"> </w:t>
      </w:r>
      <w:r>
        <w:t>patterns</w:t>
      </w:r>
      <w:r>
        <w:rPr>
          <w:spacing w:val="-14"/>
        </w:rPr>
        <w:t xml:space="preserve"> </w:t>
      </w:r>
      <w:r>
        <w:t>&amp;</w:t>
      </w:r>
      <w:r>
        <w:rPr>
          <w:spacing w:val="-15"/>
        </w:rPr>
        <w:t xml:space="preserve"> </w:t>
      </w:r>
      <w:r>
        <w:t>trends.</w:t>
      </w:r>
      <w:r>
        <w:rPr>
          <w:spacing w:val="-16"/>
        </w:rPr>
        <w:t xml:space="preserve"> </w:t>
      </w:r>
      <w:r>
        <w:t>Moreover,</w:t>
      </w:r>
      <w:r>
        <w:rPr>
          <w:spacing w:val="-16"/>
        </w:rPr>
        <w:t xml:space="preserve"> </w:t>
      </w:r>
      <w:r>
        <w:t>machine</w:t>
      </w:r>
      <w:r>
        <w:rPr>
          <w:spacing w:val="-15"/>
        </w:rPr>
        <w:t xml:space="preserve"> </w:t>
      </w:r>
      <w:r>
        <w:t>learning</w:t>
      </w:r>
      <w:r>
        <w:rPr>
          <w:spacing w:val="-67"/>
        </w:rPr>
        <w:t xml:space="preserve"> </w:t>
      </w:r>
      <w:r>
        <w:t>provides</w:t>
      </w:r>
      <w:r>
        <w:rPr>
          <w:spacing w:val="-12"/>
        </w:rPr>
        <w:t xml:space="preserve"> </w:t>
      </w:r>
      <w:r>
        <w:t>much</w:t>
      </w:r>
      <w:r>
        <w:rPr>
          <w:spacing w:val="-13"/>
        </w:rPr>
        <w:t xml:space="preserve"> </w:t>
      </w:r>
      <w:r>
        <w:t>faster</w:t>
      </w:r>
      <w:r>
        <w:rPr>
          <w:spacing w:val="-16"/>
        </w:rPr>
        <w:t xml:space="preserve"> </w:t>
      </w:r>
      <w:r>
        <w:t>and</w:t>
      </w:r>
      <w:r>
        <w:rPr>
          <w:spacing w:val="-13"/>
        </w:rPr>
        <w:t xml:space="preserve"> </w:t>
      </w:r>
      <w:r>
        <w:t>reliable</w:t>
      </w:r>
      <w:r>
        <w:rPr>
          <w:spacing w:val="-12"/>
        </w:rPr>
        <w:t xml:space="preserve"> </w:t>
      </w:r>
      <w:r>
        <w:t>results.</w:t>
      </w:r>
      <w:r>
        <w:rPr>
          <w:spacing w:val="-16"/>
        </w:rPr>
        <w:t xml:space="preserve"> </w:t>
      </w:r>
      <w:r>
        <w:t>There</w:t>
      </w:r>
      <w:r>
        <w:rPr>
          <w:spacing w:val="-13"/>
        </w:rPr>
        <w:t xml:space="preserve"> </w:t>
      </w:r>
      <w:r>
        <w:t>are</w:t>
      </w:r>
      <w:r>
        <w:rPr>
          <w:spacing w:val="-13"/>
        </w:rPr>
        <w:t xml:space="preserve"> </w:t>
      </w:r>
      <w:r>
        <w:t>other</w:t>
      </w:r>
      <w:r>
        <w:rPr>
          <w:spacing w:val="-15"/>
        </w:rPr>
        <w:t xml:space="preserve"> </w:t>
      </w:r>
      <w:r>
        <w:t>soft</w:t>
      </w:r>
      <w:r>
        <w:rPr>
          <w:spacing w:val="-13"/>
        </w:rPr>
        <w:t xml:space="preserve"> </w:t>
      </w:r>
      <w:r>
        <w:t>computing</w:t>
      </w:r>
      <w:r>
        <w:rPr>
          <w:spacing w:val="-13"/>
        </w:rPr>
        <w:t xml:space="preserve"> </w:t>
      </w:r>
      <w:r>
        <w:t>approaches</w:t>
      </w:r>
      <w:r>
        <w:rPr>
          <w:spacing w:val="-67"/>
        </w:rPr>
        <w:t xml:space="preserve"> </w:t>
      </w:r>
      <w:r>
        <w:t>as well such as Artificial Neural Networks (ANN), Deep Learning, Fuzzy Logic,</w:t>
      </w:r>
      <w:r>
        <w:rPr>
          <w:spacing w:val="1"/>
        </w:rPr>
        <w:t xml:space="preserve"> </w:t>
      </w:r>
      <w:r>
        <w:t>Data Mining, Genetic Algorithm, etc. that can put into effect for predicting heart</w:t>
      </w:r>
      <w:r>
        <w:rPr>
          <w:spacing w:val="1"/>
        </w:rPr>
        <w:t xml:space="preserve"> </w:t>
      </w:r>
      <w:r>
        <w:t>diseases.</w:t>
      </w:r>
    </w:p>
    <w:p>
      <w:pPr>
        <w:pStyle w:val="8"/>
        <w:spacing w:before="1" w:line="276" w:lineRule="auto"/>
        <w:ind w:left="100" w:right="115" w:firstLine="417"/>
        <w:jc w:val="both"/>
      </w:pPr>
      <w:r>
        <w:t>Diabetes</w:t>
      </w:r>
      <w:r>
        <w:rPr>
          <w:spacing w:val="-14"/>
        </w:rPr>
        <w:t xml:space="preserve"> </w:t>
      </w:r>
      <w:r>
        <w:t>is</w:t>
      </w:r>
      <w:r>
        <w:rPr>
          <w:spacing w:val="-10"/>
        </w:rPr>
        <w:t xml:space="preserve"> </w:t>
      </w:r>
      <w:r>
        <w:t>a</w:t>
      </w:r>
      <w:r>
        <w:rPr>
          <w:spacing w:val="-13"/>
        </w:rPr>
        <w:t xml:space="preserve"> </w:t>
      </w:r>
      <w:r>
        <w:t>condition</w:t>
      </w:r>
      <w:r>
        <w:rPr>
          <w:spacing w:val="-13"/>
        </w:rPr>
        <w:t xml:space="preserve"> </w:t>
      </w:r>
      <w:r>
        <w:t>where</w:t>
      </w:r>
      <w:r>
        <w:rPr>
          <w:spacing w:val="-13"/>
        </w:rPr>
        <w:t xml:space="preserve"> </w:t>
      </w:r>
      <w:r>
        <w:t>person’s</w:t>
      </w:r>
      <w:r>
        <w:rPr>
          <w:spacing w:val="-13"/>
        </w:rPr>
        <w:t xml:space="preserve"> </w:t>
      </w:r>
      <w:r>
        <w:t>body</w:t>
      </w:r>
      <w:r>
        <w:rPr>
          <w:spacing w:val="-10"/>
        </w:rPr>
        <w:t xml:space="preserve"> </w:t>
      </w:r>
      <w:r>
        <w:t>is</w:t>
      </w:r>
      <w:r>
        <w:rPr>
          <w:spacing w:val="-13"/>
        </w:rPr>
        <w:t xml:space="preserve"> </w:t>
      </w:r>
      <w:r>
        <w:t>unable</w:t>
      </w:r>
      <w:r>
        <w:rPr>
          <w:spacing w:val="-13"/>
        </w:rPr>
        <w:t xml:space="preserve"> </w:t>
      </w:r>
      <w:r>
        <w:t>to</w:t>
      </w:r>
      <w:r>
        <w:rPr>
          <w:spacing w:val="-10"/>
        </w:rPr>
        <w:t xml:space="preserve"> </w:t>
      </w:r>
      <w:r>
        <w:t>balance</w:t>
      </w:r>
      <w:r>
        <w:rPr>
          <w:spacing w:val="-5"/>
        </w:rPr>
        <w:t xml:space="preserve"> </w:t>
      </w:r>
      <w:r>
        <w:t>glucose-insulin</w:t>
      </w:r>
      <w:r>
        <w:rPr>
          <w:spacing w:val="-68"/>
        </w:rPr>
        <w:t xml:space="preserve"> </w:t>
      </w:r>
      <w:r>
        <w:t>level</w:t>
      </w:r>
      <w:r>
        <w:rPr>
          <w:spacing w:val="1"/>
        </w:rPr>
        <w:t xml:space="preserve"> </w:t>
      </w:r>
      <w:r>
        <w:t>after</w:t>
      </w:r>
      <w:r>
        <w:rPr>
          <w:spacing w:val="1"/>
        </w:rPr>
        <w:t xml:space="preserve"> </w:t>
      </w:r>
      <w:r>
        <w:t>various</w:t>
      </w:r>
      <w:r>
        <w:rPr>
          <w:spacing w:val="1"/>
        </w:rPr>
        <w:t xml:space="preserve"> </w:t>
      </w:r>
      <w:r>
        <w:t>prandial</w:t>
      </w:r>
      <w:r>
        <w:rPr>
          <w:spacing w:val="1"/>
        </w:rPr>
        <w:t xml:space="preserve"> </w:t>
      </w:r>
      <w:r>
        <w:t>modes.</w:t>
      </w:r>
      <w:r>
        <w:rPr>
          <w:spacing w:val="1"/>
        </w:rPr>
        <w:t xml:space="preserve"> </w:t>
      </w:r>
      <w:r>
        <w:t>The</w:t>
      </w:r>
      <w:r>
        <w:rPr>
          <w:spacing w:val="1"/>
        </w:rPr>
        <w:t xml:space="preserve"> </w:t>
      </w:r>
      <w:r>
        <w:t>patients</w:t>
      </w:r>
      <w:r>
        <w:rPr>
          <w:spacing w:val="1"/>
        </w:rPr>
        <w:t xml:space="preserve"> </w:t>
      </w:r>
      <w:r>
        <w:t>of</w:t>
      </w:r>
      <w:r>
        <w:rPr>
          <w:spacing w:val="1"/>
        </w:rPr>
        <w:t xml:space="preserve"> </w:t>
      </w:r>
      <w:r>
        <w:t>diabetes</w:t>
      </w:r>
      <w:r>
        <w:rPr>
          <w:spacing w:val="1"/>
        </w:rPr>
        <w:t xml:space="preserve"> </w:t>
      </w:r>
      <w:r>
        <w:t>have</w:t>
      </w:r>
      <w:r>
        <w:rPr>
          <w:spacing w:val="1"/>
        </w:rPr>
        <w:t xml:space="preserve"> </w:t>
      </w:r>
      <w:r>
        <w:t>increased</w:t>
      </w:r>
      <w:r>
        <w:rPr>
          <w:spacing w:val="1"/>
        </w:rPr>
        <w:t xml:space="preserve"> </w:t>
      </w:r>
      <w:r>
        <w:t>exponentially from past few years due to their unbalanced diet and unhealthy</w:t>
      </w:r>
      <w:r>
        <w:rPr>
          <w:spacing w:val="1"/>
        </w:rPr>
        <w:t xml:space="preserve"> </w:t>
      </w:r>
      <w:r>
        <w:t>lifestyle.</w:t>
      </w:r>
      <w:r>
        <w:rPr>
          <w:spacing w:val="-11"/>
        </w:rPr>
        <w:t xml:space="preserve"> </w:t>
      </w:r>
      <w:r>
        <w:t>There</w:t>
      </w:r>
      <w:r>
        <w:rPr>
          <w:spacing w:val="-7"/>
        </w:rPr>
        <w:t xml:space="preserve"> </w:t>
      </w:r>
      <w:r>
        <w:t>are</w:t>
      </w:r>
      <w:r>
        <w:rPr>
          <w:spacing w:val="-8"/>
        </w:rPr>
        <w:t xml:space="preserve"> </w:t>
      </w:r>
      <w:r>
        <w:t>around</w:t>
      </w:r>
      <w:r>
        <w:rPr>
          <w:spacing w:val="-8"/>
        </w:rPr>
        <w:t xml:space="preserve"> </w:t>
      </w:r>
      <w:r>
        <w:t>463</w:t>
      </w:r>
      <w:r>
        <w:rPr>
          <w:spacing w:val="-7"/>
        </w:rPr>
        <w:t xml:space="preserve"> </w:t>
      </w:r>
      <w:r>
        <w:t>million</w:t>
      </w:r>
      <w:r>
        <w:rPr>
          <w:spacing w:val="-10"/>
        </w:rPr>
        <w:t xml:space="preserve"> </w:t>
      </w:r>
      <w:r>
        <w:t>diabetic</w:t>
      </w:r>
      <w:r>
        <w:rPr>
          <w:spacing w:val="-10"/>
        </w:rPr>
        <w:t xml:space="preserve"> </w:t>
      </w:r>
      <w:r>
        <w:t>people</w:t>
      </w:r>
      <w:r>
        <w:rPr>
          <w:spacing w:val="-9"/>
        </w:rPr>
        <w:t xml:space="preserve"> </w:t>
      </w:r>
      <w:r>
        <w:t>around</w:t>
      </w:r>
      <w:r>
        <w:rPr>
          <w:spacing w:val="-7"/>
        </w:rPr>
        <w:t xml:space="preserve"> </w:t>
      </w:r>
      <w:r>
        <w:t>the</w:t>
      </w:r>
      <w:r>
        <w:rPr>
          <w:spacing w:val="-9"/>
        </w:rPr>
        <w:t xml:space="preserve"> </w:t>
      </w:r>
      <w:r>
        <w:t>world</w:t>
      </w:r>
      <w:r>
        <w:rPr>
          <w:spacing w:val="-7"/>
        </w:rPr>
        <w:t xml:space="preserve"> </w:t>
      </w:r>
      <w:r>
        <w:t>who</w:t>
      </w:r>
      <w:r>
        <w:rPr>
          <w:spacing w:val="-10"/>
        </w:rPr>
        <w:t xml:space="preserve"> </w:t>
      </w:r>
      <w:r>
        <w:t>can</w:t>
      </w:r>
      <w:r>
        <w:rPr>
          <w:spacing w:val="-9"/>
        </w:rPr>
        <w:t xml:space="preserve"> </w:t>
      </w:r>
      <w:r>
        <w:t>be</w:t>
      </w:r>
      <w:r>
        <w:rPr>
          <w:spacing w:val="-68"/>
        </w:rPr>
        <w:t xml:space="preserve"> </w:t>
      </w:r>
      <w:r>
        <w:t>benefited</w:t>
      </w:r>
      <w:r>
        <w:rPr>
          <w:spacing w:val="-7"/>
        </w:rPr>
        <w:t xml:space="preserve"> </w:t>
      </w:r>
      <w:r>
        <w:t>by</w:t>
      </w:r>
      <w:r>
        <w:rPr>
          <w:spacing w:val="-6"/>
        </w:rPr>
        <w:t xml:space="preserve"> </w:t>
      </w:r>
      <w:r>
        <w:t>smart</w:t>
      </w:r>
      <w:r>
        <w:rPr>
          <w:spacing w:val="-7"/>
        </w:rPr>
        <w:t xml:space="preserve"> </w:t>
      </w:r>
      <w:r>
        <w:t>healthcare</w:t>
      </w:r>
      <w:r>
        <w:rPr>
          <w:spacing w:val="-6"/>
        </w:rPr>
        <w:t xml:space="preserve"> </w:t>
      </w:r>
      <w:r>
        <w:t>technologies</w:t>
      </w:r>
      <w:r>
        <w:rPr>
          <w:spacing w:val="-7"/>
        </w:rPr>
        <w:t xml:space="preserve"> </w:t>
      </w:r>
      <w:r>
        <w:t>to</w:t>
      </w:r>
      <w:r>
        <w:rPr>
          <w:spacing w:val="-6"/>
        </w:rPr>
        <w:t xml:space="preserve"> </w:t>
      </w:r>
      <w:r>
        <w:t>improve</w:t>
      </w:r>
      <w:r>
        <w:rPr>
          <w:spacing w:val="-6"/>
        </w:rPr>
        <w:t xml:space="preserve"> </w:t>
      </w:r>
      <w:r>
        <w:t>their</w:t>
      </w:r>
      <w:r>
        <w:rPr>
          <w:spacing w:val="-7"/>
        </w:rPr>
        <w:t xml:space="preserve"> </w:t>
      </w:r>
      <w:r>
        <w:t>quality</w:t>
      </w:r>
      <w:r>
        <w:rPr>
          <w:spacing w:val="-6"/>
        </w:rPr>
        <w:t xml:space="preserve"> </w:t>
      </w:r>
      <w:r>
        <w:t>of</w:t>
      </w:r>
      <w:r>
        <w:rPr>
          <w:spacing w:val="-7"/>
        </w:rPr>
        <w:t xml:space="preserve"> </w:t>
      </w:r>
      <w:r>
        <w:t>life.</w:t>
      </w:r>
      <w:r>
        <w:rPr>
          <w:spacing w:val="-7"/>
        </w:rPr>
        <w:t xml:space="preserve"> </w:t>
      </w:r>
      <w:r>
        <w:t>Diabetes</w:t>
      </w:r>
      <w:r>
        <w:rPr>
          <w:spacing w:val="-67"/>
        </w:rPr>
        <w:t xml:space="preserve"> </w:t>
      </w:r>
      <w:r>
        <w:rPr>
          <w:spacing w:val="-1"/>
        </w:rPr>
        <w:t>may</w:t>
      </w:r>
      <w:r>
        <w:rPr>
          <w:spacing w:val="-17"/>
        </w:rPr>
        <w:t xml:space="preserve"> </w:t>
      </w:r>
      <w:r>
        <w:rPr>
          <w:spacing w:val="-1"/>
        </w:rPr>
        <w:t>lead</w:t>
      </w:r>
      <w:r>
        <w:rPr>
          <w:spacing w:val="-14"/>
        </w:rPr>
        <w:t xml:space="preserve"> </w:t>
      </w:r>
      <w:r>
        <w:rPr>
          <w:spacing w:val="-1"/>
        </w:rPr>
        <w:t>to</w:t>
      </w:r>
      <w:r>
        <w:rPr>
          <w:spacing w:val="-13"/>
        </w:rPr>
        <w:t xml:space="preserve"> </w:t>
      </w:r>
      <w:r>
        <w:rPr>
          <w:spacing w:val="-1"/>
        </w:rPr>
        <w:t>heart</w:t>
      </w:r>
      <w:r>
        <w:rPr>
          <w:spacing w:val="-17"/>
        </w:rPr>
        <w:t xml:space="preserve"> </w:t>
      </w:r>
      <w:r>
        <w:rPr>
          <w:spacing w:val="-1"/>
        </w:rPr>
        <w:t>disease,</w:t>
      </w:r>
      <w:r>
        <w:rPr>
          <w:spacing w:val="-16"/>
        </w:rPr>
        <w:t xml:space="preserve"> </w:t>
      </w:r>
      <w:r>
        <w:rPr>
          <w:spacing w:val="-1"/>
        </w:rPr>
        <w:t>kidney</w:t>
      </w:r>
      <w:r>
        <w:rPr>
          <w:spacing w:val="-16"/>
        </w:rPr>
        <w:t xml:space="preserve"> </w:t>
      </w:r>
      <w:r>
        <w:rPr>
          <w:spacing w:val="-1"/>
        </w:rPr>
        <w:t>infection,</w:t>
      </w:r>
      <w:r>
        <w:rPr>
          <w:spacing w:val="-18"/>
        </w:rPr>
        <w:t xml:space="preserve"> </w:t>
      </w:r>
      <w:r>
        <w:t>blindness</w:t>
      </w:r>
      <w:r>
        <w:rPr>
          <w:spacing w:val="-13"/>
        </w:rPr>
        <w:t xml:space="preserve"> </w:t>
      </w:r>
      <w:r>
        <w:t>and</w:t>
      </w:r>
      <w:r>
        <w:rPr>
          <w:spacing w:val="-14"/>
        </w:rPr>
        <w:t xml:space="preserve"> </w:t>
      </w:r>
      <w:r>
        <w:t>nerve</w:t>
      </w:r>
      <w:r>
        <w:rPr>
          <w:spacing w:val="-18"/>
        </w:rPr>
        <w:t xml:space="preserve"> </w:t>
      </w:r>
      <w:r>
        <w:t>damages.</w:t>
      </w:r>
      <w:r>
        <w:rPr>
          <w:spacing w:val="-15"/>
        </w:rPr>
        <w:t xml:space="preserve"> </w:t>
      </w:r>
      <w:r>
        <w:t>It</w:t>
      </w:r>
      <w:r>
        <w:rPr>
          <w:spacing w:val="-14"/>
        </w:rPr>
        <w:t xml:space="preserve"> </w:t>
      </w:r>
      <w:r>
        <w:t>has</w:t>
      </w:r>
      <w:r>
        <w:rPr>
          <w:spacing w:val="-13"/>
        </w:rPr>
        <w:t xml:space="preserve"> </w:t>
      </w:r>
      <w:r>
        <w:t>been</w:t>
      </w:r>
      <w:r>
        <w:rPr>
          <w:spacing w:val="-68"/>
        </w:rPr>
        <w:t xml:space="preserve"> </w:t>
      </w:r>
      <w:r>
        <w:t>observed that</w:t>
      </w:r>
      <w:r>
        <w:rPr>
          <w:spacing w:val="-1"/>
        </w:rPr>
        <w:t xml:space="preserve"> </w:t>
      </w:r>
      <w:r>
        <w:t>severe</w:t>
      </w:r>
      <w:r>
        <w:rPr>
          <w:spacing w:val="-2"/>
        </w:rPr>
        <w:t xml:space="preserve"> </w:t>
      </w:r>
      <w:r>
        <w:t>acute respiratory syndrome</w:t>
      </w:r>
      <w:r>
        <w:rPr>
          <w:spacing w:val="-1"/>
        </w:rPr>
        <w:t xml:space="preserve"> </w:t>
      </w:r>
      <w:r>
        <w:t>corona virus</w:t>
      </w:r>
      <w:r>
        <w:rPr>
          <w:spacing w:val="-1"/>
        </w:rPr>
        <w:t xml:space="preserve"> </w:t>
      </w:r>
      <w:r>
        <w:t>2</w:t>
      </w:r>
      <w:r>
        <w:rPr>
          <w:spacing w:val="-3"/>
        </w:rPr>
        <w:t xml:space="preserve"> </w:t>
      </w:r>
      <w:r>
        <w:t>(SARS-CoV-2) has</w:t>
      </w:r>
    </w:p>
    <w:p>
      <w:pPr>
        <w:spacing w:after="0" w:line="276" w:lineRule="auto"/>
        <w:jc w:val="both"/>
        <w:sectPr>
          <w:footerReference r:id="rId5" w:type="default"/>
          <w:pgSz w:w="12240" w:h="15840"/>
          <w:pgMar w:top="1500" w:right="1320" w:bottom="1240" w:left="1340" w:header="0" w:footer="1056" w:gutter="0"/>
          <w:pgNumType w:start="2"/>
          <w:cols w:space="720" w:num="1"/>
        </w:sectPr>
      </w:pPr>
    </w:p>
    <w:p>
      <w:pPr>
        <w:pStyle w:val="8"/>
        <w:spacing w:before="60" w:line="276" w:lineRule="auto"/>
        <w:ind w:left="100" w:right="115"/>
        <w:jc w:val="both"/>
      </w:pPr>
      <w:r>
        <w:t>infected the diabetic patients largely among the others. People with diabetes were</w:t>
      </w:r>
      <w:r>
        <w:rPr>
          <w:spacing w:val="1"/>
        </w:rPr>
        <w:t xml:space="preserve"> </w:t>
      </w:r>
      <w:r>
        <w:t>also more susceptible to previous pandemic known as Middle East respiratory</w:t>
      </w:r>
      <w:r>
        <w:rPr>
          <w:spacing w:val="1"/>
        </w:rPr>
        <w:t xml:space="preserve"> </w:t>
      </w:r>
      <w:r>
        <w:t>syndrome (MERS) and severe Acute Respiratory Syndrome (SARS) type of corona</w:t>
      </w:r>
      <w:r>
        <w:rPr>
          <w:spacing w:val="-68"/>
        </w:rPr>
        <w:t xml:space="preserve"> </w:t>
      </w:r>
      <w:r>
        <w:t>virus along with H1N1 type of severe influenza during 2009 . SARS-CoV-2 has</w:t>
      </w:r>
      <w:r>
        <w:rPr>
          <w:spacing w:val="1"/>
        </w:rPr>
        <w:t xml:space="preserve"> </w:t>
      </w:r>
      <w:r>
        <w:t>affected</w:t>
      </w:r>
      <w:r>
        <w:rPr>
          <w:spacing w:val="-5"/>
        </w:rPr>
        <w:t xml:space="preserve"> </w:t>
      </w:r>
      <w:r>
        <w:t>mainly</w:t>
      </w:r>
      <w:r>
        <w:rPr>
          <w:spacing w:val="-3"/>
        </w:rPr>
        <w:t xml:space="preserve"> </w:t>
      </w:r>
      <w:r>
        <w:t>to</w:t>
      </w:r>
      <w:r>
        <w:rPr>
          <w:spacing w:val="-7"/>
        </w:rPr>
        <w:t xml:space="preserve"> </w:t>
      </w:r>
      <w:r>
        <w:t>old-age</w:t>
      </w:r>
      <w:r>
        <w:rPr>
          <w:spacing w:val="-6"/>
        </w:rPr>
        <w:t xml:space="preserve"> </w:t>
      </w:r>
      <w:r>
        <w:t>people</w:t>
      </w:r>
      <w:r>
        <w:rPr>
          <w:spacing w:val="-7"/>
        </w:rPr>
        <w:t xml:space="preserve"> </w:t>
      </w:r>
      <w:r>
        <w:t>and</w:t>
      </w:r>
      <w:r>
        <w:rPr>
          <w:spacing w:val="-6"/>
        </w:rPr>
        <w:t xml:space="preserve"> </w:t>
      </w:r>
      <w:r>
        <w:t>persons</w:t>
      </w:r>
      <w:r>
        <w:rPr>
          <w:spacing w:val="-7"/>
        </w:rPr>
        <w:t xml:space="preserve"> </w:t>
      </w:r>
      <w:r>
        <w:t>having</w:t>
      </w:r>
      <w:r>
        <w:rPr>
          <w:spacing w:val="-3"/>
        </w:rPr>
        <w:t xml:space="preserve"> </w:t>
      </w:r>
      <w:r>
        <w:t>underneath</w:t>
      </w:r>
      <w:r>
        <w:rPr>
          <w:spacing w:val="-6"/>
        </w:rPr>
        <w:t xml:space="preserve"> </w:t>
      </w:r>
      <w:r>
        <w:t>health</w:t>
      </w:r>
      <w:r>
        <w:rPr>
          <w:spacing w:val="-3"/>
        </w:rPr>
        <w:t xml:space="preserve"> </w:t>
      </w:r>
      <w:r>
        <w:t>conditions.</w:t>
      </w:r>
      <w:r>
        <w:rPr>
          <w:spacing w:val="-68"/>
        </w:rPr>
        <w:t xml:space="preserve"> </w:t>
      </w:r>
      <w:r>
        <w:t>The various case studies reported diabetes as the major pre-existing comorbidity</w:t>
      </w:r>
      <w:r>
        <w:rPr>
          <w:spacing w:val="1"/>
        </w:rPr>
        <w:t xml:space="preserve"> </w:t>
      </w:r>
      <w:r>
        <w:t>among COVID-19 patients. The challenges for diabetes patient to control their the</w:t>
      </w:r>
      <w:r>
        <w:rPr>
          <w:spacing w:val="1"/>
        </w:rPr>
        <w:t xml:space="preserve"> </w:t>
      </w:r>
      <w:r>
        <w:t>blood</w:t>
      </w:r>
      <w:r>
        <w:rPr>
          <w:spacing w:val="-4"/>
        </w:rPr>
        <w:t xml:space="preserve"> </w:t>
      </w:r>
      <w:r>
        <w:t>glucose levels</w:t>
      </w:r>
      <w:r>
        <w:rPr>
          <w:spacing w:val="-4"/>
        </w:rPr>
        <w:t xml:space="preserve"> </w:t>
      </w:r>
      <w:r>
        <w:t>after</w:t>
      </w:r>
      <w:r>
        <w:rPr>
          <w:spacing w:val="-3"/>
        </w:rPr>
        <w:t xml:space="preserve"> </w:t>
      </w:r>
      <w:r>
        <w:t>the</w:t>
      </w:r>
      <w:r>
        <w:rPr>
          <w:spacing w:val="-1"/>
        </w:rPr>
        <w:t xml:space="preserve"> </w:t>
      </w:r>
      <w:r>
        <w:t>infection</w:t>
      </w:r>
      <w:r>
        <w:rPr>
          <w:spacing w:val="1"/>
        </w:rPr>
        <w:t xml:space="preserve"> </w:t>
      </w:r>
      <w:r>
        <w:t>due</w:t>
      </w:r>
      <w:r>
        <w:rPr>
          <w:spacing w:val="-1"/>
        </w:rPr>
        <w:t xml:space="preserve"> </w:t>
      </w:r>
      <w:r>
        <w:t>to</w:t>
      </w:r>
      <w:r>
        <w:rPr>
          <w:spacing w:val="1"/>
        </w:rPr>
        <w:t xml:space="preserve"> </w:t>
      </w:r>
      <w:r>
        <w:t>following:</w:t>
      </w:r>
    </w:p>
    <w:p>
      <w:pPr>
        <w:pStyle w:val="10"/>
        <w:numPr>
          <w:ilvl w:val="0"/>
          <w:numId w:val="3"/>
        </w:numPr>
        <w:tabs>
          <w:tab w:val="left" w:pos="408"/>
        </w:tabs>
        <w:spacing w:before="0" w:after="0" w:line="276" w:lineRule="auto"/>
        <w:ind w:left="100" w:right="125" w:firstLine="0"/>
        <w:jc w:val="both"/>
        <w:rPr>
          <w:sz w:val="28"/>
        </w:rPr>
      </w:pPr>
      <w:r>
        <w:rPr>
          <w:sz w:val="28"/>
        </w:rPr>
        <w:t>The fluctuation of blood sugar affects the immunity of person which expose him</w:t>
      </w:r>
      <w:r>
        <w:rPr>
          <w:spacing w:val="-67"/>
          <w:sz w:val="28"/>
        </w:rPr>
        <w:t xml:space="preserve"> </w:t>
      </w:r>
      <w:r>
        <w:rPr>
          <w:sz w:val="28"/>
        </w:rPr>
        <w:t>against COVID-19 and unbalanced glycemic profile may lead to longer time of</w:t>
      </w:r>
      <w:r>
        <w:rPr>
          <w:spacing w:val="1"/>
          <w:sz w:val="28"/>
        </w:rPr>
        <w:t xml:space="preserve"> </w:t>
      </w:r>
      <w:r>
        <w:rPr>
          <w:sz w:val="28"/>
        </w:rPr>
        <w:t>recovery for the patient.</w:t>
      </w:r>
    </w:p>
    <w:p>
      <w:pPr>
        <w:pStyle w:val="10"/>
        <w:numPr>
          <w:ilvl w:val="0"/>
          <w:numId w:val="3"/>
        </w:numPr>
        <w:tabs>
          <w:tab w:val="left" w:pos="406"/>
        </w:tabs>
        <w:spacing w:before="1" w:after="0" w:line="240" w:lineRule="auto"/>
        <w:ind w:left="405" w:right="0" w:hanging="306"/>
        <w:jc w:val="both"/>
        <w:rPr>
          <w:sz w:val="28"/>
        </w:rPr>
      </w:pPr>
      <w:r>
        <w:rPr>
          <w:sz w:val="28"/>
        </w:rPr>
        <w:t>The</w:t>
      </w:r>
      <w:r>
        <w:rPr>
          <w:spacing w:val="-5"/>
          <w:sz w:val="28"/>
        </w:rPr>
        <w:t xml:space="preserve"> </w:t>
      </w:r>
      <w:r>
        <w:rPr>
          <w:sz w:val="28"/>
        </w:rPr>
        <w:t>high</w:t>
      </w:r>
      <w:r>
        <w:rPr>
          <w:spacing w:val="-1"/>
          <w:sz w:val="28"/>
        </w:rPr>
        <w:t xml:space="preserve"> </w:t>
      </w:r>
      <w:r>
        <w:rPr>
          <w:sz w:val="28"/>
        </w:rPr>
        <w:t>blood glucose</w:t>
      </w:r>
      <w:r>
        <w:rPr>
          <w:spacing w:val="-2"/>
          <w:sz w:val="28"/>
        </w:rPr>
        <w:t xml:space="preserve"> </w:t>
      </w:r>
      <w:r>
        <w:rPr>
          <w:sz w:val="28"/>
        </w:rPr>
        <w:t>allows the</w:t>
      </w:r>
      <w:r>
        <w:rPr>
          <w:spacing w:val="-5"/>
          <w:sz w:val="28"/>
        </w:rPr>
        <w:t xml:space="preserve"> </w:t>
      </w:r>
      <w:r>
        <w:rPr>
          <w:sz w:val="28"/>
        </w:rPr>
        <w:t>virus to</w:t>
      </w:r>
      <w:r>
        <w:rPr>
          <w:spacing w:val="-4"/>
          <w:sz w:val="28"/>
        </w:rPr>
        <w:t xml:space="preserve"> </w:t>
      </w:r>
      <w:r>
        <w:rPr>
          <w:sz w:val="28"/>
        </w:rPr>
        <w:t>infect</w:t>
      </w:r>
      <w:r>
        <w:rPr>
          <w:spacing w:val="-3"/>
          <w:sz w:val="28"/>
        </w:rPr>
        <w:t xml:space="preserve"> </w:t>
      </w:r>
      <w:r>
        <w:rPr>
          <w:sz w:val="28"/>
        </w:rPr>
        <w:t>the</w:t>
      </w:r>
      <w:r>
        <w:rPr>
          <w:spacing w:val="-2"/>
          <w:sz w:val="28"/>
        </w:rPr>
        <w:t xml:space="preserve"> </w:t>
      </w:r>
      <w:r>
        <w:rPr>
          <w:sz w:val="28"/>
        </w:rPr>
        <w:t>human</w:t>
      </w:r>
      <w:r>
        <w:rPr>
          <w:spacing w:val="-4"/>
          <w:sz w:val="28"/>
        </w:rPr>
        <w:t xml:space="preserve"> </w:t>
      </w:r>
      <w:r>
        <w:rPr>
          <w:sz w:val="28"/>
        </w:rPr>
        <w:t>body</w:t>
      </w:r>
      <w:r>
        <w:rPr>
          <w:spacing w:val="-1"/>
          <w:sz w:val="28"/>
        </w:rPr>
        <w:t xml:space="preserve"> </w:t>
      </w:r>
      <w:r>
        <w:rPr>
          <w:sz w:val="28"/>
        </w:rPr>
        <w:t>easily.</w:t>
      </w:r>
    </w:p>
    <w:p>
      <w:pPr>
        <w:pStyle w:val="8"/>
        <w:rPr>
          <w:sz w:val="30"/>
        </w:rPr>
      </w:pPr>
    </w:p>
    <w:p>
      <w:pPr>
        <w:pStyle w:val="8"/>
        <w:spacing w:before="5"/>
        <w:rPr>
          <w:sz w:val="38"/>
        </w:rPr>
      </w:pPr>
    </w:p>
    <w:p>
      <w:pPr>
        <w:pStyle w:val="4"/>
        <w:numPr>
          <w:ilvl w:val="1"/>
          <w:numId w:val="2"/>
        </w:numPr>
        <w:tabs>
          <w:tab w:val="left" w:pos="679"/>
        </w:tabs>
        <w:spacing w:before="1" w:after="0" w:line="240" w:lineRule="auto"/>
        <w:ind w:left="678" w:right="0" w:hanging="579"/>
        <w:jc w:val="both"/>
      </w:pPr>
      <w:r>
        <w:t>Problem Definition</w:t>
      </w:r>
    </w:p>
    <w:p>
      <w:pPr>
        <w:pStyle w:val="8"/>
        <w:spacing w:before="9"/>
        <w:rPr>
          <w:b/>
          <w:sz w:val="41"/>
        </w:rPr>
      </w:pPr>
    </w:p>
    <w:p>
      <w:pPr>
        <w:pStyle w:val="8"/>
        <w:ind w:left="100" w:right="40"/>
      </w:pPr>
      <w:r>
        <w:rPr>
          <w:spacing w:val="-1"/>
        </w:rPr>
        <w:t>Cardiovascular</w:t>
      </w:r>
      <w:r>
        <w:rPr>
          <w:spacing w:val="-14"/>
        </w:rPr>
        <w:t xml:space="preserve"> </w:t>
      </w:r>
      <w:r>
        <w:rPr>
          <w:spacing w:val="-1"/>
        </w:rPr>
        <w:t>and</w:t>
      </w:r>
      <w:r>
        <w:rPr>
          <w:spacing w:val="-13"/>
        </w:rPr>
        <w:t xml:space="preserve"> </w:t>
      </w:r>
      <w:r>
        <w:rPr>
          <w:spacing w:val="-1"/>
        </w:rPr>
        <w:t>Diabetes</w:t>
      </w:r>
      <w:r>
        <w:rPr>
          <w:spacing w:val="-12"/>
        </w:rPr>
        <w:t xml:space="preserve"> </w:t>
      </w:r>
      <w:r>
        <w:rPr>
          <w:spacing w:val="-1"/>
        </w:rPr>
        <w:t>disease</w:t>
      </w:r>
      <w:r>
        <w:rPr>
          <w:spacing w:val="-14"/>
        </w:rPr>
        <w:t xml:space="preserve"> </w:t>
      </w:r>
      <w:r>
        <w:rPr>
          <w:spacing w:val="-1"/>
        </w:rPr>
        <w:t>is</w:t>
      </w:r>
      <w:r>
        <w:rPr>
          <w:spacing w:val="-13"/>
        </w:rPr>
        <w:t xml:space="preserve"> </w:t>
      </w:r>
      <w:r>
        <w:rPr>
          <w:spacing w:val="-1"/>
        </w:rPr>
        <w:t>considered</w:t>
      </w:r>
      <w:r>
        <w:rPr>
          <w:spacing w:val="-14"/>
        </w:rPr>
        <w:t xml:space="preserve"> </w:t>
      </w:r>
      <w:r>
        <w:t>as</w:t>
      </w:r>
      <w:r>
        <w:rPr>
          <w:spacing w:val="-13"/>
        </w:rPr>
        <w:t xml:space="preserve"> </w:t>
      </w:r>
      <w:r>
        <w:t>one</w:t>
      </w:r>
      <w:r>
        <w:rPr>
          <w:spacing w:val="-15"/>
        </w:rPr>
        <w:t xml:space="preserve"> </w:t>
      </w:r>
      <w:r>
        <w:t>of</w:t>
      </w:r>
      <w:r>
        <w:rPr>
          <w:spacing w:val="-17"/>
        </w:rPr>
        <w:t xml:space="preserve"> </w:t>
      </w:r>
      <w:r>
        <w:t>the</w:t>
      </w:r>
      <w:r>
        <w:rPr>
          <w:spacing w:val="-15"/>
        </w:rPr>
        <w:t xml:space="preserve"> </w:t>
      </w:r>
      <w:r>
        <w:t>main</w:t>
      </w:r>
      <w:r>
        <w:rPr>
          <w:spacing w:val="-13"/>
        </w:rPr>
        <w:t xml:space="preserve"> </w:t>
      </w:r>
      <w:r>
        <w:t>causes</w:t>
      </w:r>
      <w:r>
        <w:rPr>
          <w:spacing w:val="-13"/>
        </w:rPr>
        <w:t xml:space="preserve"> </w:t>
      </w:r>
      <w:r>
        <w:t>of</w:t>
      </w:r>
      <w:r>
        <w:rPr>
          <w:spacing w:val="-15"/>
        </w:rPr>
        <w:t xml:space="preserve"> </w:t>
      </w:r>
      <w:r>
        <w:t>death</w:t>
      </w:r>
      <w:r>
        <w:rPr>
          <w:spacing w:val="-67"/>
        </w:rPr>
        <w:t xml:space="preserve"> </w:t>
      </w:r>
      <w:r>
        <w:t>around</w:t>
      </w:r>
      <w:r>
        <w:rPr>
          <w:spacing w:val="6"/>
        </w:rPr>
        <w:t xml:space="preserve"> </w:t>
      </w:r>
      <w:r>
        <w:t>the</w:t>
      </w:r>
      <w:r>
        <w:rPr>
          <w:spacing w:val="6"/>
        </w:rPr>
        <w:t xml:space="preserve"> </w:t>
      </w:r>
      <w:r>
        <w:t>globe.</w:t>
      </w:r>
      <w:r>
        <w:rPr>
          <w:spacing w:val="6"/>
        </w:rPr>
        <w:t xml:space="preserve"> </w:t>
      </w:r>
      <w:r>
        <w:t>It</w:t>
      </w:r>
      <w:r>
        <w:rPr>
          <w:spacing w:val="7"/>
        </w:rPr>
        <w:t xml:space="preserve"> </w:t>
      </w:r>
      <w:r>
        <w:t>is</w:t>
      </w:r>
      <w:r>
        <w:rPr>
          <w:spacing w:val="7"/>
        </w:rPr>
        <w:t xml:space="preserve"> </w:t>
      </w:r>
      <w:r>
        <w:t>very</w:t>
      </w:r>
      <w:r>
        <w:rPr>
          <w:spacing w:val="7"/>
        </w:rPr>
        <w:t xml:space="preserve"> </w:t>
      </w:r>
      <w:r>
        <w:t>difficult</w:t>
      </w:r>
      <w:r>
        <w:rPr>
          <w:spacing w:val="7"/>
        </w:rPr>
        <w:t xml:space="preserve"> </w:t>
      </w:r>
      <w:r>
        <w:t>to</w:t>
      </w:r>
      <w:r>
        <w:rPr>
          <w:spacing w:val="7"/>
        </w:rPr>
        <w:t xml:space="preserve"> </w:t>
      </w:r>
      <w:r>
        <w:t>be</w:t>
      </w:r>
      <w:r>
        <w:rPr>
          <w:spacing w:val="4"/>
        </w:rPr>
        <w:t xml:space="preserve"> </w:t>
      </w:r>
      <w:r>
        <w:t>predicted</w:t>
      </w:r>
      <w:r>
        <w:rPr>
          <w:spacing w:val="7"/>
        </w:rPr>
        <w:t xml:space="preserve"> </w:t>
      </w:r>
      <w:r>
        <w:t>by</w:t>
      </w:r>
      <w:r>
        <w:rPr>
          <w:spacing w:val="7"/>
        </w:rPr>
        <w:t xml:space="preserve"> </w:t>
      </w:r>
      <w:r>
        <w:t>the</w:t>
      </w:r>
      <w:r>
        <w:rPr>
          <w:spacing w:val="6"/>
        </w:rPr>
        <w:t xml:space="preserve"> </w:t>
      </w:r>
      <w:r>
        <w:t>medical</w:t>
      </w:r>
      <w:r>
        <w:rPr>
          <w:spacing w:val="6"/>
        </w:rPr>
        <w:t xml:space="preserve"> </w:t>
      </w:r>
      <w:r>
        <w:t>practitioners</w:t>
      </w:r>
      <w:r>
        <w:rPr>
          <w:spacing w:val="7"/>
        </w:rPr>
        <w:t xml:space="preserve"> </w:t>
      </w:r>
      <w:r>
        <w:t>as</w:t>
      </w:r>
      <w:r>
        <w:rPr>
          <w:spacing w:val="-67"/>
        </w:rPr>
        <w:t xml:space="preserve"> </w:t>
      </w:r>
      <w:r>
        <w:t>it is a complex task which requires expertise and a lot of experience for prediction.</w:t>
      </w:r>
      <w:r>
        <w:rPr>
          <w:spacing w:val="1"/>
        </w:rPr>
        <w:t xml:space="preserve"> </w:t>
      </w:r>
      <w:r>
        <w:t>An</w:t>
      </w:r>
      <w:r>
        <w:rPr>
          <w:spacing w:val="14"/>
        </w:rPr>
        <w:t xml:space="preserve"> </w:t>
      </w:r>
      <w:r>
        <w:t>automated</w:t>
      </w:r>
      <w:r>
        <w:rPr>
          <w:spacing w:val="16"/>
        </w:rPr>
        <w:t xml:space="preserve"> </w:t>
      </w:r>
      <w:r>
        <w:t>system</w:t>
      </w:r>
      <w:r>
        <w:rPr>
          <w:spacing w:val="15"/>
        </w:rPr>
        <w:t xml:space="preserve"> </w:t>
      </w:r>
      <w:r>
        <w:t>in</w:t>
      </w:r>
      <w:r>
        <w:rPr>
          <w:spacing w:val="17"/>
        </w:rPr>
        <w:t xml:space="preserve"> </w:t>
      </w:r>
      <w:r>
        <w:t>medical</w:t>
      </w:r>
      <w:r>
        <w:rPr>
          <w:spacing w:val="14"/>
        </w:rPr>
        <w:t xml:space="preserve"> </w:t>
      </w:r>
      <w:r>
        <w:t>diagnosis</w:t>
      </w:r>
      <w:r>
        <w:rPr>
          <w:spacing w:val="14"/>
        </w:rPr>
        <w:t xml:space="preserve"> </w:t>
      </w:r>
      <w:r>
        <w:t>would</w:t>
      </w:r>
      <w:r>
        <w:rPr>
          <w:spacing w:val="14"/>
        </w:rPr>
        <w:t xml:space="preserve"> </w:t>
      </w:r>
      <w:r>
        <w:t>increase</w:t>
      </w:r>
      <w:r>
        <w:rPr>
          <w:spacing w:val="14"/>
        </w:rPr>
        <w:t xml:space="preserve"> </w:t>
      </w:r>
      <w:r>
        <w:t>medical</w:t>
      </w:r>
      <w:r>
        <w:rPr>
          <w:spacing w:val="14"/>
        </w:rPr>
        <w:t xml:space="preserve"> </w:t>
      </w:r>
      <w:r>
        <w:t>efficiency</w:t>
      </w:r>
      <w:r>
        <w:rPr>
          <w:spacing w:val="14"/>
        </w:rPr>
        <w:t xml:space="preserve"> </w:t>
      </w:r>
      <w:r>
        <w:t>and</w:t>
      </w:r>
    </w:p>
    <w:p>
      <w:pPr>
        <w:pStyle w:val="8"/>
        <w:spacing w:before="47" w:line="276" w:lineRule="auto"/>
        <w:ind w:left="100" w:right="116"/>
        <w:jc w:val="both"/>
      </w:pPr>
      <w:r>
        <w:t>would also help in reducing costs. We will design a system that can efficiently</w:t>
      </w:r>
      <w:r>
        <w:rPr>
          <w:spacing w:val="1"/>
        </w:rPr>
        <w:t xml:space="preserve"> </w:t>
      </w:r>
      <w:r>
        <w:t>discover</w:t>
      </w:r>
      <w:r>
        <w:rPr>
          <w:spacing w:val="-11"/>
        </w:rPr>
        <w:t xml:space="preserve"> </w:t>
      </w:r>
      <w:r>
        <w:t>the</w:t>
      </w:r>
      <w:r>
        <w:rPr>
          <w:spacing w:val="-12"/>
        </w:rPr>
        <w:t xml:space="preserve"> </w:t>
      </w:r>
      <w:r>
        <w:t>rules</w:t>
      </w:r>
      <w:r>
        <w:rPr>
          <w:spacing w:val="-9"/>
        </w:rPr>
        <w:t xml:space="preserve"> </w:t>
      </w:r>
      <w:r>
        <w:t>to</w:t>
      </w:r>
      <w:r>
        <w:rPr>
          <w:spacing w:val="-12"/>
        </w:rPr>
        <w:t xml:space="preserve"> </w:t>
      </w:r>
      <w:r>
        <w:t>predict</w:t>
      </w:r>
      <w:r>
        <w:rPr>
          <w:spacing w:val="-11"/>
        </w:rPr>
        <w:t xml:space="preserve"> </w:t>
      </w:r>
      <w:r>
        <w:t>heart</w:t>
      </w:r>
      <w:r>
        <w:rPr>
          <w:spacing w:val="-8"/>
        </w:rPr>
        <w:t xml:space="preserve"> </w:t>
      </w:r>
      <w:r>
        <w:t>and</w:t>
      </w:r>
      <w:r>
        <w:rPr>
          <w:spacing w:val="-12"/>
        </w:rPr>
        <w:t xml:space="preserve"> </w:t>
      </w:r>
      <w:r>
        <w:t>diabetes</w:t>
      </w:r>
      <w:r>
        <w:rPr>
          <w:spacing w:val="-10"/>
        </w:rPr>
        <w:t xml:space="preserve"> </w:t>
      </w:r>
      <w:r>
        <w:t>disease</w:t>
      </w:r>
      <w:r>
        <w:rPr>
          <w:spacing w:val="-11"/>
        </w:rPr>
        <w:t xml:space="preserve"> </w:t>
      </w:r>
      <w:r>
        <w:t>in</w:t>
      </w:r>
      <w:r>
        <w:rPr>
          <w:spacing w:val="-12"/>
        </w:rPr>
        <w:t xml:space="preserve"> </w:t>
      </w:r>
      <w:r>
        <w:t>patients</w:t>
      </w:r>
      <w:r>
        <w:rPr>
          <w:spacing w:val="-11"/>
        </w:rPr>
        <w:t xml:space="preserve"> </w:t>
      </w:r>
      <w:r>
        <w:t>based</w:t>
      </w:r>
      <w:r>
        <w:rPr>
          <w:spacing w:val="-11"/>
        </w:rPr>
        <w:t xml:space="preserve"> </w:t>
      </w:r>
      <w:r>
        <w:t>on</w:t>
      </w:r>
      <w:r>
        <w:rPr>
          <w:spacing w:val="-12"/>
        </w:rPr>
        <w:t xml:space="preserve"> </w:t>
      </w:r>
      <w:r>
        <w:t>the</w:t>
      </w:r>
      <w:r>
        <w:rPr>
          <w:spacing w:val="-12"/>
        </w:rPr>
        <w:t xml:space="preserve"> </w:t>
      </w:r>
      <w:r>
        <w:t>given</w:t>
      </w:r>
      <w:r>
        <w:rPr>
          <w:spacing w:val="-67"/>
        </w:rPr>
        <w:t xml:space="preserve"> </w:t>
      </w:r>
      <w:r>
        <w:t>parameters about their health. The goal is to find the hidden patterns by employing</w:t>
      </w:r>
      <w:r>
        <w:rPr>
          <w:spacing w:val="1"/>
        </w:rPr>
        <w:t xml:space="preserve"> </w:t>
      </w:r>
      <w:r>
        <w:t>machine learning algorithms, which are quick and reliable enough to predict the</w:t>
      </w:r>
      <w:r>
        <w:rPr>
          <w:spacing w:val="1"/>
        </w:rPr>
        <w:t xml:space="preserve"> </w:t>
      </w:r>
      <w:r>
        <w:t>Covid-19</w:t>
      </w:r>
      <w:r>
        <w:rPr>
          <w:spacing w:val="-10"/>
        </w:rPr>
        <w:t xml:space="preserve"> </w:t>
      </w:r>
      <w:r>
        <w:t>by</w:t>
      </w:r>
      <w:r>
        <w:rPr>
          <w:spacing w:val="-9"/>
        </w:rPr>
        <w:t xml:space="preserve"> </w:t>
      </w:r>
      <w:r>
        <w:t>finding</w:t>
      </w:r>
      <w:r>
        <w:rPr>
          <w:spacing w:val="-9"/>
        </w:rPr>
        <w:t xml:space="preserve"> </w:t>
      </w:r>
      <w:r>
        <w:t>the</w:t>
      </w:r>
      <w:r>
        <w:rPr>
          <w:spacing w:val="-11"/>
        </w:rPr>
        <w:t xml:space="preserve"> </w:t>
      </w:r>
      <w:r>
        <w:t>presence</w:t>
      </w:r>
      <w:r>
        <w:rPr>
          <w:spacing w:val="-6"/>
        </w:rPr>
        <w:t xml:space="preserve"> </w:t>
      </w:r>
      <w:r>
        <w:t>of</w:t>
      </w:r>
      <w:r>
        <w:rPr>
          <w:spacing w:val="-10"/>
        </w:rPr>
        <w:t xml:space="preserve"> </w:t>
      </w:r>
      <w:r>
        <w:t>heart</w:t>
      </w:r>
      <w:r>
        <w:rPr>
          <w:spacing w:val="-10"/>
        </w:rPr>
        <w:t xml:space="preserve"> </w:t>
      </w:r>
      <w:r>
        <w:t>and</w:t>
      </w:r>
      <w:r>
        <w:rPr>
          <w:spacing w:val="-9"/>
        </w:rPr>
        <w:t xml:space="preserve"> </w:t>
      </w:r>
      <w:r>
        <w:t>diabetes</w:t>
      </w:r>
      <w:r>
        <w:rPr>
          <w:spacing w:val="-7"/>
        </w:rPr>
        <w:t xml:space="preserve"> </w:t>
      </w:r>
      <w:r>
        <w:t>disease</w:t>
      </w:r>
      <w:r>
        <w:rPr>
          <w:spacing w:val="-11"/>
        </w:rPr>
        <w:t xml:space="preserve"> </w:t>
      </w:r>
      <w:r>
        <w:t>in</w:t>
      </w:r>
      <w:r>
        <w:rPr>
          <w:spacing w:val="-11"/>
        </w:rPr>
        <w:t xml:space="preserve"> </w:t>
      </w:r>
      <w:r>
        <w:t>users</w:t>
      </w:r>
      <w:r>
        <w:rPr>
          <w:spacing w:val="-9"/>
        </w:rPr>
        <w:t xml:space="preserve"> </w:t>
      </w:r>
      <w:r>
        <w:t>and</w:t>
      </w:r>
      <w:r>
        <w:rPr>
          <w:spacing w:val="-9"/>
        </w:rPr>
        <w:t xml:space="preserve"> </w:t>
      </w:r>
      <w:r>
        <w:t>patients.</w:t>
      </w:r>
    </w:p>
    <w:p>
      <w:pPr>
        <w:spacing w:after="0" w:line="276" w:lineRule="auto"/>
        <w:jc w:val="both"/>
        <w:sectPr>
          <w:pgSz w:w="12240" w:h="15840"/>
          <w:pgMar w:top="1200" w:right="1320" w:bottom="1240" w:left="1340" w:header="0" w:footer="1056"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8"/>
        <w:rPr>
          <w:sz w:val="15"/>
        </w:rPr>
      </w:pPr>
    </w:p>
    <w:p>
      <w:pPr>
        <w:pStyle w:val="2"/>
        <w:ind w:right="1971"/>
      </w:pPr>
      <w:r>
        <w:t>LITERATURE SURVEY</w:t>
      </w:r>
    </w:p>
    <w:p>
      <w:pPr>
        <w:spacing w:after="0"/>
        <w:sectPr>
          <w:footerReference r:id="rId6" w:type="default"/>
          <w:pgSz w:w="12240" w:h="15840"/>
          <w:pgMar w:top="1500" w:right="1320" w:bottom="1240" w:left="1340" w:header="0" w:footer="1056" w:gutter="0"/>
          <w:cols w:space="720" w:num="1"/>
        </w:sectPr>
      </w:pPr>
    </w:p>
    <w:p>
      <w:pPr>
        <w:pStyle w:val="3"/>
        <w:spacing w:before="69"/>
        <w:ind w:left="545" w:right="1035"/>
      </w:pPr>
      <w:r>
        <w:t>CHAPTER-2</w:t>
      </w:r>
    </w:p>
    <w:p>
      <w:pPr>
        <w:pStyle w:val="8"/>
        <w:spacing w:before="5"/>
        <w:rPr>
          <w:b/>
          <w:sz w:val="47"/>
        </w:rPr>
      </w:pPr>
    </w:p>
    <w:p>
      <w:pPr>
        <w:pStyle w:val="4"/>
        <w:ind w:left="1468" w:leftChars="580" w:hanging="192" w:hangingChars="60"/>
        <w:jc w:val="both"/>
      </w:pPr>
      <w:r>
        <w:t>LITERATURE</w:t>
      </w:r>
      <w:r>
        <w:rPr>
          <w:spacing w:val="-4"/>
        </w:rPr>
        <w:t xml:space="preserve"> </w:t>
      </w:r>
      <w:r>
        <w:t>SURVEY</w:t>
      </w:r>
    </w:p>
    <w:p>
      <w:pPr>
        <w:pStyle w:val="8"/>
        <w:spacing w:before="186" w:line="360" w:lineRule="auto"/>
        <w:ind w:left="1320" w:leftChars="0" w:right="435" w:firstLine="746" w:firstLineChars="0"/>
        <w:jc w:val="both"/>
      </w:pPr>
      <w:r>
        <w:t>A</w:t>
      </w:r>
      <w:r>
        <w:rPr>
          <w:spacing w:val="5"/>
        </w:rPr>
        <w:t xml:space="preserve"> </w:t>
      </w:r>
      <w:r>
        <w:t>literature</w:t>
      </w:r>
      <w:r>
        <w:rPr>
          <w:spacing w:val="5"/>
        </w:rPr>
        <w:t xml:space="preserve"> </w:t>
      </w:r>
      <w:r>
        <w:t>Survey</w:t>
      </w:r>
      <w:r>
        <w:rPr>
          <w:spacing w:val="4"/>
        </w:rPr>
        <w:t xml:space="preserve"> </w:t>
      </w:r>
      <w:r>
        <w:t>is</w:t>
      </w:r>
      <w:r>
        <w:rPr>
          <w:spacing w:val="5"/>
        </w:rPr>
        <w:t xml:space="preserve"> </w:t>
      </w:r>
      <w:r>
        <w:t>an</w:t>
      </w:r>
      <w:r>
        <w:rPr>
          <w:spacing w:val="4"/>
        </w:rPr>
        <w:t xml:space="preserve"> </w:t>
      </w:r>
      <w:r>
        <w:t>objective,</w:t>
      </w:r>
      <w:r>
        <w:rPr>
          <w:spacing w:val="3"/>
        </w:rPr>
        <w:t xml:space="preserve"> </w:t>
      </w:r>
      <w:r>
        <w:t>crucial</w:t>
      </w:r>
      <w:r>
        <w:rPr>
          <w:spacing w:val="6"/>
        </w:rPr>
        <w:t xml:space="preserve"> </w:t>
      </w:r>
      <w:r>
        <w:t>outline</w:t>
      </w:r>
      <w:r>
        <w:rPr>
          <w:spacing w:val="4"/>
        </w:rPr>
        <w:t xml:space="preserve"> </w:t>
      </w:r>
      <w:r>
        <w:t>of</w:t>
      </w:r>
      <w:r>
        <w:rPr>
          <w:spacing w:val="3"/>
        </w:rPr>
        <w:t xml:space="preserve"> </w:t>
      </w:r>
      <w:r>
        <w:t>printed</w:t>
      </w:r>
      <w:r>
        <w:rPr>
          <w:spacing w:val="6"/>
        </w:rPr>
        <w:t xml:space="preserve"> </w:t>
      </w:r>
      <w:r>
        <w:t>analysis</w:t>
      </w:r>
      <w:r>
        <w:rPr>
          <w:spacing w:val="4"/>
        </w:rPr>
        <w:t xml:space="preserve"> </w:t>
      </w:r>
      <w:r>
        <w:t>literature</w:t>
      </w:r>
      <w:r>
        <w:rPr>
          <w:spacing w:val="17"/>
        </w:rPr>
        <w:t xml:space="preserve"> </w:t>
      </w:r>
      <w:r>
        <w:t>relevant</w:t>
      </w:r>
      <w:r>
        <w:rPr>
          <w:spacing w:val="5"/>
        </w:rPr>
        <w:t xml:space="preserve"> </w:t>
      </w:r>
      <w:r>
        <w:t>to</w:t>
      </w:r>
      <w:r>
        <w:rPr>
          <w:spacing w:val="-67"/>
        </w:rPr>
        <w:t xml:space="preserve"> </w:t>
      </w:r>
      <w:r>
        <w:t>a subject into account for analysis. Its purpose is to form familiarity with current thinking and</w:t>
      </w:r>
      <w:r>
        <w:rPr>
          <w:spacing w:val="1"/>
        </w:rPr>
        <w:t xml:space="preserve"> </w:t>
      </w:r>
      <w:r>
        <w:t>analysis on a selected topic, and should justify future analysis into previously not noted or</w:t>
      </w:r>
      <w:r>
        <w:rPr>
          <w:spacing w:val="1"/>
        </w:rPr>
        <w:t xml:space="preserve"> </w:t>
      </w:r>
      <w:r>
        <w:t>understudied space. it's the foremost vital a part of the report because it offers a direction within</w:t>
      </w:r>
      <w:r>
        <w:rPr>
          <w:spacing w:val="1"/>
        </w:rPr>
        <w:t xml:space="preserve"> </w:t>
      </w:r>
      <w:r>
        <w:t>the space of analysis. It helps to line a goal for the analysis so giving out downside statement. A</w:t>
      </w:r>
      <w:r>
        <w:rPr>
          <w:spacing w:val="1"/>
        </w:rPr>
        <w:t xml:space="preserve"> </w:t>
      </w:r>
      <w:r>
        <w:t>literature review in respect of the project, the researches created by varied analysts</w:t>
      </w:r>
      <w:r>
        <w:rPr>
          <w:spacing w:val="1"/>
        </w:rPr>
        <w:t xml:space="preserve"> </w:t>
      </w:r>
      <w:r>
        <w:t>– their</w:t>
      </w:r>
      <w:r>
        <w:rPr>
          <w:spacing w:val="1"/>
        </w:rPr>
        <w:t xml:space="preserve"> </w:t>
      </w:r>
      <w:r>
        <w:t>methodology</w:t>
      </w:r>
      <w:r>
        <w:rPr>
          <w:spacing w:val="-9"/>
        </w:rPr>
        <w:t xml:space="preserve"> </w:t>
      </w:r>
      <w:r>
        <w:t>(which</w:t>
      </w:r>
      <w:r>
        <w:rPr>
          <w:spacing w:val="-10"/>
        </w:rPr>
        <w:t xml:space="preserve"> </w:t>
      </w:r>
      <w:r>
        <w:t>is</w:t>
      </w:r>
      <w:r>
        <w:rPr>
          <w:spacing w:val="-8"/>
        </w:rPr>
        <w:t xml:space="preserve"> </w:t>
      </w:r>
      <w:r>
        <w:t>essentially</w:t>
      </w:r>
      <w:r>
        <w:rPr>
          <w:spacing w:val="-9"/>
        </w:rPr>
        <w:t xml:space="preserve"> </w:t>
      </w:r>
      <w:r>
        <w:t>their</w:t>
      </w:r>
      <w:r>
        <w:rPr>
          <w:spacing w:val="-9"/>
        </w:rPr>
        <w:t xml:space="preserve"> </w:t>
      </w:r>
      <w:r>
        <w:t>abstract)</w:t>
      </w:r>
      <w:r>
        <w:rPr>
          <w:spacing w:val="-9"/>
        </w:rPr>
        <w:t xml:space="preserve"> </w:t>
      </w:r>
      <w:r>
        <w:t>and</w:t>
      </w:r>
      <w:r>
        <w:rPr>
          <w:spacing w:val="-10"/>
        </w:rPr>
        <w:t xml:space="preserve"> </w:t>
      </w:r>
      <w:r>
        <w:t>therefore</w:t>
      </w:r>
      <w:r>
        <w:rPr>
          <w:spacing w:val="-12"/>
        </w:rPr>
        <w:t xml:space="preserve"> </w:t>
      </w:r>
      <w:r>
        <w:t>the</w:t>
      </w:r>
      <w:r>
        <w:rPr>
          <w:spacing w:val="-9"/>
        </w:rPr>
        <w:t xml:space="preserve"> </w:t>
      </w:r>
      <w:r>
        <w:t>conclusions</w:t>
      </w:r>
      <w:r>
        <w:rPr>
          <w:spacing w:val="-2"/>
        </w:rPr>
        <w:t xml:space="preserve"> </w:t>
      </w:r>
      <w:r>
        <w:t>they</w:t>
      </w:r>
      <w:r>
        <w:rPr>
          <w:spacing w:val="-10"/>
        </w:rPr>
        <w:t xml:space="preserve"> </w:t>
      </w:r>
      <w:r>
        <w:t>need</w:t>
      </w:r>
      <w:r>
        <w:rPr>
          <w:spacing w:val="-7"/>
        </w:rPr>
        <w:t xml:space="preserve"> </w:t>
      </w:r>
      <w:r>
        <w:t>found.</w:t>
      </w:r>
      <w:r>
        <w:rPr>
          <w:spacing w:val="-10"/>
        </w:rPr>
        <w:t xml:space="preserve"> </w:t>
      </w:r>
      <w:r>
        <w:t>It</w:t>
      </w:r>
      <w:r>
        <w:rPr>
          <w:spacing w:val="-67"/>
        </w:rPr>
        <w:t xml:space="preserve"> </w:t>
      </w:r>
      <w:r>
        <w:t>additionally offers an</w:t>
      </w:r>
      <w:r>
        <w:rPr>
          <w:spacing w:val="-2"/>
        </w:rPr>
        <w:t xml:space="preserve"> </w:t>
      </w:r>
      <w:r>
        <w:t>account</w:t>
      </w:r>
      <w:r>
        <w:rPr>
          <w:spacing w:val="-4"/>
        </w:rPr>
        <w:t xml:space="preserve"> </w:t>
      </w:r>
      <w:r>
        <w:t>of</w:t>
      </w:r>
      <w:r>
        <w:rPr>
          <w:spacing w:val="-1"/>
        </w:rPr>
        <w:t xml:space="preserve"> </w:t>
      </w:r>
      <w:r>
        <w:t>however</w:t>
      </w:r>
      <w:r>
        <w:rPr>
          <w:spacing w:val="-1"/>
        </w:rPr>
        <w:t xml:space="preserve"> </w:t>
      </w:r>
      <w:r>
        <w:t>this analysis has</w:t>
      </w:r>
      <w:r>
        <w:rPr>
          <w:spacing w:val="5"/>
        </w:rPr>
        <w:t xml:space="preserve"> </w:t>
      </w:r>
      <w:r>
        <w:t>influenced the</w:t>
      </w:r>
      <w:r>
        <w:rPr>
          <w:spacing w:val="-4"/>
        </w:rPr>
        <w:t xml:space="preserve"> </w:t>
      </w:r>
      <w:r>
        <w:t>thesis.</w:t>
      </w:r>
    </w:p>
    <w:p>
      <w:pPr>
        <w:pStyle w:val="8"/>
        <w:numPr>
          <w:ilvl w:val="0"/>
          <w:numId w:val="4"/>
        </w:numPr>
        <w:spacing w:before="186" w:line="360" w:lineRule="auto"/>
        <w:ind w:left="1100" w:leftChars="0" w:right="435" w:firstLine="0" w:firstLineChars="0"/>
        <w:jc w:val="both"/>
        <w:rPr>
          <w:rFonts w:hint="default"/>
          <w:lang w:val="en-IN"/>
        </w:rPr>
      </w:pPr>
      <w:r>
        <w:rPr>
          <w:rFonts w:hint="default"/>
          <w:b/>
          <w:bCs/>
          <w:lang w:val="en-IN"/>
        </w:rPr>
        <w:t>TITLE:</w:t>
      </w:r>
      <w:r>
        <w:rPr>
          <w:rFonts w:hint="default"/>
          <w:lang w:val="en-IN"/>
        </w:rPr>
        <w:t xml:space="preserve"> Prediction of Heart Disease Using Machine Learning Algorithms </w:t>
      </w:r>
      <w:r>
        <w:rPr>
          <w:rFonts w:hint="default"/>
          <w:b/>
          <w:bCs/>
          <w:lang w:val="en-IN"/>
        </w:rPr>
        <w:t>DESCRIPTION :</w:t>
      </w:r>
      <w:r>
        <w:rPr>
          <w:rFonts w:hint="default"/>
          <w:lang w:val="en-IN"/>
        </w:rPr>
        <w:t xml:space="preserve">  This paper typically explains the Health care field has a vast amount of data, for processing those data certain techniques are used. Data mining is one of the techniques often used. Heart disease is the Leading cause of death worldwide. This System predicts the arising possibilities of Heart Disease. The outcomes of this system provide the chances of occurring heart disease in terms of percentage. The datasets used are classified in terms of medical parameters. This system evaluates those parameters using data mining classification technique. The datasets are processed in python programming using two main Machine Learning Algorithm namely Decision Tree Algorithm and Naive Bayes Algorithm which shows the best algorithm among these two in terms of accuracy level of heart disease.    </w:t>
      </w:r>
    </w:p>
    <w:p>
      <w:pPr>
        <w:pStyle w:val="8"/>
        <w:numPr>
          <w:numId w:val="0"/>
        </w:numPr>
        <w:spacing w:before="186" w:line="360" w:lineRule="auto"/>
        <w:ind w:left="1100" w:leftChars="500" w:right="435" w:rightChars="0" w:firstLine="0" w:firstLineChars="0"/>
        <w:jc w:val="both"/>
        <w:rPr>
          <w:rFonts w:hint="default"/>
          <w:b/>
          <w:bCs/>
          <w:lang w:val="en-IN"/>
        </w:rPr>
      </w:pPr>
    </w:p>
    <w:p>
      <w:pPr>
        <w:pStyle w:val="8"/>
        <w:numPr>
          <w:numId w:val="0"/>
        </w:numPr>
        <w:spacing w:before="186" w:line="360" w:lineRule="auto"/>
        <w:ind w:left="1100" w:leftChars="500" w:right="435" w:rightChars="0" w:firstLine="0" w:firstLineChars="0"/>
        <w:jc w:val="both"/>
        <w:rPr>
          <w:rFonts w:hint="default"/>
          <w:lang w:val="en-IN"/>
        </w:rPr>
      </w:pPr>
      <w:r>
        <w:rPr>
          <w:rFonts w:hint="default"/>
          <w:b/>
          <w:bCs/>
          <w:lang w:val="en-IN"/>
        </w:rPr>
        <w:t>[2] TITLE:</w:t>
      </w:r>
      <w:r>
        <w:rPr>
          <w:rFonts w:hint="default"/>
          <w:lang w:val="en-IN"/>
        </w:rPr>
        <w:t xml:space="preserve"> A Hybrid Machine Learning Approach for Prediction of Heart Diseases </w:t>
      </w:r>
      <w:r>
        <w:rPr>
          <w:rFonts w:hint="default"/>
          <w:b/>
          <w:bCs/>
          <w:lang w:val="en-IN"/>
        </w:rPr>
        <w:t>DESCRIPTION :</w:t>
      </w:r>
      <w:r>
        <w:rPr>
          <w:rFonts w:hint="default"/>
          <w:lang w:val="en-IN"/>
        </w:rPr>
        <w:t xml:space="preserve"> This paper typically explains the Heart diseases are the chief cause of death all over the world over the last few decades. To avoid heart disease or coronary illness and discover indications early, individuals over 55 years must have a total cardiovascular checkup. Researchers and specialists developed various intelligent techniques to improve capacity of the health care professionals in recognition of cardiovascular disease. In cardiovascular disease finding and treatment, single data mining strategies are giving the reasonable precision and accuracy. Nevertheless the usage data mining procedure be capable of reducing the number of test that is required to be carried out. In order to decrease the Figure of deaths from heart diseases there has to be a quick and efficient detection technique providing better accuracy and precision. The aim of this paper is to present an efficient technique of predicting heart diseases using machine learning approaches. Hence we proposed a hybrid approach for heart prediction using Random forest classifier and simple k-means algorithm machine learning techniques. The dataset is also evaluated using two other different machine learning algorithms, namely, J48 tree classifier and Naive Bayes classifier and results are compared. Results attained through Random forest classifier and the corresponding confusion matrix shows robustness of the methodology. </w:t>
      </w:r>
    </w:p>
    <w:p>
      <w:pPr>
        <w:pStyle w:val="8"/>
        <w:numPr>
          <w:numId w:val="0"/>
        </w:numPr>
        <w:spacing w:before="186" w:line="360" w:lineRule="auto"/>
        <w:ind w:left="1100" w:leftChars="500" w:right="435" w:rightChars="0" w:firstLine="0" w:firstLineChars="0"/>
        <w:jc w:val="both"/>
        <w:rPr>
          <w:rFonts w:hint="default"/>
          <w:b/>
          <w:bCs/>
          <w:lang w:val="en-IN"/>
        </w:rPr>
      </w:pPr>
    </w:p>
    <w:p>
      <w:pPr>
        <w:pStyle w:val="8"/>
        <w:numPr>
          <w:numId w:val="0"/>
        </w:numPr>
        <w:spacing w:before="186" w:line="360" w:lineRule="auto"/>
        <w:ind w:left="1100" w:leftChars="500" w:right="435" w:rightChars="0" w:firstLine="0" w:firstLineChars="0"/>
        <w:jc w:val="both"/>
        <w:rPr>
          <w:rFonts w:hint="default"/>
          <w:lang w:val="en-IN"/>
        </w:rPr>
      </w:pPr>
      <w:r>
        <w:rPr>
          <w:rFonts w:hint="default"/>
          <w:b/>
          <w:bCs/>
          <w:lang w:val="en-IN"/>
        </w:rPr>
        <w:t>[3] TITLE :</w:t>
      </w:r>
      <w:r>
        <w:rPr>
          <w:rFonts w:hint="default"/>
          <w:lang w:val="en-IN"/>
        </w:rPr>
        <w:t xml:space="preserve"> An Investigation of Heart Disease Prediction Techniques</w:t>
      </w:r>
    </w:p>
    <w:p>
      <w:pPr>
        <w:pStyle w:val="8"/>
        <w:numPr>
          <w:numId w:val="0"/>
        </w:numPr>
        <w:spacing w:before="186" w:line="360" w:lineRule="auto"/>
        <w:ind w:left="1100" w:leftChars="500" w:right="435" w:rightChars="0" w:firstLine="0" w:firstLineChars="0"/>
        <w:jc w:val="both"/>
        <w:rPr>
          <w:rFonts w:hint="default"/>
          <w:lang w:val="en-IN"/>
        </w:rPr>
      </w:pPr>
      <w:r>
        <w:rPr>
          <w:rFonts w:hint="default"/>
          <w:lang w:val="en-IN"/>
        </w:rPr>
        <w:t xml:space="preserve"> </w:t>
      </w:r>
      <w:r>
        <w:rPr>
          <w:rFonts w:hint="default"/>
          <w:b/>
          <w:bCs/>
          <w:lang w:val="en-IN"/>
        </w:rPr>
        <w:t xml:space="preserve">DESCRIPTION : </w:t>
      </w:r>
      <w:r>
        <w:rPr>
          <w:rFonts w:hint="default"/>
          <w:lang w:val="en-IN"/>
        </w:rPr>
        <w:t xml:space="preserve">Heart disease indicates the type of condition which leads to heart malfunction. Not all people with coronary artery disease have chest pain as a symptom. There are other factors such as R-Blood Pressure, S-Cholesterol, F-Blood Sugar, R-ECG, Thalach, Ex-Ang, Number of major Vessels blocked, Thallium Scan which also results in heart disease. At an initial stage the prediction of heart disease can save human lives. Data mining techniques such as Naive Bayes, Decision Tree, K-nearest neighbor, etc., are used in the Heart Disease prediction based on the parameters / factors. The objective of this research is to investigate about the various factors and its significance in identifying the heart disease. Further it also explores about the existing techniques and models used for prediction.  </w:t>
      </w:r>
    </w:p>
    <w:p>
      <w:pPr>
        <w:pStyle w:val="8"/>
        <w:numPr>
          <w:numId w:val="0"/>
        </w:numPr>
        <w:spacing w:before="186" w:line="360" w:lineRule="auto"/>
        <w:ind w:left="1100" w:leftChars="500" w:right="435" w:rightChars="0" w:firstLine="0" w:firstLineChars="0"/>
        <w:jc w:val="both"/>
        <w:rPr>
          <w:rFonts w:hint="default"/>
          <w:b/>
          <w:bCs/>
          <w:lang w:val="en-IN"/>
        </w:rPr>
      </w:pPr>
    </w:p>
    <w:p>
      <w:pPr>
        <w:pStyle w:val="8"/>
        <w:numPr>
          <w:numId w:val="0"/>
        </w:numPr>
        <w:spacing w:before="186" w:line="360" w:lineRule="auto"/>
        <w:ind w:left="1100" w:leftChars="500" w:right="435" w:rightChars="0" w:firstLine="0" w:firstLineChars="0"/>
        <w:jc w:val="both"/>
        <w:rPr>
          <w:rFonts w:hint="default"/>
          <w:lang w:val="en-IN"/>
        </w:rPr>
      </w:pPr>
      <w:r>
        <w:rPr>
          <w:rFonts w:hint="default"/>
          <w:b/>
          <w:bCs/>
          <w:lang w:val="en-IN"/>
        </w:rPr>
        <w:t>[4]TITLE :</w:t>
      </w:r>
      <w:r>
        <w:rPr>
          <w:rFonts w:hint="default"/>
          <w:lang w:val="en-IN"/>
        </w:rPr>
        <w:t xml:space="preserve"> A Cloud Based Four-Tier Architecture for Early Detection of Heart Disease with Machine Learning Algorithms. </w:t>
      </w:r>
    </w:p>
    <w:p>
      <w:pPr>
        <w:pStyle w:val="8"/>
        <w:numPr>
          <w:numId w:val="0"/>
        </w:numPr>
        <w:spacing w:before="186" w:line="360" w:lineRule="auto"/>
        <w:ind w:left="1100" w:leftChars="500" w:right="435" w:rightChars="0" w:firstLine="0" w:firstLineChars="0"/>
        <w:jc w:val="both"/>
        <w:rPr>
          <w:rFonts w:hint="default"/>
          <w:lang w:val="en-IN"/>
        </w:rPr>
      </w:pPr>
      <w:r>
        <w:rPr>
          <w:rFonts w:hint="default"/>
          <w:b/>
          <w:bCs/>
          <w:lang w:val="en-IN"/>
        </w:rPr>
        <w:t>DESCRIPTION :</w:t>
      </w:r>
      <w:r>
        <w:rPr>
          <w:rFonts w:hint="default"/>
          <w:lang w:val="en-IN"/>
        </w:rPr>
        <w:t xml:space="preserve"> Heart disease prediction and detection has long been considered as a critical issue. Early detection of heart disease is an important issue in health care services (HCS). In growing amount of health care systems, patients are offered expensive therapies and operation that is quiet expensive for developing countries. Recently, heart disease is a prominent public chronic disease, ex. it's a growing concern in the US. The main reason of these diseases are tobacco consumption, bad life style, lack of physical activity and the intake of alcohol. Therefore, there is a need for the cloud based architecture that can efficiently predict and track health information. Recently, machine learning techniques have already been established to solve clinical problem and medical diagnosis. In this study, we proposed a cloud-based 4- tier architecture that can significantly improve the prediction and monitoring of patient's health information. Hence, we used five popular supervised learning based machine learning technique for early detection of heart disease. The major purpose of this study is to examine the performance of the selected classification techniques. In addition, we use prominent evaluation criteria to observe the best performance of these machine learning techniques. Moreover, we used the ten-fold cross validation technique to evaluate the performance of the five classifiers. The analysis results indicate that the Artificial Neural Network (ANN) achieved the highest performance of all. However, health care researchers and practitioners can obtain independent understanding from this work while selecting machine learning techniques to apply in their area. </w:t>
      </w:r>
    </w:p>
    <w:p>
      <w:pPr>
        <w:pStyle w:val="8"/>
        <w:numPr>
          <w:numId w:val="0"/>
        </w:numPr>
        <w:spacing w:before="186" w:line="360" w:lineRule="auto"/>
        <w:ind w:leftChars="500" w:right="435" w:rightChars="0"/>
        <w:jc w:val="both"/>
        <w:rPr>
          <w:rFonts w:hint="default"/>
          <w:lang w:val="en-IN"/>
        </w:rPr>
      </w:pPr>
    </w:p>
    <w:p>
      <w:pPr>
        <w:pStyle w:val="8"/>
        <w:numPr>
          <w:ilvl w:val="0"/>
          <w:numId w:val="5"/>
        </w:numPr>
        <w:spacing w:before="186" w:line="360" w:lineRule="auto"/>
        <w:ind w:left="1100" w:leftChars="500" w:right="435" w:rightChars="0" w:firstLine="0" w:firstLineChars="0"/>
        <w:jc w:val="both"/>
        <w:rPr>
          <w:rFonts w:hint="default"/>
          <w:lang w:val="en-IN"/>
        </w:rPr>
      </w:pPr>
      <w:r>
        <w:rPr>
          <w:rFonts w:hint="default"/>
          <w:b/>
          <w:bCs/>
          <w:lang w:val="en-IN"/>
        </w:rPr>
        <w:t>TITLE :</w:t>
      </w:r>
      <w:r>
        <w:rPr>
          <w:rFonts w:hint="default"/>
          <w:lang w:val="en-IN"/>
        </w:rPr>
        <w:t xml:space="preserve"> A comprehensive investigation and comparison of Machine  Learning Techniques in the domain of heart disease </w:t>
      </w:r>
    </w:p>
    <w:p>
      <w:pPr>
        <w:pStyle w:val="8"/>
        <w:numPr>
          <w:numId w:val="0"/>
        </w:numPr>
        <w:spacing w:before="186" w:line="360" w:lineRule="auto"/>
        <w:ind w:leftChars="500" w:right="435" w:rightChars="0"/>
        <w:jc w:val="both"/>
        <w:rPr>
          <w:rFonts w:hint="default"/>
          <w:lang w:val="en-IN"/>
        </w:rPr>
      </w:pPr>
      <w:r>
        <w:rPr>
          <w:rFonts w:hint="default"/>
          <w:b/>
          <w:bCs/>
          <w:lang w:val="en-IN"/>
        </w:rPr>
        <w:t xml:space="preserve">DESCRIPTION : </w:t>
      </w:r>
      <w:r>
        <w:rPr>
          <w:rFonts w:hint="default"/>
          <w:lang w:val="en-IN"/>
        </w:rPr>
        <w:t xml:space="preserve">This paper typically explains the This paper aims to investigate and compare the accuracy of different data mining classification schemes, employing Ensemble Machine Learning Techniques, for the prediction of heart disease. The Cleveland data set for heart diseases, containing 303 instances, has been used as the main database for the training and testing of the developed system. 10-Fold Cross-Validation has been applied in order to increase the amount of data, which would otherwise have been limited. Different classifiers, namely Decision Tree (DT), Naïve Bayes (NB), Multilayer Perceptron (MLP), K-Nearest Neighbor (K-NN), Single Conjunctive Rule Learner (SCRL), Radial Basis Function (RBF) and Support Vector Machine (SVM), have been employed. Moreover, the ensemble prediction of classifiers, bagging, boosting and stacking, has been applied to the dataset. The results of the experiments indicate that the SVM method using the boosting technique outperforms the other aforementioned methods. </w:t>
      </w:r>
    </w:p>
    <w:p>
      <w:pPr>
        <w:pStyle w:val="8"/>
        <w:numPr>
          <w:numId w:val="0"/>
        </w:numPr>
        <w:spacing w:before="186" w:line="360" w:lineRule="auto"/>
        <w:ind w:left="1100" w:leftChars="500" w:right="435" w:rightChars="0" w:firstLine="0" w:firstLineChars="0"/>
        <w:jc w:val="both"/>
        <w:rPr>
          <w:rFonts w:hint="default"/>
          <w:b/>
          <w:bCs/>
          <w:lang w:val="en-IN"/>
        </w:rPr>
      </w:pPr>
    </w:p>
    <w:p>
      <w:pPr>
        <w:pStyle w:val="8"/>
        <w:numPr>
          <w:numId w:val="0"/>
        </w:numPr>
        <w:spacing w:before="186" w:line="360" w:lineRule="auto"/>
        <w:ind w:left="1100" w:leftChars="500" w:right="435" w:rightChars="0" w:firstLine="0" w:firstLineChars="0"/>
        <w:jc w:val="both"/>
        <w:rPr>
          <w:rFonts w:hint="default"/>
          <w:lang w:val="en-IN"/>
        </w:rPr>
      </w:pPr>
      <w:r>
        <w:rPr>
          <w:rFonts w:hint="default"/>
          <w:b/>
          <w:bCs/>
          <w:lang w:val="en-IN"/>
        </w:rPr>
        <w:t>[6]TITLE :</w:t>
      </w:r>
      <w:r>
        <w:rPr>
          <w:rFonts w:hint="default"/>
          <w:lang w:val="en-IN"/>
        </w:rPr>
        <w:t xml:space="preserve"> Smart Healthcare for Diabetes during COVID-19 </w:t>
      </w:r>
    </w:p>
    <w:p>
      <w:pPr>
        <w:pStyle w:val="8"/>
        <w:numPr>
          <w:numId w:val="0"/>
        </w:numPr>
        <w:spacing w:before="186" w:line="360" w:lineRule="auto"/>
        <w:ind w:left="1100" w:leftChars="500" w:right="435" w:rightChars="0" w:firstLine="0" w:firstLineChars="0"/>
        <w:jc w:val="both"/>
        <w:rPr>
          <w:rFonts w:hint="default"/>
          <w:lang w:val="en-IN"/>
        </w:rPr>
      </w:pPr>
      <w:r>
        <w:rPr>
          <w:rFonts w:hint="default"/>
          <w:b/>
          <w:bCs/>
          <w:lang w:val="en-IN"/>
        </w:rPr>
        <w:t>DESCRIPTION :</w:t>
      </w:r>
      <w:r>
        <w:rPr>
          <w:rFonts w:hint="default"/>
          <w:lang w:val="en-IN"/>
        </w:rPr>
        <w:t xml:space="preserve"> This paper typically explains the The diabetic patients are at higher risk from novel coronavirus disease 2019 (COVID-19) that spreads through Severe Acute Respiratory Syndrome Coronavirus 2 (SARS-CoV-2). There are around 20% to 50% of COVID-19 cases had diabetes across the different re-gions from the world. This article discusses recommendations and associated risk for diabetic patients to balance glyncemic profile during COVID-19 outbreak. It also discusses the case study of various countries with impact of COVID-19 for diabetic patients. It presents emerging smart healthcare that can potentially safeguard against COVID-19 .</w:t>
      </w:r>
    </w:p>
    <w:p>
      <w:pPr>
        <w:pStyle w:val="8"/>
        <w:numPr>
          <w:numId w:val="0"/>
        </w:numPr>
        <w:spacing w:before="186" w:line="360" w:lineRule="auto"/>
        <w:ind w:left="1100" w:leftChars="500" w:right="435" w:rightChars="0" w:firstLine="0" w:firstLineChars="0"/>
        <w:jc w:val="both"/>
        <w:rPr>
          <w:rFonts w:hint="default"/>
          <w:b/>
          <w:bCs/>
          <w:lang w:val="en-IN"/>
        </w:rPr>
      </w:pPr>
    </w:p>
    <w:p>
      <w:pPr>
        <w:pStyle w:val="8"/>
        <w:numPr>
          <w:numId w:val="0"/>
        </w:numPr>
        <w:spacing w:before="186" w:line="360" w:lineRule="auto"/>
        <w:ind w:left="1100" w:leftChars="500" w:right="435" w:rightChars="0" w:firstLine="0" w:firstLineChars="0"/>
        <w:jc w:val="both"/>
        <w:rPr>
          <w:rFonts w:hint="default"/>
          <w:lang w:val="en-IN"/>
        </w:rPr>
      </w:pPr>
      <w:r>
        <w:rPr>
          <w:rFonts w:hint="default"/>
          <w:b/>
          <w:bCs/>
          <w:lang w:val="en-IN"/>
        </w:rPr>
        <w:t>[7] TITLE :</w:t>
      </w:r>
      <w:r>
        <w:rPr>
          <w:rFonts w:hint="default"/>
          <w:lang w:val="en-IN"/>
        </w:rPr>
        <w:t xml:space="preserve"> Diabetes disease prediction using data mining </w:t>
      </w:r>
    </w:p>
    <w:p>
      <w:pPr>
        <w:pStyle w:val="8"/>
        <w:numPr>
          <w:numId w:val="0"/>
        </w:numPr>
        <w:spacing w:before="186" w:line="360" w:lineRule="auto"/>
        <w:ind w:left="1100" w:leftChars="500" w:right="435" w:rightChars="0" w:firstLine="0" w:firstLineChars="0"/>
        <w:jc w:val="both"/>
        <w:rPr>
          <w:rFonts w:hint="default"/>
          <w:lang w:val="en-IN"/>
        </w:rPr>
      </w:pPr>
      <w:r>
        <w:rPr>
          <w:rFonts w:hint="default"/>
          <w:b/>
          <w:bCs/>
          <w:lang w:val="en-IN"/>
        </w:rPr>
        <w:t>DESCRIPTON :</w:t>
      </w:r>
      <w:r>
        <w:rPr>
          <w:rFonts w:hint="default"/>
          <w:lang w:val="en-IN"/>
        </w:rPr>
        <w:t xml:space="preserve"> This paper typically explains the Data mining is a subfield in the subject of software engineering. It is the methodical procedure of finding examples in huge data sets including techniques at the crossing point of manufactured intelligence, machine learning, insights, and database systems. The goal of the data mining methodology is to think data from a data set and change it into a reasonable structure for further use. Our examination concentrates on this part of Medical conclusion learning design through the gathered data of diabetes and to create smart therapeutic choice emotionally supportive network to help the physicians. The primary target of this examination is to assemble Intelligent Diabetes Disease Prediction System that gives analysis of diabetes malady utilizing diabetes patient's database. In this system, we propose the use of algorithms like Bayesian and KNN (K-Nearest Neighbor) to apply on diabetes patient's database and analyze them by taking various attributes of diabetes for prediction of diabetes disease. </w:t>
      </w:r>
    </w:p>
    <w:p>
      <w:pPr>
        <w:pStyle w:val="8"/>
        <w:numPr>
          <w:numId w:val="0"/>
        </w:numPr>
        <w:spacing w:before="186" w:line="360" w:lineRule="auto"/>
        <w:ind w:right="435" w:rightChars="0"/>
        <w:jc w:val="both"/>
        <w:rPr>
          <w:rFonts w:hint="default"/>
          <w:lang w:val="en-IN"/>
        </w:rPr>
      </w:pPr>
      <w:r>
        <w:rPr>
          <w:rFonts w:hint="default"/>
          <w:lang w:val="en-IN"/>
        </w:rPr>
        <w:t xml:space="preserve">               </w:t>
      </w:r>
    </w:p>
    <w:p>
      <w:pPr>
        <w:pStyle w:val="8"/>
        <w:numPr>
          <w:numId w:val="0"/>
        </w:numPr>
        <w:spacing w:before="186" w:line="360" w:lineRule="auto"/>
        <w:ind w:right="435" w:rightChars="0" w:firstLine="980" w:firstLineChars="350"/>
        <w:jc w:val="both"/>
        <w:rPr>
          <w:rFonts w:hint="default"/>
          <w:lang w:val="en-IN"/>
        </w:rPr>
      </w:pPr>
      <w:r>
        <w:rPr>
          <w:rFonts w:hint="default"/>
          <w:lang w:val="en-IN"/>
        </w:rPr>
        <w:t xml:space="preserve"> </w:t>
      </w:r>
      <w:r>
        <w:rPr>
          <w:rFonts w:hint="default"/>
          <w:b/>
          <w:bCs/>
          <w:lang w:val="en-IN"/>
        </w:rPr>
        <w:t>[8]TITLE :</w:t>
      </w:r>
      <w:r>
        <w:rPr>
          <w:rFonts w:hint="default"/>
          <w:lang w:val="en-IN"/>
        </w:rPr>
        <w:t xml:space="preserve">  An intelligent system for diabetes prediction. </w:t>
      </w:r>
    </w:p>
    <w:p>
      <w:pPr>
        <w:pStyle w:val="8"/>
        <w:numPr>
          <w:numId w:val="0"/>
        </w:numPr>
        <w:tabs>
          <w:tab w:val="left" w:pos="1100"/>
        </w:tabs>
        <w:spacing w:before="186" w:line="360" w:lineRule="auto"/>
        <w:ind w:left="1100" w:leftChars="500" w:right="435" w:rightChars="0" w:firstLine="0" w:firstLineChars="0"/>
        <w:jc w:val="both"/>
        <w:rPr>
          <w:rFonts w:hint="default"/>
          <w:lang w:val="en-IN"/>
        </w:rPr>
      </w:pPr>
      <w:r>
        <w:rPr>
          <w:rFonts w:hint="default"/>
          <w:b/>
          <w:bCs/>
          <w:lang w:val="en-IN"/>
        </w:rPr>
        <w:t>DESCRIPTION :</w:t>
      </w:r>
      <w:r>
        <w:rPr>
          <w:rFonts w:hint="default"/>
          <w:lang w:val="en-IN"/>
        </w:rPr>
        <w:t xml:space="preserve"> This paper typically explains the emerging increase of diabetes, that recently affects around 346 million people, of which more than one-third go undetected in early stage, a strong need for supporting the medical decision-making process is generated. A number of researches have focused either in using one of the algorithms or in the comparisons of the performances of algorithms on a given, usually predefined and static datasets that are accessible through the Internet. This paper focuses on the joint implementation of the support vector machine (SVM) and Naïve Bayes statistical modelling, in the dataset acquired from the medical examinations of 402 patients, in order to improve the computer-supported diagnosis reliability. The dataset contains some attributes that have not been previously used in computer-based evaluations. The results show that the joint implementation of two algorithms improves significantly the overall reliability of the system outcome, which is crucial in the computersupported diabetes diagnostic process. </w:t>
      </w:r>
    </w:p>
    <w:p>
      <w:pPr>
        <w:pStyle w:val="8"/>
        <w:numPr>
          <w:numId w:val="0"/>
        </w:numPr>
        <w:spacing w:before="186" w:line="360" w:lineRule="auto"/>
        <w:ind w:left="1050" w:leftChars="0" w:right="435" w:rightChars="0"/>
        <w:jc w:val="both"/>
        <w:rPr>
          <w:rFonts w:hint="default"/>
          <w:lang w:val="en-IN"/>
        </w:rPr>
      </w:pPr>
    </w:p>
    <w:p>
      <w:pPr>
        <w:pStyle w:val="8"/>
        <w:numPr>
          <w:ilvl w:val="0"/>
          <w:numId w:val="6"/>
        </w:numPr>
        <w:spacing w:before="186" w:line="360" w:lineRule="auto"/>
        <w:ind w:left="1050" w:leftChars="0" w:right="435" w:rightChars="0" w:firstLine="0" w:firstLineChars="0"/>
        <w:jc w:val="both"/>
        <w:rPr>
          <w:rFonts w:hint="default"/>
          <w:lang w:val="en-IN"/>
        </w:rPr>
      </w:pPr>
      <w:r>
        <w:rPr>
          <w:rFonts w:hint="default"/>
          <w:b/>
          <w:bCs/>
          <w:lang w:val="en-IN"/>
        </w:rPr>
        <w:t xml:space="preserve">TITLE : </w:t>
      </w:r>
      <w:r>
        <w:rPr>
          <w:rFonts w:hint="default"/>
          <w:lang w:val="en-IN"/>
        </w:rPr>
        <w:t xml:space="preserve"> Prediction of Diabetes Risk based on Machine Learning Techniques </w:t>
      </w:r>
      <w:r>
        <w:rPr>
          <w:rFonts w:hint="default"/>
          <w:b/>
          <w:bCs/>
          <w:lang w:val="en-IN"/>
        </w:rPr>
        <w:t>DESCRIPTION :</w:t>
      </w:r>
      <w:r>
        <w:rPr>
          <w:rFonts w:hint="default"/>
          <w:lang w:val="en-IN"/>
        </w:rPr>
        <w:t xml:space="preserve"> The explosive population growth and health maintenance is an extremely crucial matter worldwide. Many lethal diseases are causing threats at a high peak in recent years. Introducing machine learning technologies into healthcare for early prognosis and diagnosis need to be more accurate based on the parameters and frames selected from the available clinical databases. The objective of this paper is to analyze, explore various research outcomes of machine learning methodologies used in diabetes mellitus and how the efficiencies obtained could be helpful in future perspective of a predictive diabetes model designing. The exploration inferred that more variables and hybrid disciplines should be considered for an accuracy of result which can overcome the existing limitations. </w:t>
      </w:r>
    </w:p>
    <w:p>
      <w:pPr>
        <w:pStyle w:val="8"/>
        <w:numPr>
          <w:numId w:val="0"/>
        </w:numPr>
        <w:spacing w:before="186" w:line="360" w:lineRule="auto"/>
        <w:ind w:left="1050" w:leftChars="0" w:right="435" w:rightChars="0"/>
        <w:jc w:val="both"/>
        <w:rPr>
          <w:rFonts w:hint="default"/>
          <w:b/>
          <w:bCs/>
          <w:lang w:val="en-IN"/>
        </w:rPr>
      </w:pPr>
    </w:p>
    <w:p>
      <w:pPr>
        <w:pStyle w:val="8"/>
        <w:numPr>
          <w:numId w:val="0"/>
        </w:numPr>
        <w:spacing w:before="186" w:line="360" w:lineRule="auto"/>
        <w:ind w:left="1050" w:leftChars="0" w:right="435" w:rightChars="0"/>
        <w:jc w:val="both"/>
        <w:rPr>
          <w:rFonts w:hint="default"/>
          <w:lang w:val="en-IN"/>
        </w:rPr>
      </w:pPr>
      <w:r>
        <w:rPr>
          <w:rFonts w:hint="default"/>
          <w:b/>
          <w:bCs/>
          <w:lang w:val="en-IN"/>
        </w:rPr>
        <w:t>[10] TITLE :</w:t>
      </w:r>
      <w:r>
        <w:rPr>
          <w:rFonts w:hint="default"/>
          <w:lang w:val="en-IN"/>
        </w:rPr>
        <w:t xml:space="preserve"> A computation analysis to predict diabetes based on data mining </w:t>
      </w:r>
      <w:r>
        <w:rPr>
          <w:rFonts w:hint="default"/>
          <w:b/>
          <w:bCs/>
          <w:lang w:val="en-IN"/>
        </w:rPr>
        <w:t xml:space="preserve">DESCRIPTION : </w:t>
      </w:r>
      <w:r>
        <w:rPr>
          <w:rFonts w:hint="default"/>
          <w:lang w:val="en-IN"/>
        </w:rPr>
        <w:t xml:space="preserve">This paper typically explains the  report suggested from different health organization shows the alarming condition due to diabetes worldwide. Different researchers around the globe have investigated it on different parameters and the investigation is going on for the early stage detection. The main objective of this paper is explore and elaborate the methodological prospective to predict the diabetes based on the dataset presented. This exploration is helpful in providing us a direction to find out the research gaps, so that future efficient diabetes framework can be developed. This computation analysis also provides us the parametric exploration along with the knowledge of the attributes and the way of implementing the classification framework. </w:t>
      </w:r>
    </w:p>
    <w:p>
      <w:pPr>
        <w:pStyle w:val="8"/>
        <w:numPr>
          <w:numId w:val="0"/>
        </w:numPr>
        <w:spacing w:before="186" w:line="360" w:lineRule="auto"/>
        <w:ind w:leftChars="600" w:right="435" w:rightChars="0"/>
        <w:jc w:val="both"/>
        <w:rPr>
          <w:rFonts w:hint="default"/>
          <w:lang w:val="en-IN"/>
        </w:rPr>
      </w:pPr>
      <w:r>
        <w:rPr>
          <w:rFonts w:hint="default"/>
          <w:lang w:val="en-IN"/>
        </w:rPr>
        <w:t xml:space="preserve"> </w:t>
      </w:r>
    </w:p>
    <w:p>
      <w:pPr>
        <w:pStyle w:val="8"/>
        <w:spacing w:before="186" w:line="360" w:lineRule="auto"/>
        <w:ind w:right="435"/>
        <w:jc w:val="both"/>
        <w:rPr>
          <w:rFonts w:hint="default"/>
          <w:lang w:val="en-IN"/>
        </w:rPr>
      </w:pPr>
      <w:r>
        <w:rPr>
          <w:rFonts w:hint="default"/>
          <w:lang w:val="en-IN"/>
        </w:rPr>
        <w:t xml:space="preserve"> </w:t>
      </w:r>
    </w:p>
    <w:p>
      <w:pPr>
        <w:pStyle w:val="8"/>
        <w:rPr>
          <w:sz w:val="42"/>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3"/>
        <w:rPr>
          <w:sz w:val="22"/>
        </w:rPr>
      </w:pPr>
    </w:p>
    <w:p>
      <w:pPr>
        <w:pStyle w:val="2"/>
        <w:spacing w:before="74"/>
        <w:ind w:left="2362"/>
        <w:jc w:val="left"/>
      </w:pPr>
    </w:p>
    <w:p>
      <w:pPr>
        <w:pStyle w:val="2"/>
        <w:spacing w:before="74"/>
        <w:ind w:left="2362"/>
        <w:jc w:val="left"/>
      </w:pPr>
    </w:p>
    <w:p>
      <w:pPr>
        <w:pStyle w:val="2"/>
        <w:spacing w:before="74"/>
        <w:ind w:left="2362"/>
        <w:jc w:val="left"/>
      </w:pPr>
    </w:p>
    <w:p>
      <w:pPr>
        <w:pStyle w:val="2"/>
        <w:spacing w:before="74"/>
        <w:ind w:left="2362"/>
        <w:jc w:val="left"/>
      </w:pPr>
    </w:p>
    <w:p>
      <w:pPr>
        <w:pStyle w:val="2"/>
        <w:spacing w:before="74"/>
        <w:ind w:left="2362"/>
        <w:jc w:val="left"/>
      </w:pPr>
    </w:p>
    <w:p>
      <w:pPr>
        <w:pStyle w:val="2"/>
        <w:spacing w:before="74"/>
        <w:ind w:left="2362"/>
        <w:jc w:val="left"/>
      </w:pPr>
    </w:p>
    <w:p>
      <w:pPr>
        <w:pStyle w:val="2"/>
        <w:spacing w:before="74"/>
        <w:ind w:left="2362" w:firstLine="600" w:firstLineChars="100"/>
        <w:jc w:val="left"/>
      </w:pPr>
      <w:r>
        <w:t>SYSTEM</w:t>
      </w:r>
      <w:r>
        <w:rPr>
          <w:spacing w:val="-2"/>
        </w:rPr>
        <w:t xml:space="preserve"> </w:t>
      </w:r>
      <w:r>
        <w:t>ANALYSIS</w:t>
      </w:r>
    </w:p>
    <w:p>
      <w:pPr>
        <w:spacing w:after="0"/>
        <w:jc w:val="left"/>
        <w:sectPr>
          <w:footerReference r:id="rId7" w:type="default"/>
          <w:pgSz w:w="11940" w:h="16860"/>
          <w:pgMar w:top="1600" w:right="0" w:bottom="1240" w:left="0" w:header="0" w:footer="987" w:gutter="0"/>
          <w:cols w:space="720" w:num="1"/>
        </w:sectPr>
      </w:pPr>
    </w:p>
    <w:p>
      <w:pPr>
        <w:pStyle w:val="3"/>
        <w:spacing w:before="60"/>
        <w:ind w:left="545" w:right="2044"/>
      </w:pPr>
      <w:r>
        <w:t>CHAPTER 3</w:t>
      </w:r>
    </w:p>
    <w:p>
      <w:pPr>
        <w:pStyle w:val="8"/>
        <w:rPr>
          <w:b/>
          <w:sz w:val="20"/>
        </w:rPr>
      </w:pPr>
    </w:p>
    <w:p>
      <w:pPr>
        <w:pStyle w:val="8"/>
        <w:spacing w:before="3"/>
        <w:rPr>
          <w:b/>
          <w:sz w:val="19"/>
        </w:rPr>
      </w:pPr>
    </w:p>
    <w:p>
      <w:pPr>
        <w:pStyle w:val="4"/>
        <w:spacing w:before="86"/>
        <w:ind w:left="468"/>
        <w:jc w:val="both"/>
      </w:pPr>
      <w:r>
        <w:t>SYSTEM</w:t>
      </w:r>
      <w:r>
        <w:rPr>
          <w:spacing w:val="-2"/>
        </w:rPr>
        <w:t xml:space="preserve"> </w:t>
      </w:r>
      <w:r>
        <w:t>ANALYSIS</w:t>
      </w:r>
    </w:p>
    <w:p>
      <w:pPr>
        <w:pStyle w:val="8"/>
        <w:spacing w:before="10"/>
        <w:rPr>
          <w:b/>
          <w:sz w:val="36"/>
        </w:rPr>
      </w:pPr>
    </w:p>
    <w:p>
      <w:pPr>
        <w:pStyle w:val="10"/>
        <w:numPr>
          <w:ilvl w:val="1"/>
          <w:numId w:val="7"/>
        </w:numPr>
        <w:tabs>
          <w:tab w:val="left" w:pos="1030"/>
        </w:tabs>
        <w:spacing w:before="0" w:after="0" w:line="240" w:lineRule="auto"/>
        <w:ind w:left="1029" w:right="0" w:hanging="471"/>
        <w:jc w:val="both"/>
        <w:rPr>
          <w:b/>
          <w:sz w:val="32"/>
        </w:rPr>
      </w:pPr>
      <w:r>
        <w:rPr>
          <w:b/>
          <w:sz w:val="32"/>
        </w:rPr>
        <w:t>Existing</w:t>
      </w:r>
      <w:r>
        <w:rPr>
          <w:b/>
          <w:spacing w:val="-3"/>
          <w:sz w:val="32"/>
        </w:rPr>
        <w:t xml:space="preserve"> </w:t>
      </w:r>
      <w:r>
        <w:rPr>
          <w:b/>
          <w:sz w:val="32"/>
        </w:rPr>
        <w:t>System</w:t>
      </w:r>
    </w:p>
    <w:p>
      <w:pPr>
        <w:pStyle w:val="8"/>
        <w:spacing w:before="3"/>
        <w:rPr>
          <w:b/>
          <w:sz w:val="37"/>
        </w:rPr>
      </w:pPr>
    </w:p>
    <w:p>
      <w:pPr>
        <w:pStyle w:val="8"/>
        <w:spacing w:line="276" w:lineRule="auto"/>
        <w:ind w:left="559" w:right="436"/>
        <w:jc w:val="both"/>
      </w:pPr>
      <w:r>
        <w:t>Before, the Doctors only view the report to convey the result to the patients. There are some</w:t>
      </w:r>
      <w:r>
        <w:rPr>
          <w:spacing w:val="1"/>
        </w:rPr>
        <w:t xml:space="preserve"> </w:t>
      </w:r>
      <w:r>
        <w:t>problems</w:t>
      </w:r>
      <w:r>
        <w:rPr>
          <w:spacing w:val="-14"/>
        </w:rPr>
        <w:t xml:space="preserve"> </w:t>
      </w:r>
      <w:r>
        <w:t>appeared</w:t>
      </w:r>
      <w:r>
        <w:rPr>
          <w:spacing w:val="-16"/>
        </w:rPr>
        <w:t xml:space="preserve"> </w:t>
      </w:r>
      <w:r>
        <w:t>while</w:t>
      </w:r>
      <w:r>
        <w:rPr>
          <w:spacing w:val="-15"/>
        </w:rPr>
        <w:t xml:space="preserve"> </w:t>
      </w:r>
      <w:r>
        <w:t>seeing</w:t>
      </w:r>
      <w:r>
        <w:rPr>
          <w:spacing w:val="-16"/>
        </w:rPr>
        <w:t xml:space="preserve"> </w:t>
      </w:r>
      <w:r>
        <w:t>the</w:t>
      </w:r>
      <w:r>
        <w:rPr>
          <w:spacing w:val="-17"/>
        </w:rPr>
        <w:t xml:space="preserve"> </w:t>
      </w:r>
      <w:r>
        <w:t>laboratory</w:t>
      </w:r>
      <w:r>
        <w:rPr>
          <w:spacing w:val="-16"/>
        </w:rPr>
        <w:t xml:space="preserve"> </w:t>
      </w:r>
      <w:r>
        <w:t>details,</w:t>
      </w:r>
      <w:r>
        <w:rPr>
          <w:spacing w:val="-15"/>
        </w:rPr>
        <w:t xml:space="preserve"> </w:t>
      </w:r>
      <w:r>
        <w:t>they</w:t>
      </w:r>
      <w:r>
        <w:rPr>
          <w:spacing w:val="-14"/>
        </w:rPr>
        <w:t xml:space="preserve"> </w:t>
      </w:r>
      <w:r>
        <w:t>can’t</w:t>
      </w:r>
      <w:r>
        <w:rPr>
          <w:spacing w:val="-16"/>
        </w:rPr>
        <w:t xml:space="preserve"> </w:t>
      </w:r>
      <w:r>
        <w:t>predict</w:t>
      </w:r>
      <w:r>
        <w:rPr>
          <w:spacing w:val="-14"/>
        </w:rPr>
        <w:t xml:space="preserve"> </w:t>
      </w:r>
      <w:r>
        <w:t>it</w:t>
      </w:r>
      <w:r>
        <w:rPr>
          <w:spacing w:val="-14"/>
        </w:rPr>
        <w:t xml:space="preserve"> </w:t>
      </w:r>
      <w:r>
        <w:t>properly.</w:t>
      </w:r>
      <w:r>
        <w:rPr>
          <w:spacing w:val="-5"/>
        </w:rPr>
        <w:t xml:space="preserve"> </w:t>
      </w:r>
      <w:r>
        <w:t>There</w:t>
      </w:r>
      <w:r>
        <w:rPr>
          <w:spacing w:val="-15"/>
        </w:rPr>
        <w:t xml:space="preserve"> </w:t>
      </w:r>
      <w:r>
        <w:t>is</w:t>
      </w:r>
      <w:r>
        <w:rPr>
          <w:spacing w:val="-14"/>
        </w:rPr>
        <w:t xml:space="preserve"> </w:t>
      </w:r>
      <w:r>
        <w:t>some</w:t>
      </w:r>
      <w:r>
        <w:rPr>
          <w:spacing w:val="-67"/>
        </w:rPr>
        <w:t xml:space="preserve"> </w:t>
      </w:r>
      <w:r>
        <w:t>difficulty in existing project, they created for some other purpose to test for different disease</w:t>
      </w:r>
      <w:r>
        <w:rPr>
          <w:spacing w:val="1"/>
        </w:rPr>
        <w:t xml:space="preserve"> </w:t>
      </w:r>
      <w:r>
        <w:rPr>
          <w:spacing w:val="-1"/>
        </w:rPr>
        <w:t>prediction</w:t>
      </w:r>
      <w:r>
        <w:rPr>
          <w:spacing w:val="-17"/>
        </w:rPr>
        <w:t xml:space="preserve"> </w:t>
      </w:r>
      <w:r>
        <w:rPr>
          <w:spacing w:val="-1"/>
        </w:rPr>
        <w:t>,</w:t>
      </w:r>
      <w:r>
        <w:rPr>
          <w:spacing w:val="-18"/>
        </w:rPr>
        <w:t xml:space="preserve"> </w:t>
      </w:r>
      <w:r>
        <w:rPr>
          <w:spacing w:val="-1"/>
        </w:rPr>
        <w:t>but</w:t>
      </w:r>
      <w:r>
        <w:rPr>
          <w:spacing w:val="-17"/>
        </w:rPr>
        <w:t xml:space="preserve"> </w:t>
      </w:r>
      <w:r>
        <w:rPr>
          <w:spacing w:val="-1"/>
        </w:rPr>
        <w:t>According</w:t>
      </w:r>
      <w:r>
        <w:rPr>
          <w:spacing w:val="-17"/>
        </w:rPr>
        <w:t xml:space="preserve"> </w:t>
      </w:r>
      <w:r>
        <w:rPr>
          <w:spacing w:val="-1"/>
        </w:rPr>
        <w:t>to</w:t>
      </w:r>
      <w:r>
        <w:rPr>
          <w:spacing w:val="-17"/>
        </w:rPr>
        <w:t xml:space="preserve"> </w:t>
      </w:r>
      <w:r>
        <w:rPr>
          <w:spacing w:val="-1"/>
        </w:rPr>
        <w:t>covid</w:t>
      </w:r>
      <w:r>
        <w:rPr>
          <w:spacing w:val="-19"/>
        </w:rPr>
        <w:t xml:space="preserve"> </w:t>
      </w:r>
      <w:r>
        <w:rPr>
          <w:spacing w:val="-1"/>
        </w:rPr>
        <w:t>19,</w:t>
      </w:r>
      <w:r>
        <w:rPr>
          <w:spacing w:val="-21"/>
        </w:rPr>
        <w:t xml:space="preserve"> </w:t>
      </w:r>
      <w:r>
        <w:rPr>
          <w:spacing w:val="-1"/>
        </w:rPr>
        <w:t>Diabetes</w:t>
      </w:r>
      <w:r>
        <w:rPr>
          <w:spacing w:val="-17"/>
        </w:rPr>
        <w:t xml:space="preserve"> </w:t>
      </w:r>
      <w:r>
        <w:rPr>
          <w:spacing w:val="-1"/>
        </w:rPr>
        <w:t>and</w:t>
      </w:r>
      <w:r>
        <w:rPr>
          <w:spacing w:val="-17"/>
        </w:rPr>
        <w:t xml:space="preserve"> </w:t>
      </w:r>
      <w:r>
        <w:t>heart</w:t>
      </w:r>
      <w:r>
        <w:rPr>
          <w:spacing w:val="-17"/>
        </w:rPr>
        <w:t xml:space="preserve"> </w:t>
      </w:r>
      <w:r>
        <w:t>disease</w:t>
      </w:r>
      <w:r>
        <w:rPr>
          <w:spacing w:val="-20"/>
        </w:rPr>
        <w:t xml:space="preserve"> </w:t>
      </w:r>
      <w:r>
        <w:t>result</w:t>
      </w:r>
      <w:r>
        <w:rPr>
          <w:spacing w:val="-16"/>
        </w:rPr>
        <w:t xml:space="preserve"> </w:t>
      </w:r>
      <w:r>
        <w:t>is</w:t>
      </w:r>
      <w:r>
        <w:rPr>
          <w:spacing w:val="-17"/>
        </w:rPr>
        <w:t xml:space="preserve"> </w:t>
      </w:r>
      <w:r>
        <w:t>very</w:t>
      </w:r>
      <w:r>
        <w:rPr>
          <w:spacing w:val="-19"/>
        </w:rPr>
        <w:t xml:space="preserve"> </w:t>
      </w:r>
      <w:r>
        <w:t>important</w:t>
      </w:r>
      <w:r>
        <w:rPr>
          <w:spacing w:val="-19"/>
        </w:rPr>
        <w:t xml:space="preserve"> </w:t>
      </w:r>
      <w:r>
        <w:t>to</w:t>
      </w:r>
      <w:r>
        <w:rPr>
          <w:spacing w:val="-19"/>
        </w:rPr>
        <w:t xml:space="preserve"> </w:t>
      </w:r>
      <w:r>
        <w:t>predict</w:t>
      </w:r>
    </w:p>
    <w:p>
      <w:pPr>
        <w:pStyle w:val="8"/>
        <w:spacing w:line="322" w:lineRule="exact"/>
        <w:ind w:left="559"/>
        <w:jc w:val="both"/>
      </w:pPr>
      <w:r>
        <w:t>,</w:t>
      </w:r>
      <w:r>
        <w:rPr>
          <w:spacing w:val="-3"/>
        </w:rPr>
        <w:t xml:space="preserve"> </w:t>
      </w:r>
      <w:r>
        <w:t>whether</w:t>
      </w:r>
      <w:r>
        <w:rPr>
          <w:spacing w:val="-1"/>
        </w:rPr>
        <w:t xml:space="preserve"> </w:t>
      </w:r>
      <w:r>
        <w:t>the</w:t>
      </w:r>
      <w:r>
        <w:rPr>
          <w:spacing w:val="-4"/>
        </w:rPr>
        <w:t xml:space="preserve"> </w:t>
      </w:r>
      <w:r>
        <w:t>person</w:t>
      </w:r>
      <w:r>
        <w:rPr>
          <w:spacing w:val="-4"/>
        </w:rPr>
        <w:t xml:space="preserve"> </w:t>
      </w:r>
      <w:r>
        <w:t>will</w:t>
      </w:r>
      <w:r>
        <w:rPr>
          <w:spacing w:val="-4"/>
        </w:rPr>
        <w:t xml:space="preserve"> </w:t>
      </w:r>
      <w:r>
        <w:t>be</w:t>
      </w:r>
      <w:r>
        <w:rPr>
          <w:spacing w:val="-1"/>
        </w:rPr>
        <w:t xml:space="preserve"> </w:t>
      </w:r>
      <w:r>
        <w:t>affected</w:t>
      </w:r>
      <w:r>
        <w:rPr>
          <w:spacing w:val="-3"/>
        </w:rPr>
        <w:t xml:space="preserve"> </w:t>
      </w:r>
      <w:r>
        <w:t>by</w:t>
      </w:r>
      <w:r>
        <w:rPr>
          <w:spacing w:val="4"/>
        </w:rPr>
        <w:t xml:space="preserve"> </w:t>
      </w:r>
      <w:r>
        <w:t>covid-19</w:t>
      </w:r>
      <w:r>
        <w:rPr>
          <w:spacing w:val="-4"/>
        </w:rPr>
        <w:t xml:space="preserve"> </w:t>
      </w:r>
      <w:r>
        <w:t>or</w:t>
      </w:r>
      <w:r>
        <w:rPr>
          <w:spacing w:val="-4"/>
        </w:rPr>
        <w:t xml:space="preserve"> </w:t>
      </w:r>
      <w:r>
        <w:t>not.</w:t>
      </w:r>
    </w:p>
    <w:p>
      <w:pPr>
        <w:pStyle w:val="8"/>
        <w:rPr>
          <w:sz w:val="30"/>
        </w:rPr>
      </w:pPr>
    </w:p>
    <w:p>
      <w:pPr>
        <w:pStyle w:val="4"/>
        <w:numPr>
          <w:ilvl w:val="1"/>
          <w:numId w:val="7"/>
        </w:numPr>
        <w:tabs>
          <w:tab w:val="left" w:pos="1119"/>
        </w:tabs>
        <w:spacing w:before="186" w:after="0" w:line="240" w:lineRule="auto"/>
        <w:ind w:left="1118" w:right="0" w:hanging="481"/>
        <w:jc w:val="both"/>
      </w:pPr>
      <w:r>
        <w:t>Proposed</w:t>
      </w:r>
      <w:r>
        <w:rPr>
          <w:spacing w:val="-4"/>
        </w:rPr>
        <w:t xml:space="preserve"> </w:t>
      </w:r>
      <w:r>
        <w:t>System</w:t>
      </w:r>
    </w:p>
    <w:p>
      <w:pPr>
        <w:pStyle w:val="8"/>
        <w:spacing w:before="186" w:line="360" w:lineRule="auto"/>
        <w:ind w:left="559" w:right="444" w:firstLine="348"/>
        <w:jc w:val="both"/>
      </w:pPr>
      <w:r>
        <w:t>The</w:t>
      </w:r>
      <w:r>
        <w:rPr>
          <w:spacing w:val="-11"/>
        </w:rPr>
        <w:t xml:space="preserve"> </w:t>
      </w:r>
      <w:r>
        <w:t>prime</w:t>
      </w:r>
      <w:r>
        <w:rPr>
          <w:spacing w:val="-10"/>
        </w:rPr>
        <w:t xml:space="preserve"> </w:t>
      </w:r>
      <w:r>
        <w:t>objective</w:t>
      </w:r>
      <w:r>
        <w:rPr>
          <w:spacing w:val="-10"/>
        </w:rPr>
        <w:t xml:space="preserve"> </w:t>
      </w:r>
      <w:r>
        <w:t>of</w:t>
      </w:r>
      <w:r>
        <w:rPr>
          <w:spacing w:val="-10"/>
        </w:rPr>
        <w:t xml:space="preserve"> </w:t>
      </w:r>
      <w:r>
        <w:t>this</w:t>
      </w:r>
      <w:r>
        <w:rPr>
          <w:spacing w:val="-5"/>
        </w:rPr>
        <w:t xml:space="preserve"> </w:t>
      </w:r>
      <w:r>
        <w:t>project</w:t>
      </w:r>
      <w:r>
        <w:rPr>
          <w:spacing w:val="-9"/>
        </w:rPr>
        <w:t xml:space="preserve"> </w:t>
      </w:r>
      <w:r>
        <w:t>is</w:t>
      </w:r>
      <w:r>
        <w:rPr>
          <w:spacing w:val="-9"/>
        </w:rPr>
        <w:t xml:space="preserve"> </w:t>
      </w:r>
      <w:r>
        <w:t>to</w:t>
      </w:r>
      <w:r>
        <w:rPr>
          <w:spacing w:val="-11"/>
        </w:rPr>
        <w:t xml:space="preserve"> </w:t>
      </w:r>
      <w:r>
        <w:t>find</w:t>
      </w:r>
      <w:r>
        <w:rPr>
          <w:spacing w:val="-10"/>
        </w:rPr>
        <w:t xml:space="preserve"> </w:t>
      </w:r>
      <w:r>
        <w:t>the</w:t>
      </w:r>
      <w:r>
        <w:rPr>
          <w:spacing w:val="-10"/>
        </w:rPr>
        <w:t xml:space="preserve"> </w:t>
      </w:r>
      <w:r>
        <w:t>factors</w:t>
      </w:r>
      <w:r>
        <w:rPr>
          <w:spacing w:val="-9"/>
        </w:rPr>
        <w:t xml:space="preserve"> </w:t>
      </w:r>
      <w:r>
        <w:t>impacting</w:t>
      </w:r>
      <w:r>
        <w:rPr>
          <w:spacing w:val="-9"/>
        </w:rPr>
        <w:t xml:space="preserve"> </w:t>
      </w:r>
      <w:r>
        <w:t>the</w:t>
      </w:r>
      <w:r>
        <w:rPr>
          <w:spacing w:val="-10"/>
        </w:rPr>
        <w:t xml:space="preserve"> </w:t>
      </w:r>
      <w:r>
        <w:t>health</w:t>
      </w:r>
      <w:r>
        <w:rPr>
          <w:spacing w:val="-9"/>
        </w:rPr>
        <w:t xml:space="preserve"> </w:t>
      </w:r>
      <w:r>
        <w:t>of</w:t>
      </w:r>
      <w:r>
        <w:rPr>
          <w:spacing w:val="-10"/>
        </w:rPr>
        <w:t xml:space="preserve"> </w:t>
      </w:r>
      <w:r>
        <w:t>the</w:t>
      </w:r>
      <w:r>
        <w:rPr>
          <w:spacing w:val="-12"/>
        </w:rPr>
        <w:t xml:space="preserve"> </w:t>
      </w:r>
      <w:r>
        <w:t>society</w:t>
      </w:r>
      <w:r>
        <w:rPr>
          <w:spacing w:val="-9"/>
        </w:rPr>
        <w:t xml:space="preserve"> </w:t>
      </w:r>
      <w:r>
        <w:t>with</w:t>
      </w:r>
      <w:r>
        <w:rPr>
          <w:spacing w:val="-68"/>
        </w:rPr>
        <w:t xml:space="preserve"> </w:t>
      </w:r>
      <w:r>
        <w:t>the</w:t>
      </w:r>
      <w:r>
        <w:rPr>
          <w:spacing w:val="-4"/>
        </w:rPr>
        <w:t xml:space="preserve"> </w:t>
      </w:r>
      <w:r>
        <w:t>greater</w:t>
      </w:r>
      <w:r>
        <w:rPr>
          <w:spacing w:val="-3"/>
        </w:rPr>
        <w:t xml:space="preserve"> </w:t>
      </w:r>
      <w:r>
        <w:t>accuracy</w:t>
      </w:r>
      <w:r>
        <w:rPr>
          <w:spacing w:val="1"/>
        </w:rPr>
        <w:t xml:space="preserve"> </w:t>
      </w:r>
      <w:r>
        <w:t>level</w:t>
      </w:r>
      <w:r>
        <w:rPr>
          <w:spacing w:val="4"/>
        </w:rPr>
        <w:t xml:space="preserve"> </w:t>
      </w:r>
      <w:r>
        <w:t>and</w:t>
      </w:r>
      <w:r>
        <w:rPr>
          <w:spacing w:val="-4"/>
        </w:rPr>
        <w:t xml:space="preserve"> </w:t>
      </w:r>
      <w:r>
        <w:t>giving</w:t>
      </w:r>
      <w:r>
        <w:rPr>
          <w:spacing w:val="1"/>
        </w:rPr>
        <w:t xml:space="preserve"> </w:t>
      </w:r>
      <w:r>
        <w:t>the good</w:t>
      </w:r>
      <w:r>
        <w:rPr>
          <w:spacing w:val="1"/>
        </w:rPr>
        <w:t xml:space="preserve"> </w:t>
      </w:r>
      <w:r>
        <w:t>result.</w:t>
      </w:r>
    </w:p>
    <w:p>
      <w:pPr>
        <w:pStyle w:val="10"/>
        <w:numPr>
          <w:ilvl w:val="0"/>
          <w:numId w:val="8"/>
        </w:numPr>
        <w:tabs>
          <w:tab w:val="left" w:pos="980"/>
        </w:tabs>
        <w:spacing w:before="0" w:after="0" w:line="321" w:lineRule="exact"/>
        <w:ind w:left="979" w:right="0" w:hanging="421"/>
        <w:jc w:val="both"/>
        <w:rPr>
          <w:sz w:val="28"/>
        </w:rPr>
      </w:pPr>
      <w:r>
        <w:rPr>
          <w:sz w:val="28"/>
        </w:rPr>
        <w:t>This</w:t>
      </w:r>
      <w:r>
        <w:rPr>
          <w:spacing w:val="-2"/>
          <w:sz w:val="28"/>
        </w:rPr>
        <w:t xml:space="preserve"> </w:t>
      </w:r>
      <w:r>
        <w:rPr>
          <w:sz w:val="28"/>
        </w:rPr>
        <w:t>software</w:t>
      </w:r>
      <w:r>
        <w:rPr>
          <w:spacing w:val="-2"/>
          <w:sz w:val="28"/>
        </w:rPr>
        <w:t xml:space="preserve"> </w:t>
      </w:r>
      <w:r>
        <w:rPr>
          <w:sz w:val="28"/>
        </w:rPr>
        <w:t>is</w:t>
      </w:r>
      <w:r>
        <w:rPr>
          <w:spacing w:val="-1"/>
          <w:sz w:val="28"/>
        </w:rPr>
        <w:t xml:space="preserve"> </w:t>
      </w:r>
      <w:r>
        <w:rPr>
          <w:sz w:val="28"/>
        </w:rPr>
        <w:t>used</w:t>
      </w:r>
      <w:r>
        <w:rPr>
          <w:spacing w:val="-5"/>
          <w:sz w:val="28"/>
        </w:rPr>
        <w:t xml:space="preserve"> </w:t>
      </w:r>
      <w:r>
        <w:rPr>
          <w:sz w:val="28"/>
        </w:rPr>
        <w:t>to</w:t>
      </w:r>
      <w:r>
        <w:rPr>
          <w:spacing w:val="-5"/>
          <w:sz w:val="28"/>
        </w:rPr>
        <w:t xml:space="preserve"> </w:t>
      </w:r>
      <w:r>
        <w:rPr>
          <w:sz w:val="28"/>
        </w:rPr>
        <w:t>predict</w:t>
      </w:r>
      <w:r>
        <w:rPr>
          <w:spacing w:val="-5"/>
          <w:sz w:val="28"/>
        </w:rPr>
        <w:t xml:space="preserve"> </w:t>
      </w:r>
      <w:r>
        <w:rPr>
          <w:sz w:val="28"/>
        </w:rPr>
        <w:t>the</w:t>
      </w:r>
      <w:r>
        <w:rPr>
          <w:spacing w:val="-3"/>
          <w:sz w:val="28"/>
        </w:rPr>
        <w:t xml:space="preserve"> </w:t>
      </w:r>
      <w:r>
        <w:rPr>
          <w:sz w:val="28"/>
        </w:rPr>
        <w:t>covid</w:t>
      </w:r>
      <w:r>
        <w:rPr>
          <w:spacing w:val="-5"/>
          <w:sz w:val="28"/>
        </w:rPr>
        <w:t xml:space="preserve"> </w:t>
      </w:r>
      <w:r>
        <w:rPr>
          <w:sz w:val="28"/>
        </w:rPr>
        <w:t>by</w:t>
      </w:r>
      <w:r>
        <w:rPr>
          <w:spacing w:val="-1"/>
          <w:sz w:val="28"/>
        </w:rPr>
        <w:t xml:space="preserve"> </w:t>
      </w:r>
      <w:r>
        <w:rPr>
          <w:sz w:val="28"/>
        </w:rPr>
        <w:t>checking</w:t>
      </w:r>
      <w:r>
        <w:rPr>
          <w:spacing w:val="-5"/>
          <w:sz w:val="28"/>
        </w:rPr>
        <w:t xml:space="preserve"> </w:t>
      </w:r>
      <w:r>
        <w:rPr>
          <w:sz w:val="28"/>
        </w:rPr>
        <w:t>the</w:t>
      </w:r>
      <w:r>
        <w:rPr>
          <w:spacing w:val="-2"/>
          <w:sz w:val="28"/>
        </w:rPr>
        <w:t xml:space="preserve"> </w:t>
      </w:r>
      <w:r>
        <w:rPr>
          <w:sz w:val="28"/>
        </w:rPr>
        <w:t>heart</w:t>
      </w:r>
      <w:r>
        <w:rPr>
          <w:spacing w:val="-4"/>
          <w:sz w:val="28"/>
        </w:rPr>
        <w:t xml:space="preserve"> </w:t>
      </w:r>
      <w:r>
        <w:rPr>
          <w:sz w:val="28"/>
        </w:rPr>
        <w:t>disease</w:t>
      </w:r>
      <w:r>
        <w:rPr>
          <w:spacing w:val="-2"/>
          <w:sz w:val="28"/>
        </w:rPr>
        <w:t xml:space="preserve"> </w:t>
      </w:r>
      <w:r>
        <w:rPr>
          <w:sz w:val="28"/>
        </w:rPr>
        <w:t>and</w:t>
      </w:r>
      <w:r>
        <w:rPr>
          <w:spacing w:val="-6"/>
          <w:sz w:val="28"/>
        </w:rPr>
        <w:t xml:space="preserve"> </w:t>
      </w:r>
      <w:r>
        <w:rPr>
          <w:sz w:val="28"/>
        </w:rPr>
        <w:t>diabetes</w:t>
      </w:r>
      <w:r>
        <w:rPr>
          <w:spacing w:val="-1"/>
          <w:sz w:val="28"/>
        </w:rPr>
        <w:t xml:space="preserve"> </w:t>
      </w:r>
      <w:r>
        <w:rPr>
          <w:sz w:val="28"/>
        </w:rPr>
        <w:t>report.</w:t>
      </w:r>
    </w:p>
    <w:p>
      <w:pPr>
        <w:pStyle w:val="10"/>
        <w:numPr>
          <w:ilvl w:val="0"/>
          <w:numId w:val="8"/>
        </w:numPr>
        <w:tabs>
          <w:tab w:val="left" w:pos="980"/>
        </w:tabs>
        <w:spacing w:before="160" w:after="0" w:line="360" w:lineRule="auto"/>
        <w:ind w:left="979" w:right="445" w:hanging="420"/>
        <w:jc w:val="both"/>
        <w:rPr>
          <w:sz w:val="28"/>
        </w:rPr>
      </w:pPr>
      <w:r>
        <w:rPr>
          <w:sz w:val="28"/>
        </w:rPr>
        <w:t>We</w:t>
      </w:r>
      <w:r>
        <w:rPr>
          <w:spacing w:val="1"/>
          <w:sz w:val="28"/>
        </w:rPr>
        <w:t xml:space="preserve"> </w:t>
      </w:r>
      <w:r>
        <w:rPr>
          <w:sz w:val="28"/>
        </w:rPr>
        <w:t>have</w:t>
      </w:r>
      <w:r>
        <w:rPr>
          <w:spacing w:val="1"/>
          <w:sz w:val="28"/>
        </w:rPr>
        <w:t xml:space="preserve"> </w:t>
      </w:r>
      <w:r>
        <w:rPr>
          <w:sz w:val="28"/>
        </w:rPr>
        <w:t>used</w:t>
      </w:r>
      <w:r>
        <w:rPr>
          <w:spacing w:val="1"/>
          <w:sz w:val="28"/>
        </w:rPr>
        <w:t xml:space="preserve"> </w:t>
      </w:r>
      <w:r>
        <w:rPr>
          <w:sz w:val="28"/>
        </w:rPr>
        <w:t>python</w:t>
      </w:r>
      <w:r>
        <w:rPr>
          <w:spacing w:val="1"/>
          <w:sz w:val="28"/>
        </w:rPr>
        <w:t xml:space="preserve"> </w:t>
      </w:r>
      <w:r>
        <w:rPr>
          <w:sz w:val="28"/>
        </w:rPr>
        <w:t>and</w:t>
      </w:r>
      <w:r>
        <w:rPr>
          <w:spacing w:val="1"/>
          <w:sz w:val="28"/>
        </w:rPr>
        <w:t xml:space="preserve"> </w:t>
      </w:r>
      <w:r>
        <w:rPr>
          <w:sz w:val="28"/>
        </w:rPr>
        <w:t>pandas</w:t>
      </w:r>
      <w:r>
        <w:rPr>
          <w:spacing w:val="1"/>
          <w:sz w:val="28"/>
        </w:rPr>
        <w:t xml:space="preserve"> </w:t>
      </w:r>
      <w:r>
        <w:rPr>
          <w:sz w:val="28"/>
        </w:rPr>
        <w:t>operations</w:t>
      </w:r>
      <w:r>
        <w:rPr>
          <w:spacing w:val="1"/>
          <w:sz w:val="28"/>
        </w:rPr>
        <w:t xml:space="preserve"> </w:t>
      </w:r>
      <w:r>
        <w:rPr>
          <w:sz w:val="28"/>
        </w:rPr>
        <w:t>to</w:t>
      </w:r>
      <w:r>
        <w:rPr>
          <w:spacing w:val="1"/>
          <w:sz w:val="28"/>
        </w:rPr>
        <w:t xml:space="preserve"> </w:t>
      </w:r>
      <w:r>
        <w:rPr>
          <w:sz w:val="28"/>
        </w:rPr>
        <w:t>perform</w:t>
      </w:r>
      <w:r>
        <w:rPr>
          <w:spacing w:val="1"/>
          <w:sz w:val="28"/>
        </w:rPr>
        <w:t xml:space="preserve"> </w:t>
      </w:r>
      <w:r>
        <w:rPr>
          <w:sz w:val="28"/>
        </w:rPr>
        <w:t>heart</w:t>
      </w:r>
      <w:r>
        <w:rPr>
          <w:spacing w:val="1"/>
          <w:sz w:val="28"/>
        </w:rPr>
        <w:t xml:space="preserve"> </w:t>
      </w:r>
      <w:r>
        <w:rPr>
          <w:sz w:val="28"/>
        </w:rPr>
        <w:t>disease</w:t>
      </w:r>
      <w:r>
        <w:rPr>
          <w:spacing w:val="1"/>
          <w:sz w:val="28"/>
        </w:rPr>
        <w:t xml:space="preserve"> </w:t>
      </w:r>
      <w:r>
        <w:rPr>
          <w:sz w:val="28"/>
        </w:rPr>
        <w:t>and</w:t>
      </w:r>
      <w:r>
        <w:rPr>
          <w:spacing w:val="1"/>
          <w:sz w:val="28"/>
        </w:rPr>
        <w:t xml:space="preserve"> </w:t>
      </w:r>
      <w:r>
        <w:rPr>
          <w:sz w:val="28"/>
        </w:rPr>
        <w:t>Diabetes</w:t>
      </w:r>
      <w:r>
        <w:rPr>
          <w:spacing w:val="1"/>
          <w:sz w:val="28"/>
        </w:rPr>
        <w:t xml:space="preserve"> </w:t>
      </w:r>
      <w:r>
        <w:rPr>
          <w:sz w:val="28"/>
        </w:rPr>
        <w:t>classification</w:t>
      </w:r>
      <w:r>
        <w:rPr>
          <w:spacing w:val="-4"/>
          <w:sz w:val="28"/>
        </w:rPr>
        <w:t xml:space="preserve"> </w:t>
      </w:r>
      <w:r>
        <w:rPr>
          <w:sz w:val="28"/>
        </w:rPr>
        <w:t>of the Cleveland UCI repository.</w:t>
      </w:r>
    </w:p>
    <w:p>
      <w:pPr>
        <w:pStyle w:val="10"/>
        <w:numPr>
          <w:ilvl w:val="0"/>
          <w:numId w:val="8"/>
        </w:numPr>
        <w:tabs>
          <w:tab w:val="left" w:pos="980"/>
        </w:tabs>
        <w:spacing w:before="2" w:after="0" w:line="360" w:lineRule="auto"/>
        <w:ind w:left="979" w:right="446" w:hanging="420"/>
        <w:jc w:val="both"/>
        <w:rPr>
          <w:sz w:val="28"/>
        </w:rPr>
      </w:pPr>
      <w:r>
        <w:rPr>
          <w:sz w:val="28"/>
        </w:rPr>
        <w:t>It provides an easy-to-use visual representation of the dataset, working environment and</w:t>
      </w:r>
      <w:r>
        <w:rPr>
          <w:spacing w:val="1"/>
          <w:sz w:val="28"/>
        </w:rPr>
        <w:t xml:space="preserve"> </w:t>
      </w:r>
      <w:r>
        <w:rPr>
          <w:sz w:val="28"/>
        </w:rPr>
        <w:t>building the</w:t>
      </w:r>
      <w:r>
        <w:rPr>
          <w:spacing w:val="-3"/>
          <w:sz w:val="28"/>
        </w:rPr>
        <w:t xml:space="preserve"> </w:t>
      </w:r>
      <w:r>
        <w:rPr>
          <w:sz w:val="28"/>
        </w:rPr>
        <w:t>predictive analytics.</w:t>
      </w:r>
    </w:p>
    <w:p>
      <w:pPr>
        <w:pStyle w:val="10"/>
        <w:numPr>
          <w:ilvl w:val="0"/>
          <w:numId w:val="8"/>
        </w:numPr>
        <w:tabs>
          <w:tab w:val="left" w:pos="980"/>
        </w:tabs>
        <w:spacing w:before="0" w:after="0" w:line="360" w:lineRule="auto"/>
        <w:ind w:left="979" w:right="444" w:hanging="420"/>
        <w:jc w:val="both"/>
        <w:rPr>
          <w:sz w:val="28"/>
        </w:rPr>
      </w:pPr>
      <w:r>
        <w:rPr>
          <w:sz w:val="28"/>
        </w:rPr>
        <w:t>ML process starts from a pre- processing data phase followed by feature selection based on</w:t>
      </w:r>
      <w:r>
        <w:rPr>
          <w:spacing w:val="1"/>
          <w:sz w:val="28"/>
        </w:rPr>
        <w:t xml:space="preserve"> </w:t>
      </w:r>
      <w:r>
        <w:rPr>
          <w:sz w:val="28"/>
        </w:rPr>
        <w:t>data</w:t>
      </w:r>
      <w:r>
        <w:rPr>
          <w:spacing w:val="1"/>
          <w:sz w:val="28"/>
        </w:rPr>
        <w:t xml:space="preserve"> </w:t>
      </w:r>
      <w:r>
        <w:rPr>
          <w:sz w:val="28"/>
        </w:rPr>
        <w:t>cleaning,</w:t>
      </w:r>
      <w:r>
        <w:rPr>
          <w:spacing w:val="1"/>
          <w:sz w:val="28"/>
        </w:rPr>
        <w:t xml:space="preserve"> </w:t>
      </w:r>
      <w:r>
        <w:rPr>
          <w:sz w:val="28"/>
        </w:rPr>
        <w:t>classification</w:t>
      </w:r>
      <w:r>
        <w:rPr>
          <w:spacing w:val="1"/>
          <w:sz w:val="28"/>
        </w:rPr>
        <w:t xml:space="preserve"> </w:t>
      </w:r>
      <w:r>
        <w:rPr>
          <w:sz w:val="28"/>
        </w:rPr>
        <w:t>of</w:t>
      </w:r>
      <w:r>
        <w:rPr>
          <w:spacing w:val="1"/>
          <w:sz w:val="28"/>
        </w:rPr>
        <w:t xml:space="preserve"> </w:t>
      </w:r>
      <w:r>
        <w:rPr>
          <w:sz w:val="28"/>
        </w:rPr>
        <w:t>modeling</w:t>
      </w:r>
      <w:r>
        <w:rPr>
          <w:spacing w:val="1"/>
          <w:sz w:val="28"/>
        </w:rPr>
        <w:t xml:space="preserve"> </w:t>
      </w:r>
      <w:r>
        <w:rPr>
          <w:sz w:val="28"/>
        </w:rPr>
        <w:t>performance</w:t>
      </w:r>
      <w:r>
        <w:rPr>
          <w:spacing w:val="1"/>
          <w:sz w:val="28"/>
        </w:rPr>
        <w:t xml:space="preserve"> </w:t>
      </w:r>
      <w:r>
        <w:rPr>
          <w:sz w:val="28"/>
        </w:rPr>
        <w:t>evaluation,</w:t>
      </w:r>
      <w:r>
        <w:rPr>
          <w:spacing w:val="1"/>
          <w:sz w:val="28"/>
        </w:rPr>
        <w:t xml:space="preserve"> </w:t>
      </w:r>
      <w:r>
        <w:rPr>
          <w:sz w:val="28"/>
        </w:rPr>
        <w:t>and</w:t>
      </w:r>
      <w:r>
        <w:rPr>
          <w:spacing w:val="1"/>
          <w:sz w:val="28"/>
        </w:rPr>
        <w:t xml:space="preserve"> </w:t>
      </w:r>
      <w:r>
        <w:rPr>
          <w:sz w:val="28"/>
        </w:rPr>
        <w:t>the</w:t>
      </w:r>
      <w:r>
        <w:rPr>
          <w:spacing w:val="1"/>
          <w:sz w:val="28"/>
        </w:rPr>
        <w:t xml:space="preserve"> </w:t>
      </w:r>
      <w:r>
        <w:rPr>
          <w:sz w:val="28"/>
        </w:rPr>
        <w:t>results</w:t>
      </w:r>
      <w:r>
        <w:rPr>
          <w:spacing w:val="1"/>
          <w:sz w:val="28"/>
        </w:rPr>
        <w:t xml:space="preserve"> </w:t>
      </w:r>
      <w:r>
        <w:rPr>
          <w:sz w:val="28"/>
        </w:rPr>
        <w:t>with</w:t>
      </w:r>
      <w:r>
        <w:rPr>
          <w:spacing w:val="1"/>
          <w:sz w:val="28"/>
        </w:rPr>
        <w:t xml:space="preserve"> </w:t>
      </w:r>
      <w:r>
        <w:rPr>
          <w:sz w:val="28"/>
        </w:rPr>
        <w:t>improved accuracy.</w:t>
      </w:r>
    </w:p>
    <w:p>
      <w:pPr>
        <w:spacing w:after="0" w:line="360" w:lineRule="auto"/>
        <w:jc w:val="both"/>
        <w:rPr>
          <w:sz w:val="28"/>
        </w:rPr>
        <w:sectPr>
          <w:pgSz w:w="11940" w:h="16860"/>
          <w:pgMar w:top="720" w:right="0" w:bottom="1240" w:left="0" w:header="0" w:footer="987" w:gutter="0"/>
          <w:cols w:space="720" w:num="1"/>
        </w:sectPr>
      </w:pPr>
    </w:p>
    <w:p>
      <w:pPr>
        <w:pStyle w:val="4"/>
        <w:numPr>
          <w:ilvl w:val="1"/>
          <w:numId w:val="7"/>
        </w:numPr>
        <w:tabs>
          <w:tab w:val="left" w:pos="1110"/>
        </w:tabs>
        <w:spacing w:before="59" w:after="0" w:line="240" w:lineRule="auto"/>
        <w:ind w:left="1109" w:right="0" w:hanging="551"/>
        <w:jc w:val="both"/>
      </w:pPr>
      <w:r>
        <w:t>Requirements</w:t>
      </w:r>
      <w:r>
        <w:rPr>
          <w:spacing w:val="-5"/>
        </w:rPr>
        <w:t xml:space="preserve"> </w:t>
      </w:r>
      <w:r>
        <w:t>Analysis</w:t>
      </w:r>
      <w:r>
        <w:rPr>
          <w:spacing w:val="-4"/>
        </w:rPr>
        <w:t xml:space="preserve"> </w:t>
      </w:r>
      <w:r>
        <w:t>and</w:t>
      </w:r>
      <w:r>
        <w:rPr>
          <w:spacing w:val="-5"/>
        </w:rPr>
        <w:t xml:space="preserve"> </w:t>
      </w:r>
      <w:r>
        <w:t>Specifications</w:t>
      </w:r>
    </w:p>
    <w:p>
      <w:pPr>
        <w:pStyle w:val="8"/>
        <w:spacing w:before="185" w:line="360" w:lineRule="auto"/>
        <w:ind w:left="559" w:right="436" w:firstLine="557"/>
        <w:jc w:val="both"/>
      </w:pPr>
      <w:r>
        <w:t>The system Requirement specification (SRS) document describes all data, functional and</w:t>
      </w:r>
      <w:r>
        <w:rPr>
          <w:spacing w:val="1"/>
        </w:rPr>
        <w:t xml:space="preserve"> </w:t>
      </w:r>
      <w:r>
        <w:t>behavioral requirements of the software under production or development. It is produced at the</w:t>
      </w:r>
      <w:r>
        <w:rPr>
          <w:spacing w:val="1"/>
        </w:rPr>
        <w:t xml:space="preserve"> </w:t>
      </w:r>
      <w:r>
        <w:t>culmination</w:t>
      </w:r>
      <w:r>
        <w:rPr>
          <w:spacing w:val="-8"/>
        </w:rPr>
        <w:t xml:space="preserve"> </w:t>
      </w:r>
      <w:r>
        <w:t>of</w:t>
      </w:r>
      <w:r>
        <w:rPr>
          <w:spacing w:val="-8"/>
        </w:rPr>
        <w:t xml:space="preserve"> </w:t>
      </w:r>
      <w:r>
        <w:t>the</w:t>
      </w:r>
      <w:r>
        <w:rPr>
          <w:spacing w:val="-9"/>
        </w:rPr>
        <w:t xml:space="preserve"> </w:t>
      </w:r>
      <w:r>
        <w:t>analysis</w:t>
      </w:r>
      <w:r>
        <w:rPr>
          <w:spacing w:val="-3"/>
        </w:rPr>
        <w:t xml:space="preserve"> </w:t>
      </w:r>
      <w:r>
        <w:t>task.</w:t>
      </w:r>
      <w:r>
        <w:rPr>
          <w:spacing w:val="-8"/>
        </w:rPr>
        <w:t xml:space="preserve"> </w:t>
      </w:r>
      <w:r>
        <w:t>The</w:t>
      </w:r>
      <w:r>
        <w:rPr>
          <w:spacing w:val="-8"/>
        </w:rPr>
        <w:t xml:space="preserve"> </w:t>
      </w:r>
      <w:r>
        <w:t>software</w:t>
      </w:r>
      <w:r>
        <w:rPr>
          <w:spacing w:val="-7"/>
        </w:rPr>
        <w:t xml:space="preserve"> </w:t>
      </w:r>
      <w:r>
        <w:t>and</w:t>
      </w:r>
      <w:r>
        <w:rPr>
          <w:spacing w:val="-8"/>
        </w:rPr>
        <w:t xml:space="preserve"> </w:t>
      </w:r>
      <w:r>
        <w:t>hardware</w:t>
      </w:r>
      <w:r>
        <w:rPr>
          <w:spacing w:val="-7"/>
        </w:rPr>
        <w:t xml:space="preserve"> </w:t>
      </w:r>
      <w:r>
        <w:t>requirements</w:t>
      </w:r>
      <w:r>
        <w:rPr>
          <w:spacing w:val="-7"/>
        </w:rPr>
        <w:t xml:space="preserve"> </w:t>
      </w:r>
      <w:r>
        <w:t>of</w:t>
      </w:r>
      <w:r>
        <w:rPr>
          <w:spacing w:val="-9"/>
        </w:rPr>
        <w:t xml:space="preserve"> </w:t>
      </w:r>
      <w:r>
        <w:t>this</w:t>
      </w:r>
      <w:r>
        <w:rPr>
          <w:spacing w:val="-7"/>
        </w:rPr>
        <w:t xml:space="preserve"> </w:t>
      </w:r>
      <w:r>
        <w:t>project</w:t>
      </w:r>
      <w:r>
        <w:rPr>
          <w:spacing w:val="-7"/>
        </w:rPr>
        <w:t xml:space="preserve"> </w:t>
      </w:r>
      <w:r>
        <w:t>are</w:t>
      </w:r>
      <w:r>
        <w:rPr>
          <w:spacing w:val="-7"/>
        </w:rPr>
        <w:t xml:space="preserve"> </w:t>
      </w:r>
      <w:r>
        <w:t>listed</w:t>
      </w:r>
      <w:r>
        <w:rPr>
          <w:spacing w:val="-68"/>
        </w:rPr>
        <w:t xml:space="preserve"> </w:t>
      </w:r>
      <w:r>
        <w:t>below,</w:t>
      </w:r>
    </w:p>
    <w:p>
      <w:pPr>
        <w:pStyle w:val="8"/>
        <w:spacing w:before="10"/>
        <w:rPr>
          <w:sz w:val="41"/>
        </w:rPr>
      </w:pPr>
    </w:p>
    <w:p>
      <w:pPr>
        <w:pStyle w:val="4"/>
        <w:numPr>
          <w:ilvl w:val="2"/>
          <w:numId w:val="7"/>
        </w:numPr>
        <w:tabs>
          <w:tab w:val="left" w:pos="1280"/>
        </w:tabs>
        <w:spacing w:before="0" w:after="0" w:line="240" w:lineRule="auto"/>
        <w:ind w:left="1279" w:right="0" w:hanging="721"/>
        <w:jc w:val="both"/>
      </w:pPr>
      <w:r>
        <w:t>Input</w:t>
      </w:r>
      <w:r>
        <w:rPr>
          <w:spacing w:val="-3"/>
        </w:rPr>
        <w:t xml:space="preserve"> </w:t>
      </w:r>
      <w:r>
        <w:t>requirements</w:t>
      </w:r>
    </w:p>
    <w:p>
      <w:pPr>
        <w:pStyle w:val="8"/>
        <w:spacing w:before="185" w:line="321" w:lineRule="exact"/>
        <w:ind w:left="1332"/>
      </w:pPr>
      <w:r>
        <w:t>Data</w:t>
      </w:r>
      <w:r>
        <w:rPr>
          <w:spacing w:val="-1"/>
        </w:rPr>
        <w:t xml:space="preserve"> </w:t>
      </w:r>
      <w:r>
        <w:t>Set,</w:t>
      </w:r>
      <w:r>
        <w:rPr>
          <w:spacing w:val="-2"/>
        </w:rPr>
        <w:t xml:space="preserve"> </w:t>
      </w:r>
      <w:r>
        <w:t>User</w:t>
      </w:r>
      <w:r>
        <w:rPr>
          <w:spacing w:val="-3"/>
        </w:rPr>
        <w:t xml:space="preserve"> </w:t>
      </w:r>
      <w:r>
        <w:t>Data</w:t>
      </w:r>
    </w:p>
    <w:p>
      <w:pPr>
        <w:pStyle w:val="4"/>
        <w:numPr>
          <w:ilvl w:val="2"/>
          <w:numId w:val="7"/>
        </w:numPr>
        <w:tabs>
          <w:tab w:val="left" w:pos="1280"/>
        </w:tabs>
        <w:spacing w:before="0" w:after="0" w:line="367" w:lineRule="exact"/>
        <w:ind w:left="1279" w:right="0" w:hanging="721"/>
        <w:jc w:val="both"/>
      </w:pPr>
      <w:r>
        <w:t>Output</w:t>
      </w:r>
      <w:r>
        <w:rPr>
          <w:spacing w:val="-3"/>
        </w:rPr>
        <w:t xml:space="preserve"> </w:t>
      </w:r>
      <w:r>
        <w:t>requirements</w:t>
      </w:r>
    </w:p>
    <w:p>
      <w:pPr>
        <w:pStyle w:val="8"/>
        <w:spacing w:before="186"/>
        <w:ind w:left="1327"/>
      </w:pPr>
      <w:r>
        <w:t>Predicted</w:t>
      </w:r>
      <w:r>
        <w:rPr>
          <w:spacing w:val="-1"/>
        </w:rPr>
        <w:t xml:space="preserve"> </w:t>
      </w:r>
      <w:r>
        <w:t>Result</w:t>
      </w:r>
    </w:p>
    <w:p>
      <w:pPr>
        <w:pStyle w:val="4"/>
        <w:numPr>
          <w:ilvl w:val="2"/>
          <w:numId w:val="9"/>
        </w:numPr>
        <w:tabs>
          <w:tab w:val="left" w:pos="1419"/>
        </w:tabs>
        <w:spacing w:before="160" w:after="0" w:line="240" w:lineRule="auto"/>
        <w:ind w:left="1418" w:right="0" w:hanging="860"/>
        <w:jc w:val="both"/>
      </w:pPr>
      <w:r>
        <w:t>Functional</w:t>
      </w:r>
      <w:r>
        <w:rPr>
          <w:spacing w:val="-2"/>
        </w:rPr>
        <w:t xml:space="preserve"> </w:t>
      </w:r>
      <w:r>
        <w:t>Requirements</w:t>
      </w:r>
    </w:p>
    <w:p>
      <w:pPr>
        <w:pStyle w:val="8"/>
        <w:spacing w:before="2"/>
        <w:rPr>
          <w:b/>
        </w:rPr>
      </w:pPr>
    </w:p>
    <w:p>
      <w:pPr>
        <w:pStyle w:val="8"/>
        <w:ind w:left="559" w:right="446"/>
        <w:jc w:val="both"/>
      </w:pPr>
      <w:r>
        <w:t>Format</w:t>
      </w:r>
      <w:r>
        <w:rPr>
          <w:spacing w:val="-15"/>
        </w:rPr>
        <w:t xml:space="preserve"> </w:t>
      </w:r>
      <w:r>
        <w:t>of</w:t>
      </w:r>
      <w:r>
        <w:rPr>
          <w:spacing w:val="-15"/>
        </w:rPr>
        <w:t xml:space="preserve"> </w:t>
      </w:r>
      <w:r>
        <w:t>data</w:t>
      </w:r>
      <w:r>
        <w:rPr>
          <w:spacing w:val="-15"/>
        </w:rPr>
        <w:t xml:space="preserve"> </w:t>
      </w:r>
      <w:r>
        <w:t>plays</w:t>
      </w:r>
      <w:r>
        <w:rPr>
          <w:spacing w:val="-16"/>
        </w:rPr>
        <w:t xml:space="preserve"> </w:t>
      </w:r>
      <w:r>
        <w:t>an</w:t>
      </w:r>
      <w:r>
        <w:rPr>
          <w:spacing w:val="-15"/>
        </w:rPr>
        <w:t xml:space="preserve"> </w:t>
      </w:r>
      <w:r>
        <w:t>important</w:t>
      </w:r>
      <w:r>
        <w:rPr>
          <w:spacing w:val="-14"/>
        </w:rPr>
        <w:t xml:space="preserve"> </w:t>
      </w:r>
      <w:r>
        <w:t>role</w:t>
      </w:r>
      <w:r>
        <w:rPr>
          <w:spacing w:val="-17"/>
        </w:rPr>
        <w:t xml:space="preserve"> </w:t>
      </w:r>
      <w:r>
        <w:t>in</w:t>
      </w:r>
      <w:r>
        <w:rPr>
          <w:spacing w:val="-16"/>
        </w:rPr>
        <w:t xml:space="preserve"> </w:t>
      </w:r>
      <w:r>
        <w:t>this</w:t>
      </w:r>
      <w:r>
        <w:rPr>
          <w:spacing w:val="-14"/>
        </w:rPr>
        <w:t xml:space="preserve"> </w:t>
      </w:r>
      <w:r>
        <w:t>application.</w:t>
      </w:r>
      <w:r>
        <w:rPr>
          <w:spacing w:val="-16"/>
        </w:rPr>
        <w:t xml:space="preserve"> </w:t>
      </w:r>
      <w:r>
        <w:t>When</w:t>
      </w:r>
      <w:r>
        <w:rPr>
          <w:spacing w:val="-16"/>
        </w:rPr>
        <w:t xml:space="preserve"> </w:t>
      </w:r>
      <w:r>
        <w:t>the</w:t>
      </w:r>
      <w:r>
        <w:rPr>
          <w:spacing w:val="-17"/>
        </w:rPr>
        <w:t xml:space="preserve"> </w:t>
      </w:r>
      <w:r>
        <w:t>user</w:t>
      </w:r>
      <w:r>
        <w:rPr>
          <w:spacing w:val="-15"/>
        </w:rPr>
        <w:t xml:space="preserve"> </w:t>
      </w:r>
      <w:r>
        <w:t>enters</w:t>
      </w:r>
      <w:r>
        <w:rPr>
          <w:spacing w:val="-14"/>
        </w:rPr>
        <w:t xml:space="preserve"> </w:t>
      </w:r>
      <w:r>
        <w:t>the</w:t>
      </w:r>
      <w:r>
        <w:rPr>
          <w:spacing w:val="-16"/>
        </w:rPr>
        <w:t xml:space="preserve"> </w:t>
      </w:r>
      <w:r>
        <w:t>medical</w:t>
      </w:r>
      <w:r>
        <w:rPr>
          <w:spacing w:val="-16"/>
        </w:rPr>
        <w:t xml:space="preserve"> </w:t>
      </w:r>
      <w:r>
        <w:t>details,</w:t>
      </w:r>
      <w:r>
        <w:rPr>
          <w:spacing w:val="-67"/>
        </w:rPr>
        <w:t xml:space="preserve"> </w:t>
      </w:r>
      <w:r>
        <w:t>it should be in correct format and also within the specified range, else ERROR dialog box will be</w:t>
      </w:r>
      <w:r>
        <w:rPr>
          <w:spacing w:val="-67"/>
        </w:rPr>
        <w:t xml:space="preserve"> </w:t>
      </w:r>
      <w:r>
        <w:t>prompted.</w:t>
      </w:r>
      <w:r>
        <w:rPr>
          <w:spacing w:val="-2"/>
        </w:rPr>
        <w:t xml:space="preserve"> </w:t>
      </w:r>
      <w:r>
        <w:t>The following four algorithms</w:t>
      </w:r>
      <w:r>
        <w:rPr>
          <w:spacing w:val="-3"/>
        </w:rPr>
        <w:t xml:space="preserve"> </w:t>
      </w:r>
      <w:r>
        <w:t>will be</w:t>
      </w:r>
      <w:r>
        <w:rPr>
          <w:spacing w:val="-3"/>
        </w:rPr>
        <w:t xml:space="preserve"> </w:t>
      </w:r>
      <w:r>
        <w:t>analysed:</w:t>
      </w:r>
    </w:p>
    <w:p>
      <w:pPr>
        <w:pStyle w:val="10"/>
        <w:numPr>
          <w:ilvl w:val="3"/>
          <w:numId w:val="9"/>
        </w:numPr>
        <w:tabs>
          <w:tab w:val="left" w:pos="1280"/>
        </w:tabs>
        <w:spacing w:before="0" w:after="0" w:line="321" w:lineRule="exact"/>
        <w:ind w:left="1279" w:right="0" w:hanging="361"/>
        <w:jc w:val="both"/>
        <w:rPr>
          <w:sz w:val="28"/>
        </w:rPr>
      </w:pPr>
      <w:r>
        <w:rPr>
          <w:sz w:val="28"/>
        </w:rPr>
        <w:t>Support</w:t>
      </w:r>
      <w:r>
        <w:rPr>
          <w:spacing w:val="-6"/>
          <w:sz w:val="28"/>
        </w:rPr>
        <w:t xml:space="preserve"> </w:t>
      </w:r>
      <w:r>
        <w:rPr>
          <w:sz w:val="28"/>
        </w:rPr>
        <w:t>Vector</w:t>
      </w:r>
      <w:r>
        <w:rPr>
          <w:spacing w:val="-2"/>
          <w:sz w:val="28"/>
        </w:rPr>
        <w:t xml:space="preserve"> </w:t>
      </w:r>
      <w:r>
        <w:rPr>
          <w:sz w:val="28"/>
        </w:rPr>
        <w:t>Machine</w:t>
      </w:r>
      <w:r>
        <w:rPr>
          <w:spacing w:val="-2"/>
          <w:sz w:val="28"/>
        </w:rPr>
        <w:t xml:space="preserve"> </w:t>
      </w:r>
      <w:r>
        <w:rPr>
          <w:sz w:val="28"/>
        </w:rPr>
        <w:t>(SVM)</w:t>
      </w:r>
    </w:p>
    <w:p>
      <w:pPr>
        <w:pStyle w:val="8"/>
        <w:spacing w:before="9"/>
        <w:rPr>
          <w:sz w:val="24"/>
        </w:rPr>
      </w:pPr>
    </w:p>
    <w:p>
      <w:pPr>
        <w:pStyle w:val="10"/>
        <w:numPr>
          <w:ilvl w:val="3"/>
          <w:numId w:val="9"/>
        </w:numPr>
        <w:tabs>
          <w:tab w:val="left" w:pos="1280"/>
        </w:tabs>
        <w:spacing w:before="0" w:after="0" w:line="240" w:lineRule="auto"/>
        <w:ind w:left="1279" w:right="0" w:hanging="361"/>
        <w:jc w:val="left"/>
        <w:rPr>
          <w:sz w:val="28"/>
        </w:rPr>
      </w:pPr>
      <w:r>
        <w:rPr>
          <w:sz w:val="28"/>
        </w:rPr>
        <w:t>Decision</w:t>
      </w:r>
      <w:r>
        <w:rPr>
          <w:spacing w:val="-5"/>
          <w:sz w:val="28"/>
        </w:rPr>
        <w:t xml:space="preserve"> </w:t>
      </w:r>
      <w:r>
        <w:rPr>
          <w:sz w:val="28"/>
        </w:rPr>
        <w:t>Tree</w:t>
      </w:r>
      <w:r>
        <w:rPr>
          <w:spacing w:val="-2"/>
          <w:sz w:val="28"/>
        </w:rPr>
        <w:t xml:space="preserve"> </w:t>
      </w:r>
      <w:r>
        <w:rPr>
          <w:sz w:val="28"/>
        </w:rPr>
        <w:t>(DT)</w:t>
      </w:r>
    </w:p>
    <w:p>
      <w:pPr>
        <w:pStyle w:val="8"/>
        <w:spacing w:before="10"/>
        <w:rPr>
          <w:sz w:val="24"/>
        </w:rPr>
      </w:pPr>
    </w:p>
    <w:p>
      <w:pPr>
        <w:pStyle w:val="10"/>
        <w:numPr>
          <w:ilvl w:val="3"/>
          <w:numId w:val="9"/>
        </w:numPr>
        <w:tabs>
          <w:tab w:val="left" w:pos="1280"/>
        </w:tabs>
        <w:spacing w:before="0" w:after="0" w:line="240" w:lineRule="auto"/>
        <w:ind w:left="1279" w:right="0" w:hanging="361"/>
        <w:jc w:val="left"/>
        <w:rPr>
          <w:sz w:val="28"/>
        </w:rPr>
      </w:pPr>
      <w:r>
        <w:rPr>
          <w:i/>
          <w:sz w:val="28"/>
        </w:rPr>
        <w:t>K</w:t>
      </w:r>
      <w:r>
        <w:rPr>
          <w:sz w:val="28"/>
        </w:rPr>
        <w:t>-Nearest</w:t>
      </w:r>
      <w:r>
        <w:rPr>
          <w:spacing w:val="-6"/>
          <w:sz w:val="28"/>
        </w:rPr>
        <w:t xml:space="preserve"> </w:t>
      </w:r>
      <w:r>
        <w:rPr>
          <w:sz w:val="28"/>
        </w:rPr>
        <w:t>Neighbour</w:t>
      </w:r>
      <w:r>
        <w:rPr>
          <w:spacing w:val="-5"/>
          <w:sz w:val="28"/>
        </w:rPr>
        <w:t xml:space="preserve"> </w:t>
      </w:r>
      <w:r>
        <w:rPr>
          <w:sz w:val="28"/>
        </w:rPr>
        <w:t>Algorithm</w:t>
      </w:r>
      <w:r>
        <w:rPr>
          <w:spacing w:val="-2"/>
          <w:sz w:val="28"/>
        </w:rPr>
        <w:t xml:space="preserve"> </w:t>
      </w:r>
      <w:r>
        <w:rPr>
          <w:sz w:val="28"/>
        </w:rPr>
        <w:t>(KNN)</w:t>
      </w:r>
    </w:p>
    <w:p>
      <w:pPr>
        <w:pStyle w:val="8"/>
        <w:spacing w:before="9"/>
        <w:rPr>
          <w:sz w:val="24"/>
        </w:rPr>
      </w:pPr>
    </w:p>
    <w:p>
      <w:pPr>
        <w:pStyle w:val="10"/>
        <w:numPr>
          <w:ilvl w:val="3"/>
          <w:numId w:val="9"/>
        </w:numPr>
        <w:tabs>
          <w:tab w:val="left" w:pos="1280"/>
        </w:tabs>
        <w:spacing w:before="0" w:after="0" w:line="240" w:lineRule="auto"/>
        <w:ind w:left="1279" w:right="0" w:hanging="361"/>
        <w:jc w:val="left"/>
        <w:rPr>
          <w:sz w:val="28"/>
        </w:rPr>
      </w:pPr>
      <w:r>
        <w:rPr>
          <w:sz w:val="28"/>
        </w:rPr>
        <w:t>Random</w:t>
      </w:r>
      <w:r>
        <w:rPr>
          <w:spacing w:val="-3"/>
          <w:sz w:val="28"/>
        </w:rPr>
        <w:t xml:space="preserve"> </w:t>
      </w:r>
      <w:r>
        <w:rPr>
          <w:sz w:val="28"/>
        </w:rPr>
        <w:t>Forest</w:t>
      </w:r>
      <w:r>
        <w:rPr>
          <w:spacing w:val="-2"/>
          <w:sz w:val="28"/>
        </w:rPr>
        <w:t xml:space="preserve"> </w:t>
      </w:r>
      <w:r>
        <w:rPr>
          <w:sz w:val="28"/>
        </w:rPr>
        <w:t>Classifier</w:t>
      </w:r>
    </w:p>
    <w:p>
      <w:pPr>
        <w:pStyle w:val="8"/>
        <w:spacing w:before="11"/>
        <w:rPr>
          <w:sz w:val="27"/>
        </w:rPr>
      </w:pPr>
    </w:p>
    <w:p>
      <w:pPr>
        <w:pStyle w:val="8"/>
        <w:ind w:left="559" w:right="371"/>
      </w:pPr>
      <w:r>
        <w:t>The</w:t>
      </w:r>
      <w:r>
        <w:rPr>
          <w:spacing w:val="13"/>
        </w:rPr>
        <w:t xml:space="preserve"> </w:t>
      </w:r>
      <w:r>
        <w:t>working</w:t>
      </w:r>
      <w:r>
        <w:rPr>
          <w:spacing w:val="11"/>
        </w:rPr>
        <w:t xml:space="preserve"> </w:t>
      </w:r>
      <w:r>
        <w:t>of</w:t>
      </w:r>
      <w:r>
        <w:rPr>
          <w:spacing w:val="13"/>
        </w:rPr>
        <w:t xml:space="preserve"> </w:t>
      </w:r>
      <w:r>
        <w:t>these</w:t>
      </w:r>
      <w:r>
        <w:rPr>
          <w:spacing w:val="10"/>
        </w:rPr>
        <w:t xml:space="preserve"> </w:t>
      </w:r>
      <w:r>
        <w:t>algorithms</w:t>
      </w:r>
      <w:r>
        <w:rPr>
          <w:spacing w:val="14"/>
        </w:rPr>
        <w:t xml:space="preserve"> </w:t>
      </w:r>
      <w:r>
        <w:t>has</w:t>
      </w:r>
      <w:r>
        <w:rPr>
          <w:spacing w:val="14"/>
        </w:rPr>
        <w:t xml:space="preserve"> </w:t>
      </w:r>
      <w:r>
        <w:t>been</w:t>
      </w:r>
      <w:r>
        <w:rPr>
          <w:spacing w:val="11"/>
        </w:rPr>
        <w:t xml:space="preserve"> </w:t>
      </w:r>
      <w:r>
        <w:t>explained</w:t>
      </w:r>
      <w:r>
        <w:rPr>
          <w:spacing w:val="11"/>
        </w:rPr>
        <w:t xml:space="preserve"> </w:t>
      </w:r>
      <w:r>
        <w:t>in</w:t>
      </w:r>
      <w:r>
        <w:rPr>
          <w:spacing w:val="11"/>
        </w:rPr>
        <w:t xml:space="preserve"> </w:t>
      </w:r>
      <w:r>
        <w:t>the</w:t>
      </w:r>
      <w:r>
        <w:rPr>
          <w:spacing w:val="13"/>
        </w:rPr>
        <w:t xml:space="preserve"> </w:t>
      </w:r>
      <w:r>
        <w:t>sections</w:t>
      </w:r>
      <w:r>
        <w:rPr>
          <w:spacing w:val="15"/>
        </w:rPr>
        <w:t xml:space="preserve"> </w:t>
      </w:r>
      <w:r>
        <w:t>ahead.</w:t>
      </w:r>
      <w:r>
        <w:rPr>
          <w:spacing w:val="12"/>
        </w:rPr>
        <w:t xml:space="preserve"> </w:t>
      </w:r>
      <w:r>
        <w:t>The</w:t>
      </w:r>
      <w:r>
        <w:rPr>
          <w:spacing w:val="13"/>
        </w:rPr>
        <w:t xml:space="preserve"> </w:t>
      </w:r>
      <w:r>
        <w:t>algorithms</w:t>
      </w:r>
      <w:r>
        <w:rPr>
          <w:spacing w:val="14"/>
        </w:rPr>
        <w:t xml:space="preserve"> </w:t>
      </w:r>
      <w:r>
        <w:t>have</w:t>
      </w:r>
      <w:r>
        <w:rPr>
          <w:spacing w:val="1"/>
        </w:rPr>
        <w:t xml:space="preserve"> </w:t>
      </w:r>
      <w:r>
        <w:t>been</w:t>
      </w:r>
      <w:r>
        <w:rPr>
          <w:spacing w:val="-13"/>
        </w:rPr>
        <w:t xml:space="preserve"> </w:t>
      </w:r>
      <w:r>
        <w:t>trained</w:t>
      </w:r>
      <w:r>
        <w:rPr>
          <w:spacing w:val="-13"/>
        </w:rPr>
        <w:t xml:space="preserve"> </w:t>
      </w:r>
      <w:r>
        <w:t>using</w:t>
      </w:r>
      <w:r>
        <w:rPr>
          <w:spacing w:val="-14"/>
        </w:rPr>
        <w:t xml:space="preserve"> </w:t>
      </w:r>
      <w:r>
        <w:t>the</w:t>
      </w:r>
      <w:r>
        <w:rPr>
          <w:spacing w:val="-15"/>
        </w:rPr>
        <w:t xml:space="preserve"> </w:t>
      </w:r>
      <w:r>
        <w:t>UCI</w:t>
      </w:r>
      <w:r>
        <w:rPr>
          <w:spacing w:val="-13"/>
        </w:rPr>
        <w:t xml:space="preserve"> </w:t>
      </w:r>
      <w:r>
        <w:t>(University</w:t>
      </w:r>
      <w:r>
        <w:rPr>
          <w:spacing w:val="-13"/>
        </w:rPr>
        <w:t xml:space="preserve"> </w:t>
      </w:r>
      <w:r>
        <w:t>of</w:t>
      </w:r>
      <w:r>
        <w:rPr>
          <w:spacing w:val="-15"/>
        </w:rPr>
        <w:t xml:space="preserve"> </w:t>
      </w:r>
      <w:r>
        <w:t>California,</w:t>
      </w:r>
      <w:r>
        <w:rPr>
          <w:spacing w:val="-14"/>
        </w:rPr>
        <w:t xml:space="preserve"> </w:t>
      </w:r>
      <w:r>
        <w:t>Irvine)</w:t>
      </w:r>
      <w:r>
        <w:rPr>
          <w:spacing w:val="-12"/>
        </w:rPr>
        <w:t xml:space="preserve"> </w:t>
      </w:r>
      <w:r>
        <w:t>Cleveland</w:t>
      </w:r>
      <w:r>
        <w:rPr>
          <w:spacing w:val="-15"/>
        </w:rPr>
        <w:t xml:space="preserve"> </w:t>
      </w:r>
      <w:r>
        <w:t>data</w:t>
      </w:r>
      <w:r>
        <w:rPr>
          <w:spacing w:val="-15"/>
        </w:rPr>
        <w:t xml:space="preserve"> </w:t>
      </w:r>
      <w:r>
        <w:t>set.</w:t>
      </w:r>
      <w:r>
        <w:rPr>
          <w:spacing w:val="-15"/>
        </w:rPr>
        <w:t xml:space="preserve"> </w:t>
      </w:r>
      <w:r>
        <w:t>75%</w:t>
      </w:r>
      <w:r>
        <w:rPr>
          <w:spacing w:val="-15"/>
        </w:rPr>
        <w:t xml:space="preserve"> </w:t>
      </w:r>
      <w:r>
        <w:t>of</w:t>
      </w:r>
      <w:r>
        <w:rPr>
          <w:spacing w:val="-15"/>
        </w:rPr>
        <w:t xml:space="preserve"> </w:t>
      </w:r>
      <w:r>
        <w:t>the</w:t>
      </w:r>
      <w:r>
        <w:rPr>
          <w:spacing w:val="-16"/>
        </w:rPr>
        <w:t xml:space="preserve"> </w:t>
      </w:r>
      <w:r>
        <w:t>entries</w:t>
      </w:r>
      <w:r>
        <w:rPr>
          <w:spacing w:val="1"/>
        </w:rPr>
        <w:t xml:space="preserve"> </w:t>
      </w:r>
      <w:r>
        <w:t>in</w:t>
      </w:r>
      <w:r>
        <w:rPr>
          <w:spacing w:val="7"/>
        </w:rPr>
        <w:t xml:space="preserve"> </w:t>
      </w:r>
      <w:r>
        <w:t>the</w:t>
      </w:r>
      <w:r>
        <w:rPr>
          <w:spacing w:val="7"/>
        </w:rPr>
        <w:t xml:space="preserve"> </w:t>
      </w:r>
      <w:r>
        <w:t>data</w:t>
      </w:r>
      <w:r>
        <w:rPr>
          <w:spacing w:val="5"/>
        </w:rPr>
        <w:t xml:space="preserve"> </w:t>
      </w:r>
      <w:r>
        <w:t>set</w:t>
      </w:r>
      <w:r>
        <w:rPr>
          <w:spacing w:val="6"/>
        </w:rPr>
        <w:t xml:space="preserve"> </w:t>
      </w:r>
      <w:r>
        <w:t>have</w:t>
      </w:r>
      <w:r>
        <w:rPr>
          <w:spacing w:val="6"/>
        </w:rPr>
        <w:t xml:space="preserve"> </w:t>
      </w:r>
      <w:r>
        <w:t>been</w:t>
      </w:r>
      <w:r>
        <w:rPr>
          <w:spacing w:val="9"/>
        </w:rPr>
        <w:t xml:space="preserve"> </w:t>
      </w:r>
      <w:r>
        <w:t>used</w:t>
      </w:r>
      <w:r>
        <w:rPr>
          <w:spacing w:val="8"/>
        </w:rPr>
        <w:t xml:space="preserve"> </w:t>
      </w:r>
      <w:r>
        <w:t>for</w:t>
      </w:r>
      <w:r>
        <w:rPr>
          <w:spacing w:val="7"/>
        </w:rPr>
        <w:t xml:space="preserve"> </w:t>
      </w:r>
      <w:r>
        <w:t>training</w:t>
      </w:r>
      <w:r>
        <w:rPr>
          <w:spacing w:val="8"/>
        </w:rPr>
        <w:t xml:space="preserve"> </w:t>
      </w:r>
      <w:r>
        <w:t>and</w:t>
      </w:r>
      <w:r>
        <w:rPr>
          <w:spacing w:val="7"/>
        </w:rPr>
        <w:t xml:space="preserve"> </w:t>
      </w:r>
      <w:r>
        <w:t>the</w:t>
      </w:r>
      <w:r>
        <w:rPr>
          <w:spacing w:val="7"/>
        </w:rPr>
        <w:t xml:space="preserve"> </w:t>
      </w:r>
      <w:r>
        <w:t>remaining</w:t>
      </w:r>
      <w:r>
        <w:rPr>
          <w:spacing w:val="19"/>
        </w:rPr>
        <w:t xml:space="preserve"> </w:t>
      </w:r>
      <w:r>
        <w:t>25%</w:t>
      </w:r>
      <w:r>
        <w:rPr>
          <w:spacing w:val="9"/>
        </w:rPr>
        <w:t xml:space="preserve"> </w:t>
      </w:r>
      <w:r>
        <w:t>for</w:t>
      </w:r>
      <w:r>
        <w:rPr>
          <w:spacing w:val="6"/>
        </w:rPr>
        <w:t xml:space="preserve"> </w:t>
      </w:r>
      <w:r>
        <w:t>testing</w:t>
      </w:r>
      <w:r>
        <w:rPr>
          <w:spacing w:val="8"/>
        </w:rPr>
        <w:t xml:space="preserve"> </w:t>
      </w:r>
      <w:r>
        <w:t>the</w:t>
      </w:r>
      <w:r>
        <w:rPr>
          <w:spacing w:val="7"/>
        </w:rPr>
        <w:t xml:space="preserve"> </w:t>
      </w:r>
      <w:r>
        <w:t>accuracy</w:t>
      </w:r>
      <w:r>
        <w:rPr>
          <w:spacing w:val="8"/>
        </w:rPr>
        <w:t xml:space="preserve"> </w:t>
      </w:r>
      <w:r>
        <w:t>of</w:t>
      </w:r>
      <w:r>
        <w:rPr>
          <w:spacing w:val="6"/>
        </w:rPr>
        <w:t xml:space="preserve"> </w:t>
      </w:r>
      <w:r>
        <w:t>the</w:t>
      </w:r>
      <w:r>
        <w:rPr>
          <w:spacing w:val="-67"/>
        </w:rPr>
        <w:t xml:space="preserve"> </w:t>
      </w:r>
      <w:r>
        <w:t>algorithm.</w:t>
      </w:r>
      <w:r>
        <w:rPr>
          <w:spacing w:val="1"/>
        </w:rPr>
        <w:t xml:space="preserve"> </w:t>
      </w:r>
      <w:r>
        <w:t>Furthermore,</w:t>
      </w:r>
      <w:r>
        <w:rPr>
          <w:spacing w:val="1"/>
        </w:rPr>
        <w:t xml:space="preserve"> </w:t>
      </w:r>
      <w:r>
        <w:t>some</w:t>
      </w:r>
      <w:r>
        <w:rPr>
          <w:spacing w:val="1"/>
        </w:rPr>
        <w:t xml:space="preserve"> </w:t>
      </w:r>
      <w:r>
        <w:t>steps</w:t>
      </w:r>
      <w:r>
        <w:rPr>
          <w:spacing w:val="1"/>
        </w:rPr>
        <w:t xml:space="preserve"> </w:t>
      </w:r>
      <w:r>
        <w:t>have</w:t>
      </w:r>
      <w:r>
        <w:rPr>
          <w:spacing w:val="1"/>
        </w:rPr>
        <w:t xml:space="preserve"> </w:t>
      </w:r>
      <w:r>
        <w:t>been</w:t>
      </w:r>
      <w:r>
        <w:rPr>
          <w:spacing w:val="1"/>
        </w:rPr>
        <w:t xml:space="preserve"> </w:t>
      </w:r>
      <w:r>
        <w:t>taken</w:t>
      </w:r>
      <w:r>
        <w:rPr>
          <w:spacing w:val="1"/>
        </w:rPr>
        <w:t xml:space="preserve"> </w:t>
      </w:r>
      <w:r>
        <w:t>for</w:t>
      </w:r>
      <w:r>
        <w:rPr>
          <w:spacing w:val="1"/>
        </w:rPr>
        <w:t xml:space="preserve"> </w:t>
      </w:r>
      <w:r>
        <w:t>optimizing</w:t>
      </w:r>
      <w:r>
        <w:rPr>
          <w:spacing w:val="1"/>
        </w:rPr>
        <w:t xml:space="preserve"> </w:t>
      </w:r>
      <w:r>
        <w:t>the</w:t>
      </w:r>
      <w:r>
        <w:rPr>
          <w:spacing w:val="1"/>
        </w:rPr>
        <w:t xml:space="preserve"> </w:t>
      </w:r>
      <w:r>
        <w:t>algorithms</w:t>
      </w:r>
      <w:r>
        <w:rPr>
          <w:spacing w:val="1"/>
        </w:rPr>
        <w:t xml:space="preserve"> </w:t>
      </w:r>
      <w:r>
        <w:t>thereby</w:t>
      </w:r>
      <w:r>
        <w:rPr>
          <w:spacing w:val="-67"/>
        </w:rPr>
        <w:t xml:space="preserve"> </w:t>
      </w:r>
      <w:r>
        <w:t>improving the accuracy. These steps include cleaning the dataset as well as data pre-processing.</w:t>
      </w:r>
      <w:r>
        <w:rPr>
          <w:spacing w:val="1"/>
        </w:rPr>
        <w:t xml:space="preserve"> </w:t>
      </w:r>
      <w:r>
        <w:t>The</w:t>
      </w:r>
      <w:r>
        <w:rPr>
          <w:spacing w:val="44"/>
        </w:rPr>
        <w:t xml:space="preserve"> </w:t>
      </w:r>
      <w:r>
        <w:t>algorithms</w:t>
      </w:r>
      <w:r>
        <w:rPr>
          <w:spacing w:val="46"/>
        </w:rPr>
        <w:t xml:space="preserve"> </w:t>
      </w:r>
      <w:r>
        <w:t>were</w:t>
      </w:r>
      <w:r>
        <w:rPr>
          <w:spacing w:val="43"/>
        </w:rPr>
        <w:t xml:space="preserve"> </w:t>
      </w:r>
      <w:r>
        <w:t>judged</w:t>
      </w:r>
      <w:r>
        <w:rPr>
          <w:spacing w:val="46"/>
        </w:rPr>
        <w:t xml:space="preserve"> </w:t>
      </w:r>
      <w:r>
        <w:t>based</w:t>
      </w:r>
      <w:r>
        <w:rPr>
          <w:spacing w:val="51"/>
        </w:rPr>
        <w:t xml:space="preserve"> </w:t>
      </w:r>
      <w:r>
        <w:t>on</w:t>
      </w:r>
      <w:r>
        <w:rPr>
          <w:spacing w:val="46"/>
        </w:rPr>
        <w:t xml:space="preserve"> </w:t>
      </w:r>
      <w:r>
        <w:t>their</w:t>
      </w:r>
      <w:r>
        <w:rPr>
          <w:spacing w:val="45"/>
        </w:rPr>
        <w:t xml:space="preserve"> </w:t>
      </w:r>
      <w:r>
        <w:t>accuracy</w:t>
      </w:r>
      <w:r>
        <w:rPr>
          <w:spacing w:val="46"/>
        </w:rPr>
        <w:t xml:space="preserve"> </w:t>
      </w:r>
      <w:r>
        <w:t>and</w:t>
      </w:r>
      <w:r>
        <w:rPr>
          <w:spacing w:val="46"/>
        </w:rPr>
        <w:t xml:space="preserve"> </w:t>
      </w:r>
      <w:r>
        <w:t>it</w:t>
      </w:r>
      <w:r>
        <w:rPr>
          <w:spacing w:val="45"/>
        </w:rPr>
        <w:t xml:space="preserve"> </w:t>
      </w:r>
      <w:r>
        <w:t>was</w:t>
      </w:r>
      <w:r>
        <w:rPr>
          <w:spacing w:val="46"/>
        </w:rPr>
        <w:t xml:space="preserve"> </w:t>
      </w:r>
      <w:r>
        <w:t>observed</w:t>
      </w:r>
      <w:r>
        <w:rPr>
          <w:spacing w:val="46"/>
        </w:rPr>
        <w:t xml:space="preserve"> </w:t>
      </w:r>
      <w:r>
        <w:t>that</w:t>
      </w:r>
      <w:r>
        <w:rPr>
          <w:spacing w:val="43"/>
        </w:rPr>
        <w:t xml:space="preserve"> </w:t>
      </w:r>
      <w:r>
        <w:t>the</w:t>
      </w:r>
      <w:r>
        <w:rPr>
          <w:spacing w:val="54"/>
        </w:rPr>
        <w:t xml:space="preserve"> </w:t>
      </w:r>
      <w:r>
        <w:rPr>
          <w:i/>
        </w:rPr>
        <w:t>K</w:t>
      </w:r>
      <w:r>
        <w:t>-Nearest</w:t>
      </w:r>
      <w:r>
        <w:rPr>
          <w:spacing w:val="-67"/>
        </w:rPr>
        <w:t xml:space="preserve"> </w:t>
      </w:r>
      <w:r>
        <w:t>Neighbour</w:t>
      </w:r>
      <w:r>
        <w:rPr>
          <w:spacing w:val="-9"/>
        </w:rPr>
        <w:t xml:space="preserve"> </w:t>
      </w:r>
      <w:r>
        <w:t>Algorithm</w:t>
      </w:r>
      <w:r>
        <w:rPr>
          <w:spacing w:val="-10"/>
        </w:rPr>
        <w:t xml:space="preserve"> </w:t>
      </w:r>
      <w:r>
        <w:t>(KNN)</w:t>
      </w:r>
      <w:r>
        <w:rPr>
          <w:spacing w:val="-8"/>
        </w:rPr>
        <w:t xml:space="preserve"> </w:t>
      </w:r>
      <w:r>
        <w:t>was</w:t>
      </w:r>
      <w:r>
        <w:rPr>
          <w:spacing w:val="-7"/>
        </w:rPr>
        <w:t xml:space="preserve"> </w:t>
      </w:r>
      <w:r>
        <w:t>the</w:t>
      </w:r>
      <w:r>
        <w:rPr>
          <w:spacing w:val="-8"/>
        </w:rPr>
        <w:t xml:space="preserve"> </w:t>
      </w:r>
      <w:r>
        <w:t>most</w:t>
      </w:r>
      <w:r>
        <w:rPr>
          <w:spacing w:val="-7"/>
        </w:rPr>
        <w:t xml:space="preserve"> </w:t>
      </w:r>
      <w:r>
        <w:t>accurate</w:t>
      </w:r>
      <w:r>
        <w:rPr>
          <w:spacing w:val="-10"/>
        </w:rPr>
        <w:t xml:space="preserve"> </w:t>
      </w:r>
      <w:r>
        <w:t>out</w:t>
      </w:r>
      <w:r>
        <w:rPr>
          <w:spacing w:val="-7"/>
        </w:rPr>
        <w:t xml:space="preserve"> </w:t>
      </w:r>
      <w:r>
        <w:t>of</w:t>
      </w:r>
      <w:r>
        <w:rPr>
          <w:spacing w:val="-8"/>
        </w:rPr>
        <w:t xml:space="preserve"> </w:t>
      </w:r>
      <w:r>
        <w:t>the</w:t>
      </w:r>
      <w:r>
        <w:rPr>
          <w:spacing w:val="-8"/>
        </w:rPr>
        <w:t xml:space="preserve"> </w:t>
      </w:r>
      <w:r>
        <w:t>four</w:t>
      </w:r>
      <w:r>
        <w:rPr>
          <w:spacing w:val="-9"/>
        </w:rPr>
        <w:t xml:space="preserve"> </w:t>
      </w:r>
      <w:r>
        <w:t>with</w:t>
      </w:r>
      <w:r>
        <w:rPr>
          <w:spacing w:val="-7"/>
        </w:rPr>
        <w:t xml:space="preserve"> </w:t>
      </w:r>
      <w:r>
        <w:t>87.0%</w:t>
      </w:r>
      <w:r>
        <w:rPr>
          <w:spacing w:val="-7"/>
        </w:rPr>
        <w:t xml:space="preserve"> </w:t>
      </w:r>
      <w:r>
        <w:t>efficiency.</w:t>
      </w:r>
      <w:r>
        <w:rPr>
          <w:spacing w:val="-8"/>
        </w:rPr>
        <w:t xml:space="preserve"> </w:t>
      </w:r>
      <w:r>
        <w:t>Hence,</w:t>
      </w:r>
      <w:r>
        <w:rPr>
          <w:spacing w:val="1"/>
        </w:rPr>
        <w:t xml:space="preserve"> </w:t>
      </w:r>
      <w:r>
        <w:t>it</w:t>
      </w:r>
      <w:r>
        <w:rPr>
          <w:spacing w:val="-4"/>
        </w:rPr>
        <w:t xml:space="preserve"> </w:t>
      </w:r>
      <w:r>
        <w:t>was</w:t>
      </w:r>
      <w:r>
        <w:rPr>
          <w:spacing w:val="1"/>
        </w:rPr>
        <w:t xml:space="preserve"> </w:t>
      </w:r>
      <w:r>
        <w:t>selected for</w:t>
      </w:r>
      <w:r>
        <w:rPr>
          <w:spacing w:val="-3"/>
        </w:rPr>
        <w:t xml:space="preserve"> </w:t>
      </w:r>
      <w:r>
        <w:t>implementation</w:t>
      </w:r>
      <w:r>
        <w:rPr>
          <w:spacing w:val="1"/>
        </w:rPr>
        <w:t xml:space="preserve"> </w:t>
      </w:r>
      <w:r>
        <w:t>of</w:t>
      </w:r>
      <w:r>
        <w:rPr>
          <w:spacing w:val="-1"/>
        </w:rPr>
        <w:t xml:space="preserve"> </w:t>
      </w:r>
      <w:r>
        <w:t>the</w:t>
      </w:r>
      <w:r>
        <w:rPr>
          <w:spacing w:val="-3"/>
        </w:rPr>
        <w:t xml:space="preserve"> </w:t>
      </w:r>
      <w:r>
        <w:t>main application.</w:t>
      </w:r>
    </w:p>
    <w:p>
      <w:pPr>
        <w:pStyle w:val="8"/>
        <w:spacing w:before="2"/>
        <w:ind w:left="559"/>
      </w:pPr>
      <w:r>
        <w:t>The</w:t>
      </w:r>
      <w:r>
        <w:rPr>
          <w:spacing w:val="5"/>
        </w:rPr>
        <w:t xml:space="preserve"> </w:t>
      </w:r>
      <w:r>
        <w:t>main</w:t>
      </w:r>
      <w:r>
        <w:rPr>
          <w:spacing w:val="7"/>
        </w:rPr>
        <w:t xml:space="preserve"> </w:t>
      </w:r>
      <w:r>
        <w:t>application</w:t>
      </w:r>
      <w:r>
        <w:rPr>
          <w:spacing w:val="5"/>
        </w:rPr>
        <w:t xml:space="preserve"> </w:t>
      </w:r>
      <w:r>
        <w:t>is</w:t>
      </w:r>
      <w:r>
        <w:rPr>
          <w:spacing w:val="4"/>
        </w:rPr>
        <w:t xml:space="preserve"> </w:t>
      </w:r>
      <w:r>
        <w:t>a</w:t>
      </w:r>
      <w:r>
        <w:rPr>
          <w:spacing w:val="4"/>
        </w:rPr>
        <w:t xml:space="preserve"> </w:t>
      </w:r>
      <w:r>
        <w:t>web</w:t>
      </w:r>
      <w:r>
        <w:rPr>
          <w:spacing w:val="7"/>
        </w:rPr>
        <w:t xml:space="preserve"> </w:t>
      </w:r>
      <w:r>
        <w:t>application</w:t>
      </w:r>
      <w:r>
        <w:rPr>
          <w:spacing w:val="3"/>
        </w:rPr>
        <w:t xml:space="preserve"> </w:t>
      </w:r>
      <w:r>
        <w:t>which</w:t>
      </w:r>
      <w:r>
        <w:rPr>
          <w:spacing w:val="7"/>
        </w:rPr>
        <w:t xml:space="preserve"> </w:t>
      </w:r>
      <w:r>
        <w:t>accepts</w:t>
      </w:r>
      <w:r>
        <w:rPr>
          <w:spacing w:val="4"/>
        </w:rPr>
        <w:t xml:space="preserve"> </w:t>
      </w:r>
      <w:r>
        <w:t>the</w:t>
      </w:r>
      <w:r>
        <w:rPr>
          <w:spacing w:val="4"/>
        </w:rPr>
        <w:t xml:space="preserve"> </w:t>
      </w:r>
      <w:r>
        <w:t>various</w:t>
      </w:r>
      <w:r>
        <w:rPr>
          <w:spacing w:val="7"/>
        </w:rPr>
        <w:t xml:space="preserve"> </w:t>
      </w:r>
      <w:r>
        <w:t>parameters</w:t>
      </w:r>
      <w:r>
        <w:rPr>
          <w:spacing w:val="6"/>
        </w:rPr>
        <w:t xml:space="preserve"> </w:t>
      </w:r>
      <w:r>
        <w:t>from</w:t>
      </w:r>
      <w:r>
        <w:rPr>
          <w:spacing w:val="4"/>
        </w:rPr>
        <w:t xml:space="preserve"> </w:t>
      </w:r>
      <w:r>
        <w:t>the</w:t>
      </w:r>
      <w:r>
        <w:rPr>
          <w:spacing w:val="4"/>
        </w:rPr>
        <w:t xml:space="preserve"> </w:t>
      </w:r>
      <w:r>
        <w:t>user</w:t>
      </w:r>
      <w:r>
        <w:rPr>
          <w:spacing w:val="4"/>
        </w:rPr>
        <w:t xml:space="preserve"> </w:t>
      </w:r>
      <w:r>
        <w:t>as</w:t>
      </w:r>
      <w:r>
        <w:rPr>
          <w:spacing w:val="-67"/>
        </w:rPr>
        <w:t xml:space="preserve"> </w:t>
      </w:r>
      <w:r>
        <w:t>input and</w:t>
      </w:r>
      <w:r>
        <w:rPr>
          <w:spacing w:val="1"/>
        </w:rPr>
        <w:t xml:space="preserve"> </w:t>
      </w:r>
      <w:r>
        <w:t>computes</w:t>
      </w:r>
      <w:r>
        <w:rPr>
          <w:spacing w:val="-2"/>
        </w:rPr>
        <w:t xml:space="preserve"> </w:t>
      </w:r>
      <w:r>
        <w:t>the result.</w:t>
      </w:r>
    </w:p>
    <w:p>
      <w:pPr>
        <w:pStyle w:val="8"/>
        <w:spacing w:before="9"/>
        <w:rPr>
          <w:sz w:val="27"/>
        </w:rPr>
      </w:pPr>
    </w:p>
    <w:p>
      <w:pPr>
        <w:pStyle w:val="4"/>
        <w:numPr>
          <w:ilvl w:val="1"/>
          <w:numId w:val="7"/>
        </w:numPr>
        <w:tabs>
          <w:tab w:val="left" w:pos="1119"/>
        </w:tabs>
        <w:spacing w:before="0" w:after="0" w:line="240" w:lineRule="auto"/>
        <w:ind w:left="1118" w:right="0" w:hanging="560"/>
        <w:jc w:val="both"/>
      </w:pPr>
      <w:r>
        <w:t>Technology</w:t>
      </w:r>
      <w:r>
        <w:rPr>
          <w:spacing w:val="-2"/>
        </w:rPr>
        <w:t xml:space="preserve"> </w:t>
      </w:r>
      <w:r>
        <w:t>Stack</w:t>
      </w:r>
    </w:p>
    <w:p>
      <w:pPr>
        <w:pStyle w:val="8"/>
        <w:rPr>
          <w:b/>
          <w:sz w:val="34"/>
        </w:rPr>
      </w:pPr>
    </w:p>
    <w:p>
      <w:pPr>
        <w:pStyle w:val="5"/>
        <w:spacing w:before="277"/>
        <w:ind w:left="698"/>
      </w:pPr>
      <w:r>
        <w:t>HARDWARE</w:t>
      </w:r>
      <w:r>
        <w:rPr>
          <w:spacing w:val="-7"/>
        </w:rPr>
        <w:t xml:space="preserve"> </w:t>
      </w:r>
      <w:r>
        <w:t>REQUIREMENTS</w:t>
      </w:r>
    </w:p>
    <w:p>
      <w:pPr>
        <w:pStyle w:val="8"/>
        <w:rPr>
          <w:b/>
          <w:sz w:val="30"/>
        </w:rPr>
      </w:pPr>
    </w:p>
    <w:p>
      <w:pPr>
        <w:pStyle w:val="10"/>
        <w:numPr>
          <w:ilvl w:val="0"/>
          <w:numId w:val="10"/>
        </w:numPr>
        <w:tabs>
          <w:tab w:val="left" w:pos="1419"/>
          <w:tab w:val="left" w:pos="3440"/>
          <w:tab w:val="left" w:pos="4160"/>
        </w:tabs>
        <w:spacing w:before="188" w:after="0" w:line="240" w:lineRule="auto"/>
        <w:ind w:left="1418" w:right="0" w:hanging="421"/>
        <w:jc w:val="left"/>
        <w:rPr>
          <w:sz w:val="28"/>
        </w:rPr>
      </w:pPr>
      <w:r>
        <w:rPr>
          <w:sz w:val="28"/>
        </w:rPr>
        <w:t>Hard</w:t>
      </w:r>
      <w:r>
        <w:rPr>
          <w:spacing w:val="-1"/>
          <w:sz w:val="28"/>
        </w:rPr>
        <w:t xml:space="preserve"> </w:t>
      </w:r>
      <w:r>
        <w:rPr>
          <w:sz w:val="28"/>
        </w:rPr>
        <w:t>Disk</w:t>
      </w:r>
      <w:r>
        <w:rPr>
          <w:sz w:val="28"/>
        </w:rPr>
        <w:tab/>
      </w:r>
      <w:r>
        <w:rPr>
          <w:sz w:val="28"/>
        </w:rPr>
        <w:t>:</w:t>
      </w:r>
      <w:r>
        <w:rPr>
          <w:sz w:val="28"/>
        </w:rPr>
        <w:tab/>
      </w:r>
      <w:r>
        <w:rPr>
          <w:sz w:val="28"/>
        </w:rPr>
        <w:t>500GB</w:t>
      </w:r>
      <w:r>
        <w:rPr>
          <w:spacing w:val="-2"/>
          <w:sz w:val="28"/>
        </w:rPr>
        <w:t xml:space="preserve"> </w:t>
      </w:r>
      <w:r>
        <w:rPr>
          <w:sz w:val="28"/>
        </w:rPr>
        <w:t>and</w:t>
      </w:r>
      <w:r>
        <w:rPr>
          <w:spacing w:val="-5"/>
          <w:sz w:val="28"/>
        </w:rPr>
        <w:t xml:space="preserve"> </w:t>
      </w:r>
      <w:r>
        <w:rPr>
          <w:sz w:val="28"/>
        </w:rPr>
        <w:t>Above</w:t>
      </w:r>
    </w:p>
    <w:p>
      <w:pPr>
        <w:spacing w:after="0" w:line="240" w:lineRule="auto"/>
        <w:jc w:val="left"/>
        <w:rPr>
          <w:sz w:val="28"/>
        </w:rPr>
        <w:sectPr>
          <w:pgSz w:w="11940" w:h="16860"/>
          <w:pgMar w:top="720" w:right="0" w:bottom="1240" w:left="0" w:header="0" w:footer="987" w:gutter="0"/>
          <w:cols w:space="720" w:num="1"/>
        </w:sectPr>
      </w:pPr>
    </w:p>
    <w:p>
      <w:pPr>
        <w:pStyle w:val="10"/>
        <w:numPr>
          <w:ilvl w:val="0"/>
          <w:numId w:val="10"/>
        </w:numPr>
        <w:tabs>
          <w:tab w:val="left" w:pos="1697"/>
          <w:tab w:val="left" w:pos="1698"/>
          <w:tab w:val="left" w:pos="3440"/>
          <w:tab w:val="left" w:pos="4160"/>
        </w:tabs>
        <w:spacing w:before="80" w:after="0" w:line="240" w:lineRule="auto"/>
        <w:ind w:left="1697" w:right="0" w:hanging="700"/>
        <w:jc w:val="left"/>
        <w:rPr>
          <w:sz w:val="28"/>
        </w:rPr>
      </w:pPr>
      <w:r>
        <w:rPr>
          <w:sz w:val="28"/>
        </w:rPr>
        <w:t>RAM</w:t>
      </w:r>
      <w:r>
        <w:rPr>
          <w:sz w:val="28"/>
        </w:rPr>
        <w:tab/>
      </w:r>
      <w:r>
        <w:rPr>
          <w:sz w:val="28"/>
        </w:rPr>
        <w:t>:</w:t>
      </w:r>
      <w:r>
        <w:rPr>
          <w:sz w:val="28"/>
        </w:rPr>
        <w:tab/>
      </w:r>
      <w:r>
        <w:rPr>
          <w:sz w:val="28"/>
        </w:rPr>
        <w:t>4GB</w:t>
      </w:r>
      <w:r>
        <w:rPr>
          <w:spacing w:val="-1"/>
          <w:sz w:val="28"/>
        </w:rPr>
        <w:t xml:space="preserve"> </w:t>
      </w:r>
      <w:r>
        <w:rPr>
          <w:sz w:val="28"/>
        </w:rPr>
        <w:t>and</w:t>
      </w:r>
      <w:r>
        <w:rPr>
          <w:spacing w:val="-4"/>
          <w:sz w:val="28"/>
        </w:rPr>
        <w:t xml:space="preserve"> </w:t>
      </w:r>
      <w:r>
        <w:rPr>
          <w:sz w:val="28"/>
        </w:rPr>
        <w:t>Above</w:t>
      </w:r>
    </w:p>
    <w:p>
      <w:pPr>
        <w:pStyle w:val="10"/>
        <w:numPr>
          <w:ilvl w:val="0"/>
          <w:numId w:val="10"/>
        </w:numPr>
        <w:tabs>
          <w:tab w:val="left" w:pos="1697"/>
          <w:tab w:val="left" w:pos="1698"/>
          <w:tab w:val="left" w:pos="3440"/>
          <w:tab w:val="left" w:pos="4160"/>
        </w:tabs>
        <w:spacing w:before="160" w:after="0" w:line="240" w:lineRule="auto"/>
        <w:ind w:left="1697" w:right="0" w:hanging="700"/>
        <w:jc w:val="left"/>
        <w:rPr>
          <w:sz w:val="28"/>
        </w:rPr>
      </w:pPr>
      <w:r>
        <w:rPr>
          <w:sz w:val="28"/>
        </w:rPr>
        <w:t>Processor</w:t>
      </w:r>
      <w:r>
        <w:rPr>
          <w:sz w:val="28"/>
        </w:rPr>
        <w:tab/>
      </w:r>
      <w:r>
        <w:rPr>
          <w:sz w:val="28"/>
        </w:rPr>
        <w:t>:</w:t>
      </w:r>
      <w:r>
        <w:rPr>
          <w:sz w:val="28"/>
        </w:rPr>
        <w:tab/>
      </w:r>
      <w:r>
        <w:rPr>
          <w:sz w:val="28"/>
        </w:rPr>
        <w:t>I3 and</w:t>
      </w:r>
      <w:r>
        <w:rPr>
          <w:spacing w:val="-4"/>
          <w:sz w:val="28"/>
        </w:rPr>
        <w:t xml:space="preserve"> </w:t>
      </w:r>
      <w:r>
        <w:rPr>
          <w:sz w:val="28"/>
        </w:rPr>
        <w:t>Above</w:t>
      </w:r>
    </w:p>
    <w:p>
      <w:pPr>
        <w:pStyle w:val="8"/>
        <w:rPr>
          <w:sz w:val="30"/>
        </w:rPr>
      </w:pPr>
    </w:p>
    <w:p>
      <w:pPr>
        <w:pStyle w:val="8"/>
        <w:spacing w:before="2"/>
        <w:rPr>
          <w:sz w:val="26"/>
        </w:rPr>
      </w:pPr>
    </w:p>
    <w:p>
      <w:pPr>
        <w:pStyle w:val="5"/>
        <w:ind w:left="628"/>
      </w:pPr>
      <w:r>
        <w:t>SOFTWARE</w:t>
      </w:r>
      <w:r>
        <w:rPr>
          <w:spacing w:val="-5"/>
        </w:rPr>
        <w:t xml:space="preserve"> </w:t>
      </w:r>
      <w:r>
        <w:t>REQUIREMENTS</w:t>
      </w:r>
    </w:p>
    <w:p>
      <w:pPr>
        <w:pStyle w:val="8"/>
        <w:rPr>
          <w:b/>
          <w:sz w:val="30"/>
        </w:rPr>
      </w:pPr>
    </w:p>
    <w:p>
      <w:pPr>
        <w:pStyle w:val="10"/>
        <w:numPr>
          <w:ilvl w:val="0"/>
          <w:numId w:val="10"/>
        </w:numPr>
        <w:tabs>
          <w:tab w:val="left" w:pos="1419"/>
          <w:tab w:val="left" w:pos="4160"/>
        </w:tabs>
        <w:spacing w:before="185" w:after="0" w:line="240" w:lineRule="auto"/>
        <w:ind w:left="1418" w:right="0" w:hanging="421"/>
        <w:jc w:val="left"/>
        <w:rPr>
          <w:sz w:val="28"/>
        </w:rPr>
      </w:pPr>
      <w:r>
        <w:rPr>
          <w:sz w:val="28"/>
        </w:rPr>
        <w:t>Operating System:</w:t>
      </w:r>
      <w:r>
        <w:rPr>
          <w:sz w:val="28"/>
        </w:rPr>
        <w:tab/>
      </w:r>
      <w:r>
        <w:rPr>
          <w:sz w:val="28"/>
        </w:rPr>
        <w:t>Windows 7,</w:t>
      </w:r>
      <w:r>
        <w:rPr>
          <w:spacing w:val="-4"/>
          <w:sz w:val="28"/>
        </w:rPr>
        <w:t xml:space="preserve"> </w:t>
      </w:r>
      <w:r>
        <w:rPr>
          <w:sz w:val="28"/>
        </w:rPr>
        <w:t>8,</w:t>
      </w:r>
      <w:r>
        <w:rPr>
          <w:spacing w:val="-1"/>
          <w:sz w:val="28"/>
        </w:rPr>
        <w:t xml:space="preserve"> </w:t>
      </w:r>
      <w:r>
        <w:rPr>
          <w:sz w:val="28"/>
        </w:rPr>
        <w:t>10 (64</w:t>
      </w:r>
      <w:r>
        <w:rPr>
          <w:spacing w:val="-2"/>
          <w:sz w:val="28"/>
        </w:rPr>
        <w:t xml:space="preserve"> </w:t>
      </w:r>
      <w:r>
        <w:rPr>
          <w:sz w:val="28"/>
        </w:rPr>
        <w:t>bit)</w:t>
      </w:r>
    </w:p>
    <w:p>
      <w:pPr>
        <w:pStyle w:val="10"/>
        <w:numPr>
          <w:ilvl w:val="0"/>
          <w:numId w:val="10"/>
        </w:numPr>
        <w:tabs>
          <w:tab w:val="left" w:pos="1419"/>
          <w:tab w:val="left" w:pos="3417"/>
          <w:tab w:val="left" w:pos="4229"/>
        </w:tabs>
        <w:spacing w:before="160" w:after="0" w:line="240" w:lineRule="auto"/>
        <w:ind w:left="1418" w:right="0" w:hanging="421"/>
        <w:jc w:val="left"/>
        <w:rPr>
          <w:sz w:val="28"/>
        </w:rPr>
      </w:pPr>
      <w:r>
        <w:rPr>
          <w:sz w:val="28"/>
        </w:rPr>
        <w:t>Software</w:t>
      </w:r>
      <w:r>
        <w:rPr>
          <w:sz w:val="28"/>
        </w:rPr>
        <w:tab/>
      </w:r>
      <w:r>
        <w:rPr>
          <w:sz w:val="28"/>
        </w:rPr>
        <w:t>:</w:t>
      </w:r>
      <w:r>
        <w:rPr>
          <w:sz w:val="28"/>
        </w:rPr>
        <w:tab/>
      </w:r>
      <w:r>
        <w:rPr>
          <w:sz w:val="28"/>
        </w:rPr>
        <w:t>Python</w:t>
      </w:r>
    </w:p>
    <w:p>
      <w:pPr>
        <w:pStyle w:val="10"/>
        <w:numPr>
          <w:ilvl w:val="0"/>
          <w:numId w:val="10"/>
        </w:numPr>
        <w:tabs>
          <w:tab w:val="left" w:pos="1419"/>
          <w:tab w:val="left" w:pos="3440"/>
          <w:tab w:val="left" w:pos="4160"/>
        </w:tabs>
        <w:spacing w:before="163" w:after="0" w:line="240" w:lineRule="auto"/>
        <w:ind w:left="1418" w:right="0" w:hanging="421"/>
        <w:jc w:val="left"/>
        <w:rPr>
          <w:sz w:val="28"/>
        </w:rPr>
      </w:pPr>
      <w:r>
        <w:rPr>
          <w:sz w:val="28"/>
        </w:rPr>
        <w:t>Tools</w:t>
      </w:r>
      <w:r>
        <w:rPr>
          <w:sz w:val="28"/>
        </w:rPr>
        <w:tab/>
      </w:r>
      <w:r>
        <w:rPr>
          <w:sz w:val="28"/>
        </w:rPr>
        <w:t>:</w:t>
      </w:r>
      <w:r>
        <w:rPr>
          <w:sz w:val="28"/>
        </w:rPr>
        <w:tab/>
      </w:r>
      <w:r>
        <w:rPr>
          <w:sz w:val="28"/>
        </w:rPr>
        <w:t>Anaconda</w:t>
      </w:r>
      <w:r>
        <w:rPr>
          <w:spacing w:val="-3"/>
          <w:sz w:val="28"/>
        </w:rPr>
        <w:t xml:space="preserve"> </w:t>
      </w:r>
      <w:r>
        <w:rPr>
          <w:sz w:val="28"/>
        </w:rPr>
        <w:t>(Jupiter</w:t>
      </w:r>
      <w:r>
        <w:rPr>
          <w:spacing w:val="-6"/>
          <w:sz w:val="28"/>
        </w:rPr>
        <w:t xml:space="preserve"> </w:t>
      </w:r>
      <w:r>
        <w:rPr>
          <w:sz w:val="28"/>
        </w:rPr>
        <w:t>Note</w:t>
      </w:r>
      <w:r>
        <w:rPr>
          <w:spacing w:val="-3"/>
          <w:sz w:val="28"/>
        </w:rPr>
        <w:t xml:space="preserve"> </w:t>
      </w:r>
      <w:r>
        <w:rPr>
          <w:sz w:val="28"/>
        </w:rPr>
        <w:t>Book</w:t>
      </w:r>
      <w:r>
        <w:rPr>
          <w:spacing w:val="-1"/>
          <w:sz w:val="28"/>
        </w:rPr>
        <w:t xml:space="preserve"> </w:t>
      </w:r>
      <w:r>
        <w:rPr>
          <w:sz w:val="28"/>
        </w:rPr>
        <w:t>IDE)</w:t>
      </w:r>
    </w:p>
    <w:p>
      <w:pPr>
        <w:spacing w:after="0" w:line="240" w:lineRule="auto"/>
        <w:jc w:val="left"/>
        <w:rPr>
          <w:sz w:val="28"/>
        </w:rPr>
        <w:sectPr>
          <w:pgSz w:w="11940" w:h="16860"/>
          <w:pgMar w:top="700" w:right="0" w:bottom="1240" w:left="0" w:header="0" w:footer="987"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2"/>
        <w:spacing w:before="239"/>
        <w:ind w:left="545" w:right="1537"/>
      </w:pPr>
      <w:r>
        <w:t>SYSTEM</w:t>
      </w:r>
      <w:r>
        <w:rPr>
          <w:spacing w:val="-2"/>
        </w:rPr>
        <w:t xml:space="preserve"> </w:t>
      </w:r>
      <w:r>
        <w:t>DESIGN</w:t>
      </w:r>
    </w:p>
    <w:p>
      <w:pPr>
        <w:spacing w:after="0"/>
        <w:sectPr>
          <w:pgSz w:w="11940" w:h="16860"/>
          <w:pgMar w:top="1600" w:right="0" w:bottom="1240" w:left="0" w:header="0" w:footer="987" w:gutter="0"/>
          <w:cols w:space="720" w:num="1"/>
        </w:sectPr>
      </w:pPr>
    </w:p>
    <w:p>
      <w:pPr>
        <w:pStyle w:val="3"/>
        <w:spacing w:before="147"/>
        <w:ind w:left="545" w:right="2322"/>
      </w:pPr>
      <w:r>
        <w:t>CHAPTER 4</w:t>
      </w:r>
    </w:p>
    <w:p>
      <w:pPr>
        <w:pStyle w:val="4"/>
        <w:spacing w:before="204"/>
        <w:ind w:left="545" w:right="8733"/>
        <w:jc w:val="center"/>
      </w:pPr>
      <w:r>
        <w:t>SYSTEM</w:t>
      </w:r>
      <w:r>
        <w:rPr>
          <w:spacing w:val="-2"/>
        </w:rPr>
        <w:t xml:space="preserve"> </w:t>
      </w:r>
      <w:r>
        <w:t>DESIGN</w:t>
      </w:r>
    </w:p>
    <w:p>
      <w:pPr>
        <w:pStyle w:val="10"/>
        <w:numPr>
          <w:ilvl w:val="1"/>
          <w:numId w:val="11"/>
        </w:numPr>
        <w:tabs>
          <w:tab w:val="left" w:pos="1040"/>
        </w:tabs>
        <w:spacing w:before="184" w:after="0" w:line="240" w:lineRule="auto"/>
        <w:ind w:left="1039" w:right="0" w:hanging="481"/>
        <w:jc w:val="left"/>
        <w:rPr>
          <w:b/>
          <w:sz w:val="32"/>
        </w:rPr>
      </w:pPr>
      <w:r>
        <w:rPr>
          <w:b/>
          <w:sz w:val="32"/>
        </w:rPr>
        <w:t>ER-Diagram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r>
        <w:drawing>
          <wp:anchor distT="0" distB="0" distL="0" distR="0" simplePos="0" relativeHeight="251660288" behindDoc="0" locked="0" layoutInCell="1" allowOverlap="1">
            <wp:simplePos x="0" y="0"/>
            <wp:positionH relativeFrom="page">
              <wp:posOffset>60325</wp:posOffset>
            </wp:positionH>
            <wp:positionV relativeFrom="paragraph">
              <wp:posOffset>125730</wp:posOffset>
            </wp:positionV>
            <wp:extent cx="7333615" cy="3822065"/>
            <wp:effectExtent l="0" t="0" r="635" b="698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2" cstate="print"/>
                    <a:stretch>
                      <a:fillRect/>
                    </a:stretch>
                  </pic:blipFill>
                  <pic:spPr>
                    <a:xfrm>
                      <a:off x="0" y="0"/>
                      <a:ext cx="7333615" cy="3822065"/>
                    </a:xfrm>
                    <a:prstGeom prst="rect">
                      <a:avLst/>
                    </a:prstGeom>
                  </pic:spPr>
                </pic:pic>
              </a:graphicData>
            </a:graphic>
          </wp:anchor>
        </w:drawing>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15"/>
        </w:rPr>
      </w:pPr>
    </w:p>
    <w:p>
      <w:pPr>
        <w:spacing w:before="90"/>
        <w:ind w:left="545" w:right="1220" w:firstLine="0"/>
        <w:jc w:val="center"/>
        <w:rPr>
          <w:rFonts w:hint="default"/>
          <w:sz w:val="24"/>
          <w:lang w:val="en-IN"/>
        </w:rPr>
        <w:sectPr>
          <w:pgSz w:w="11940" w:h="16860"/>
          <w:pgMar w:top="1600" w:right="0" w:bottom="1240" w:left="0" w:header="0" w:footer="987" w:gutter="0"/>
          <w:cols w:space="720" w:num="1"/>
        </w:sectPr>
      </w:pPr>
      <w:r>
        <w:rPr>
          <w:sz w:val="24"/>
        </w:rPr>
        <w:t>Fig-</w:t>
      </w:r>
      <w:r>
        <w:rPr>
          <w:spacing w:val="-3"/>
          <w:sz w:val="24"/>
        </w:rPr>
        <w:t xml:space="preserve"> </w:t>
      </w:r>
      <w:r>
        <w:rPr>
          <w:sz w:val="24"/>
        </w:rPr>
        <w:t>4.1:</w:t>
      </w:r>
      <w:r>
        <w:rPr>
          <w:spacing w:val="1"/>
          <w:sz w:val="24"/>
        </w:rPr>
        <w:t xml:space="preserve"> </w:t>
      </w:r>
      <w:r>
        <w:rPr>
          <w:sz w:val="24"/>
        </w:rPr>
        <w:t>ER Diagram</w:t>
      </w:r>
      <w:r>
        <w:rPr>
          <w:rFonts w:hint="default"/>
          <w:sz w:val="24"/>
          <w:lang w:val="en-IN"/>
        </w:rPr>
        <w:t>4</w:t>
      </w:r>
    </w:p>
    <w:p>
      <w:pPr>
        <w:pStyle w:val="4"/>
        <w:numPr>
          <w:numId w:val="0"/>
        </w:numPr>
        <w:tabs>
          <w:tab w:val="left" w:pos="1039"/>
        </w:tabs>
        <w:spacing w:before="86" w:after="0" w:line="240" w:lineRule="auto"/>
        <w:ind w:right="0" w:rightChars="0" w:firstLine="800" w:firstLineChars="250"/>
        <w:jc w:val="left"/>
      </w:pPr>
      <w:r>
        <w:rPr>
          <w:rFonts w:hint="default"/>
          <w:lang w:val="en-IN"/>
        </w:rPr>
        <w:t>4.2</w:t>
      </w:r>
      <w:r>
        <w:t>Data</w:t>
      </w:r>
      <w:r>
        <w:rPr>
          <w:spacing w:val="-3"/>
        </w:rPr>
        <w:t xml:space="preserve"> </w:t>
      </w:r>
      <w:r>
        <w:t>Flow</w:t>
      </w:r>
      <w:r>
        <w:rPr>
          <w:spacing w:val="-3"/>
        </w:rPr>
        <w:t xml:space="preserve"> </w:t>
      </w:r>
      <w:r>
        <w:t>Diagram</w:t>
      </w:r>
    </w:p>
    <w:p>
      <w:pPr>
        <w:pStyle w:val="8"/>
        <w:rPr>
          <w:b/>
          <w:sz w:val="20"/>
        </w:rPr>
      </w:pPr>
    </w:p>
    <w:p>
      <w:pPr>
        <w:pStyle w:val="8"/>
        <w:rPr>
          <w:b/>
          <w:sz w:val="20"/>
        </w:rPr>
      </w:pPr>
    </w:p>
    <w:p>
      <w:pPr>
        <w:pStyle w:val="8"/>
        <w:rPr>
          <w:b/>
          <w:sz w:val="20"/>
        </w:rPr>
      </w:pPr>
    </w:p>
    <w:p>
      <w:pPr>
        <w:pStyle w:val="8"/>
        <w:spacing w:before="7"/>
        <w:rPr>
          <w:b/>
          <w:sz w:val="18"/>
        </w:rPr>
      </w:pPr>
      <w:r>
        <w:drawing>
          <wp:anchor distT="0" distB="0" distL="0" distR="0" simplePos="0" relativeHeight="251659264" behindDoc="0" locked="0" layoutInCell="1" allowOverlap="1">
            <wp:simplePos x="0" y="0"/>
            <wp:positionH relativeFrom="page">
              <wp:posOffset>501015</wp:posOffset>
            </wp:positionH>
            <wp:positionV relativeFrom="paragraph">
              <wp:posOffset>160655</wp:posOffset>
            </wp:positionV>
            <wp:extent cx="6250940" cy="306641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3" cstate="print"/>
                    <a:stretch>
                      <a:fillRect/>
                    </a:stretch>
                  </pic:blipFill>
                  <pic:spPr>
                    <a:xfrm>
                      <a:off x="0" y="0"/>
                      <a:ext cx="6251224" cy="3066383"/>
                    </a:xfrm>
                    <a:prstGeom prst="rect">
                      <a:avLst/>
                    </a:prstGeom>
                  </pic:spPr>
                </pic:pic>
              </a:graphicData>
            </a:graphic>
          </wp:anchor>
        </w:drawing>
      </w:r>
    </w:p>
    <w:p>
      <w:pPr>
        <w:pStyle w:val="8"/>
        <w:rPr>
          <w:b/>
          <w:sz w:val="20"/>
        </w:rPr>
      </w:pPr>
    </w:p>
    <w:p>
      <w:pPr>
        <w:pStyle w:val="8"/>
        <w:spacing w:before="6"/>
        <w:rPr>
          <w:b/>
          <w:sz w:val="18"/>
        </w:rPr>
      </w:pPr>
    </w:p>
    <w:p>
      <w:pPr>
        <w:spacing w:before="90"/>
        <w:ind w:left="545" w:right="822" w:firstLine="0"/>
        <w:jc w:val="center"/>
        <w:rPr>
          <w:sz w:val="24"/>
        </w:rPr>
        <w:sectPr>
          <w:pgSz w:w="11940" w:h="16860"/>
          <w:pgMar w:top="1600" w:right="0" w:bottom="1240" w:left="0" w:header="0" w:footer="987" w:gutter="0"/>
          <w:cols w:space="720" w:num="1"/>
        </w:sectPr>
      </w:pPr>
      <w:r>
        <w:rPr>
          <w:sz w:val="24"/>
        </w:rPr>
        <w:t>Fig-</w:t>
      </w:r>
      <w:r>
        <w:rPr>
          <w:spacing w:val="-2"/>
          <w:sz w:val="24"/>
        </w:rPr>
        <w:t xml:space="preserve"> </w:t>
      </w:r>
      <w:r>
        <w:rPr>
          <w:sz w:val="24"/>
        </w:rPr>
        <w:t>4.2:</w:t>
      </w:r>
      <w:r>
        <w:rPr>
          <w:spacing w:val="-1"/>
          <w:sz w:val="24"/>
        </w:rPr>
        <w:t xml:space="preserve"> </w:t>
      </w:r>
      <w:r>
        <w:rPr>
          <w:sz w:val="24"/>
        </w:rPr>
        <w:t>Data</w:t>
      </w:r>
      <w:r>
        <w:rPr>
          <w:spacing w:val="1"/>
          <w:sz w:val="24"/>
        </w:rPr>
        <w:t xml:space="preserve"> </w:t>
      </w:r>
      <w:r>
        <w:rPr>
          <w:sz w:val="24"/>
        </w:rPr>
        <w:t>Flow</w:t>
      </w:r>
      <w:r>
        <w:rPr>
          <w:spacing w:val="-2"/>
          <w:sz w:val="24"/>
        </w:rPr>
        <w:t xml:space="preserve"> </w:t>
      </w:r>
      <w:r>
        <w:rPr>
          <w:sz w:val="24"/>
        </w:rPr>
        <w:t>Diagram</w:t>
      </w:r>
    </w:p>
    <w:p>
      <w:pPr>
        <w:pStyle w:val="4"/>
        <w:numPr>
          <w:numId w:val="0"/>
        </w:numPr>
        <w:tabs>
          <w:tab w:val="left" w:pos="1039"/>
        </w:tabs>
        <w:spacing w:before="86" w:after="0" w:line="240" w:lineRule="auto"/>
        <w:ind w:right="0" w:rightChars="0" w:firstLine="480" w:firstLineChars="150"/>
        <w:jc w:val="left"/>
      </w:pPr>
      <w:r>
        <w:rPr>
          <w:rFonts w:hint="default"/>
          <w:lang w:val="en-IN"/>
        </w:rPr>
        <w:t>4.3</w:t>
      </w:r>
      <w:r>
        <w:t>UML</w:t>
      </w:r>
      <w:r>
        <w:rPr>
          <w:spacing w:val="-2"/>
        </w:rPr>
        <w:t xml:space="preserve"> </w:t>
      </w:r>
      <w:r>
        <w:t>Diagram</w:t>
      </w:r>
    </w:p>
    <w:p>
      <w:pPr>
        <w:pStyle w:val="8"/>
        <w:rPr>
          <w:b/>
          <w:sz w:val="34"/>
        </w:rPr>
      </w:pPr>
    </w:p>
    <w:p>
      <w:pPr>
        <w:pStyle w:val="10"/>
        <w:numPr>
          <w:numId w:val="0"/>
        </w:numPr>
        <w:tabs>
          <w:tab w:val="left" w:pos="1279"/>
        </w:tabs>
        <w:spacing w:before="0" w:after="0" w:line="240" w:lineRule="auto"/>
        <w:ind w:right="0" w:rightChars="0" w:firstLine="480" w:firstLineChars="150"/>
        <w:jc w:val="left"/>
        <w:rPr>
          <w:b/>
          <w:sz w:val="32"/>
        </w:rPr>
      </w:pPr>
      <w:r>
        <w:rPr>
          <w:rFonts w:hint="default"/>
          <w:b/>
          <w:sz w:val="32"/>
          <w:lang w:val="en-IN"/>
        </w:rPr>
        <w:t>4.3.1</w:t>
      </w:r>
      <w:r>
        <w:rPr>
          <w:b/>
          <w:sz w:val="32"/>
        </w:rPr>
        <w:t>Use</w:t>
      </w:r>
      <w:r>
        <w:rPr>
          <w:b/>
          <w:spacing w:val="-2"/>
          <w:sz w:val="32"/>
        </w:rPr>
        <w:t xml:space="preserve"> </w:t>
      </w:r>
      <w:r>
        <w:rPr>
          <w:b/>
          <w:sz w:val="32"/>
        </w:rPr>
        <w:t>Case</w:t>
      </w:r>
      <w:r>
        <w:rPr>
          <w:b/>
          <w:spacing w:val="-3"/>
          <w:sz w:val="32"/>
        </w:rPr>
        <w:t xml:space="preserve"> </w:t>
      </w:r>
      <w:r>
        <w:rPr>
          <w:b/>
          <w:sz w:val="32"/>
        </w:rPr>
        <w:t>Diagram</w:t>
      </w:r>
    </w:p>
    <w:p>
      <w:pPr>
        <w:pStyle w:val="8"/>
        <w:rPr>
          <w:b/>
          <w:sz w:val="20"/>
        </w:rPr>
      </w:pPr>
    </w:p>
    <w:p>
      <w:pPr>
        <w:pStyle w:val="8"/>
        <w:rPr>
          <w:b/>
          <w:sz w:val="20"/>
        </w:rPr>
      </w:pPr>
    </w:p>
    <w:p>
      <w:pPr>
        <w:pStyle w:val="8"/>
        <w:spacing w:before="6"/>
        <w:rPr>
          <w:b/>
          <w:sz w:val="13"/>
        </w:rPr>
      </w:pPr>
      <w:r>
        <w:drawing>
          <wp:anchor distT="0" distB="0" distL="0" distR="0" simplePos="0" relativeHeight="251659264" behindDoc="0" locked="0" layoutInCell="1" allowOverlap="1">
            <wp:simplePos x="0" y="0"/>
            <wp:positionH relativeFrom="page">
              <wp:posOffset>412115</wp:posOffset>
            </wp:positionH>
            <wp:positionV relativeFrom="paragraph">
              <wp:posOffset>123825</wp:posOffset>
            </wp:positionV>
            <wp:extent cx="4834255" cy="34575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4" cstate="print"/>
                    <a:stretch>
                      <a:fillRect/>
                    </a:stretch>
                  </pic:blipFill>
                  <pic:spPr>
                    <a:xfrm>
                      <a:off x="0" y="0"/>
                      <a:ext cx="4833959" cy="3457575"/>
                    </a:xfrm>
                    <a:prstGeom prst="rect">
                      <a:avLst/>
                    </a:prstGeom>
                  </pic:spPr>
                </pic:pic>
              </a:graphicData>
            </a:graphic>
          </wp:anchor>
        </w:drawing>
      </w:r>
    </w:p>
    <w:p>
      <w:pPr>
        <w:pStyle w:val="8"/>
        <w:spacing w:before="2"/>
        <w:rPr>
          <w:b/>
          <w:sz w:val="42"/>
        </w:rPr>
      </w:pPr>
    </w:p>
    <w:p>
      <w:pPr>
        <w:pStyle w:val="8"/>
        <w:ind w:left="2726"/>
      </w:pPr>
      <w:r>
        <w:t>Fig.4.3.1: Use</w:t>
      </w:r>
      <w:r>
        <w:rPr>
          <w:spacing w:val="-1"/>
        </w:rPr>
        <w:t xml:space="preserve"> </w:t>
      </w:r>
      <w:r>
        <w:t>Case</w:t>
      </w:r>
      <w:r>
        <w:rPr>
          <w:spacing w:val="-4"/>
        </w:rPr>
        <w:t xml:space="preserve"> </w:t>
      </w:r>
      <w:r>
        <w:t>Diagram</w:t>
      </w:r>
    </w:p>
    <w:p>
      <w:pPr>
        <w:spacing w:after="0"/>
        <w:sectPr>
          <w:pgSz w:w="11940" w:h="16860"/>
          <w:pgMar w:top="1600" w:right="0" w:bottom="1240" w:left="0" w:header="0" w:footer="987" w:gutter="0"/>
          <w:cols w:space="720" w:num="1"/>
        </w:sectPr>
      </w:pPr>
    </w:p>
    <w:p>
      <w:pPr>
        <w:pStyle w:val="4"/>
        <w:numPr>
          <w:numId w:val="0"/>
        </w:numPr>
        <w:tabs>
          <w:tab w:val="left" w:pos="1280"/>
        </w:tabs>
        <w:spacing w:before="86" w:after="0" w:line="240" w:lineRule="auto"/>
        <w:ind w:right="0" w:rightChars="0" w:firstLine="800" w:firstLineChars="250"/>
        <w:jc w:val="left"/>
      </w:pPr>
      <w:r>
        <w:rPr>
          <w:rFonts w:hint="default"/>
          <w:lang w:val="en-IN"/>
        </w:rPr>
        <w:t>4.3.2</w:t>
      </w:r>
      <w:r>
        <w:t>Class</w:t>
      </w:r>
      <w:r>
        <w:rPr>
          <w:spacing w:val="-3"/>
        </w:rPr>
        <w:t xml:space="preserve"> </w:t>
      </w:r>
      <w: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7"/>
        <w:rPr>
          <w:b/>
          <w:sz w:val="12"/>
        </w:rPr>
      </w:pPr>
      <w:r>
        <w:drawing>
          <wp:anchor distT="0" distB="0" distL="0" distR="0" simplePos="0" relativeHeight="251659264" behindDoc="0" locked="0" layoutInCell="1" allowOverlap="1">
            <wp:simplePos x="0" y="0"/>
            <wp:positionH relativeFrom="page">
              <wp:posOffset>542290</wp:posOffset>
            </wp:positionH>
            <wp:positionV relativeFrom="paragraph">
              <wp:posOffset>116840</wp:posOffset>
            </wp:positionV>
            <wp:extent cx="6046470" cy="30511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5" cstate="print"/>
                    <a:stretch>
                      <a:fillRect/>
                    </a:stretch>
                  </pic:blipFill>
                  <pic:spPr>
                    <a:xfrm>
                      <a:off x="0" y="0"/>
                      <a:ext cx="6046299" cy="3051238"/>
                    </a:xfrm>
                    <a:prstGeom prst="rect">
                      <a:avLst/>
                    </a:prstGeom>
                  </pic:spPr>
                </pic:pic>
              </a:graphicData>
            </a:graphic>
          </wp:anchor>
        </w:drawing>
      </w:r>
    </w:p>
    <w:p>
      <w:pPr>
        <w:pStyle w:val="8"/>
        <w:rPr>
          <w:b/>
          <w:sz w:val="20"/>
        </w:rPr>
      </w:pPr>
    </w:p>
    <w:p>
      <w:pPr>
        <w:pStyle w:val="8"/>
        <w:rPr>
          <w:b/>
          <w:sz w:val="20"/>
        </w:rPr>
      </w:pPr>
    </w:p>
    <w:p>
      <w:pPr>
        <w:pStyle w:val="8"/>
        <w:spacing w:before="208"/>
        <w:ind w:left="545" w:right="1686"/>
        <w:jc w:val="center"/>
      </w:pPr>
      <w:r>
        <w:t>Fig.4.3.2:</w:t>
      </w:r>
      <w:r>
        <w:rPr>
          <w:spacing w:val="-1"/>
        </w:rPr>
        <w:t xml:space="preserve"> </w:t>
      </w:r>
      <w:r>
        <w:t>Class</w:t>
      </w:r>
      <w:r>
        <w:rPr>
          <w:spacing w:val="-3"/>
        </w:rPr>
        <w:t xml:space="preserve"> </w:t>
      </w:r>
      <w:r>
        <w:t>Diagram</w:t>
      </w:r>
    </w:p>
    <w:p>
      <w:pPr>
        <w:spacing w:after="0"/>
        <w:jc w:val="center"/>
        <w:sectPr>
          <w:pgSz w:w="11940" w:h="16860"/>
          <w:pgMar w:top="1600" w:right="0" w:bottom="1240" w:left="0" w:header="0" w:footer="987" w:gutter="0"/>
          <w:cols w:space="720" w:num="1"/>
        </w:sectPr>
      </w:pPr>
    </w:p>
    <w:p>
      <w:pPr>
        <w:pStyle w:val="8"/>
        <w:rPr>
          <w:sz w:val="20"/>
        </w:rPr>
      </w:pPr>
    </w:p>
    <w:p>
      <w:pPr>
        <w:pStyle w:val="8"/>
        <w:rPr>
          <w:sz w:val="20"/>
        </w:rPr>
      </w:pPr>
    </w:p>
    <w:p>
      <w:pPr>
        <w:pStyle w:val="4"/>
        <w:numPr>
          <w:numId w:val="0"/>
        </w:numPr>
        <w:tabs>
          <w:tab w:val="left" w:pos="1280"/>
        </w:tabs>
        <w:spacing w:before="233" w:after="0" w:line="240" w:lineRule="auto"/>
        <w:ind w:left="558" w:leftChars="0" w:right="0" w:rightChars="0"/>
        <w:jc w:val="left"/>
      </w:pPr>
      <w:r>
        <w:rPr>
          <w:rFonts w:hint="default"/>
          <w:lang w:val="en-IN"/>
        </w:rPr>
        <w:t xml:space="preserve">4.3.3  </w:t>
      </w:r>
      <w:r>
        <w:t>Activity</w:t>
      </w:r>
      <w:r>
        <w:rPr>
          <w:spacing w:val="-2"/>
        </w:rPr>
        <w:t xml:space="preserve"> </w:t>
      </w:r>
      <w: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6"/>
        <w:rPr>
          <w:b/>
          <w:sz w:val="23"/>
        </w:rPr>
      </w:pPr>
      <w:r>
        <w:drawing>
          <wp:anchor distT="0" distB="0" distL="0" distR="0" simplePos="0" relativeHeight="251659264" behindDoc="0" locked="0" layoutInCell="1" allowOverlap="1">
            <wp:simplePos x="0" y="0"/>
            <wp:positionH relativeFrom="page">
              <wp:posOffset>815975</wp:posOffset>
            </wp:positionH>
            <wp:positionV relativeFrom="paragraph">
              <wp:posOffset>196850</wp:posOffset>
            </wp:positionV>
            <wp:extent cx="4211955" cy="353314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6" cstate="print"/>
                    <a:stretch>
                      <a:fillRect/>
                    </a:stretch>
                  </pic:blipFill>
                  <pic:spPr>
                    <a:xfrm>
                      <a:off x="0" y="0"/>
                      <a:ext cx="4211746" cy="3533108"/>
                    </a:xfrm>
                    <a:prstGeom prst="rect">
                      <a:avLst/>
                    </a:prstGeom>
                  </pic:spPr>
                </pic:pic>
              </a:graphicData>
            </a:graphic>
          </wp:anchor>
        </w:drawing>
      </w:r>
    </w:p>
    <w:p>
      <w:pPr>
        <w:pStyle w:val="8"/>
        <w:spacing w:before="1"/>
        <w:rPr>
          <w:b/>
          <w:sz w:val="42"/>
        </w:rPr>
      </w:pPr>
    </w:p>
    <w:p>
      <w:pPr>
        <w:pStyle w:val="8"/>
        <w:ind w:left="2796"/>
      </w:pPr>
      <w:r>
        <w:t>Fig.4.3.3:</w:t>
      </w:r>
      <w:r>
        <w:rPr>
          <w:spacing w:val="-7"/>
        </w:rPr>
        <w:t xml:space="preserve"> </w:t>
      </w:r>
      <w:r>
        <w:t>Activity</w:t>
      </w:r>
      <w:r>
        <w:rPr>
          <w:spacing w:val="-2"/>
        </w:rPr>
        <w:t xml:space="preserve"> </w:t>
      </w:r>
      <w:r>
        <w:t>Diagram</w:t>
      </w:r>
    </w:p>
    <w:p>
      <w:pPr>
        <w:spacing w:after="0"/>
        <w:sectPr>
          <w:pgSz w:w="11940" w:h="16860"/>
          <w:pgMar w:top="1600" w:right="0" w:bottom="1240" w:left="0" w:header="0" w:footer="987" w:gutter="0"/>
          <w:cols w:space="720" w:num="1"/>
        </w:sectPr>
      </w:pPr>
    </w:p>
    <w:p>
      <w:pPr>
        <w:pStyle w:val="8"/>
        <w:rPr>
          <w:sz w:val="20"/>
        </w:rPr>
      </w:pPr>
    </w:p>
    <w:p>
      <w:pPr>
        <w:pStyle w:val="8"/>
        <w:rPr>
          <w:sz w:val="20"/>
        </w:rPr>
      </w:pPr>
    </w:p>
    <w:p>
      <w:pPr>
        <w:pStyle w:val="8"/>
        <w:spacing w:before="10"/>
        <w:rPr>
          <w:sz w:val="18"/>
        </w:rPr>
      </w:pPr>
    </w:p>
    <w:p>
      <w:pPr>
        <w:pStyle w:val="4"/>
        <w:numPr>
          <w:numId w:val="0"/>
        </w:numPr>
        <w:tabs>
          <w:tab w:val="left" w:pos="1280"/>
        </w:tabs>
        <w:spacing w:before="86" w:after="0" w:line="240" w:lineRule="auto"/>
        <w:ind w:left="558" w:leftChars="0" w:right="0" w:rightChars="0"/>
        <w:jc w:val="left"/>
      </w:pPr>
      <w:r>
        <w:rPr>
          <w:rFonts w:hint="default"/>
          <w:lang w:val="en-IN"/>
        </w:rPr>
        <w:t xml:space="preserve">4.3.4  </w:t>
      </w:r>
      <w:r>
        <w:t>Sequence</w:t>
      </w:r>
      <w:r>
        <w:rPr>
          <w:spacing w:val="-2"/>
        </w:rPr>
        <w:t xml:space="preserve"> </w:t>
      </w:r>
      <w: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7"/>
        <w:rPr>
          <w:b/>
          <w:sz w:val="15"/>
        </w:rPr>
      </w:pPr>
      <w:r>
        <w:drawing>
          <wp:anchor distT="0" distB="0" distL="0" distR="0" simplePos="0" relativeHeight="251659264" behindDoc="0" locked="0" layoutInCell="1" allowOverlap="1">
            <wp:simplePos x="0" y="0"/>
            <wp:positionH relativeFrom="page">
              <wp:posOffset>504825</wp:posOffset>
            </wp:positionH>
            <wp:positionV relativeFrom="paragraph">
              <wp:posOffset>138430</wp:posOffset>
            </wp:positionV>
            <wp:extent cx="6429375" cy="28003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7" cstate="print"/>
                    <a:stretch>
                      <a:fillRect/>
                    </a:stretch>
                  </pic:blipFill>
                  <pic:spPr>
                    <a:xfrm>
                      <a:off x="0" y="0"/>
                      <a:ext cx="6429094" cy="2800350"/>
                    </a:xfrm>
                    <a:prstGeom prst="rect">
                      <a:avLst/>
                    </a:prstGeom>
                  </pic:spPr>
                </pic:pic>
              </a:graphicData>
            </a:graphic>
          </wp:anchor>
        </w:drawing>
      </w:r>
    </w:p>
    <w:p>
      <w:pPr>
        <w:pStyle w:val="8"/>
        <w:rPr>
          <w:b/>
          <w:sz w:val="34"/>
        </w:rPr>
      </w:pPr>
    </w:p>
    <w:p>
      <w:pPr>
        <w:pStyle w:val="8"/>
        <w:rPr>
          <w:b/>
          <w:sz w:val="34"/>
        </w:rPr>
      </w:pPr>
    </w:p>
    <w:p>
      <w:pPr>
        <w:pStyle w:val="8"/>
        <w:spacing w:before="5"/>
        <w:rPr>
          <w:b/>
          <w:sz w:val="37"/>
        </w:rPr>
      </w:pPr>
    </w:p>
    <w:p>
      <w:pPr>
        <w:pStyle w:val="8"/>
        <w:ind w:left="3497"/>
      </w:pPr>
      <w:r>
        <w:t>Fig.4.3.4:</w:t>
      </w:r>
      <w:r>
        <w:rPr>
          <w:spacing w:val="-3"/>
        </w:rPr>
        <w:t xml:space="preserve"> </w:t>
      </w:r>
      <w:r>
        <w:t>Sequence</w:t>
      </w:r>
      <w:r>
        <w:rPr>
          <w:spacing w:val="-6"/>
        </w:rPr>
        <w:t xml:space="preserve"> </w:t>
      </w:r>
      <w:r>
        <w:t>Diagram</w:t>
      </w:r>
    </w:p>
    <w:p>
      <w:pPr>
        <w:spacing w:after="0"/>
        <w:sectPr>
          <w:pgSz w:w="11940" w:h="16860"/>
          <w:pgMar w:top="1600" w:right="0" w:bottom="1240" w:left="0" w:header="0" w:footer="987" w:gutter="0"/>
          <w:cols w:space="720" w:num="1"/>
        </w:sectPr>
      </w:pPr>
    </w:p>
    <w:p>
      <w:pPr>
        <w:pStyle w:val="4"/>
        <w:numPr>
          <w:numId w:val="0"/>
        </w:numPr>
        <w:tabs>
          <w:tab w:val="left" w:pos="1280"/>
        </w:tabs>
        <w:spacing w:before="59" w:after="0" w:line="240" w:lineRule="auto"/>
        <w:ind w:left="558" w:leftChars="0" w:right="0" w:rightChars="0"/>
        <w:jc w:val="left"/>
      </w:pPr>
      <w:r>
        <w:rPr>
          <w:rFonts w:hint="default"/>
          <w:lang w:val="en-IN"/>
        </w:rPr>
        <w:t xml:space="preserve">4.3.5  </w:t>
      </w:r>
      <w:r>
        <w:t>Collaboration</w:t>
      </w:r>
      <w:r>
        <w:rPr>
          <w:spacing w:val="-5"/>
        </w:rPr>
        <w:t xml:space="preserve"> </w:t>
      </w:r>
      <w: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3"/>
        <w:rPr>
          <w:b/>
          <w:sz w:val="11"/>
        </w:rPr>
      </w:pPr>
      <w:r>
        <w:drawing>
          <wp:anchor distT="0" distB="0" distL="0" distR="0" simplePos="0" relativeHeight="251659264" behindDoc="0" locked="0" layoutInCell="1" allowOverlap="1">
            <wp:simplePos x="0" y="0"/>
            <wp:positionH relativeFrom="page">
              <wp:posOffset>615950</wp:posOffset>
            </wp:positionH>
            <wp:positionV relativeFrom="paragraph">
              <wp:posOffset>107315</wp:posOffset>
            </wp:positionV>
            <wp:extent cx="6257925" cy="232346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8" cstate="print"/>
                    <a:stretch>
                      <a:fillRect/>
                    </a:stretch>
                  </pic:blipFill>
                  <pic:spPr>
                    <a:xfrm>
                      <a:off x="0" y="0"/>
                      <a:ext cx="6258047" cy="2323719"/>
                    </a:xfrm>
                    <a:prstGeom prst="rect">
                      <a:avLst/>
                    </a:prstGeom>
                  </pic:spPr>
                </pic:pic>
              </a:graphicData>
            </a:graphic>
          </wp:anchor>
        </w:drawing>
      </w:r>
    </w:p>
    <w:p>
      <w:pPr>
        <w:pStyle w:val="8"/>
        <w:rPr>
          <w:b/>
          <w:sz w:val="34"/>
        </w:rPr>
      </w:pPr>
    </w:p>
    <w:p>
      <w:pPr>
        <w:spacing w:before="196"/>
        <w:ind w:left="545" w:right="432" w:firstLine="0"/>
        <w:jc w:val="center"/>
        <w:rPr>
          <w:sz w:val="32"/>
        </w:rPr>
      </w:pPr>
      <w:r>
        <w:rPr>
          <w:sz w:val="32"/>
        </w:rPr>
        <w:t>Fig.4.3.5:</w:t>
      </w:r>
      <w:r>
        <w:rPr>
          <w:spacing w:val="-4"/>
          <w:sz w:val="32"/>
        </w:rPr>
        <w:t xml:space="preserve"> </w:t>
      </w:r>
      <w:r>
        <w:rPr>
          <w:sz w:val="32"/>
        </w:rPr>
        <w:t>Collaboration</w:t>
      </w:r>
      <w:r>
        <w:rPr>
          <w:spacing w:val="-2"/>
          <w:sz w:val="32"/>
        </w:rPr>
        <w:t xml:space="preserve"> </w:t>
      </w:r>
      <w:r>
        <w:rPr>
          <w:sz w:val="32"/>
        </w:rPr>
        <w:t>Diagram</w:t>
      </w:r>
    </w:p>
    <w:p>
      <w:pPr>
        <w:pStyle w:val="8"/>
        <w:spacing w:before="9"/>
        <w:rPr>
          <w:sz w:val="36"/>
        </w:rPr>
      </w:pPr>
    </w:p>
    <w:p>
      <w:pPr>
        <w:pStyle w:val="4"/>
        <w:numPr>
          <w:numId w:val="0"/>
        </w:numPr>
        <w:tabs>
          <w:tab w:val="left" w:pos="1280"/>
        </w:tabs>
        <w:spacing w:before="1" w:after="0" w:line="240" w:lineRule="auto"/>
        <w:ind w:left="558" w:leftChars="0" w:right="0" w:rightChars="0"/>
        <w:jc w:val="left"/>
      </w:pPr>
      <w:r>
        <w:rPr>
          <w:rFonts w:hint="default"/>
          <w:lang w:val="en-IN"/>
        </w:rPr>
        <w:t xml:space="preserve">4.3.6  </w:t>
      </w:r>
      <w:r>
        <w:t>Interface</w:t>
      </w:r>
      <w:r>
        <w:rPr>
          <w:spacing w:val="-1"/>
        </w:rPr>
        <w:t xml:space="preserve"> </w:t>
      </w:r>
      <w:r>
        <w:t>Diagram</w:t>
      </w:r>
    </w:p>
    <w:p>
      <w:pPr>
        <w:pStyle w:val="8"/>
        <w:rPr>
          <w:b/>
          <w:sz w:val="20"/>
        </w:rPr>
      </w:pPr>
    </w:p>
    <w:p>
      <w:pPr>
        <w:pStyle w:val="8"/>
        <w:rPr>
          <w:b/>
          <w:sz w:val="20"/>
        </w:rPr>
      </w:pPr>
    </w:p>
    <w:p>
      <w:pPr>
        <w:pStyle w:val="8"/>
        <w:spacing w:before="9"/>
        <w:rPr>
          <w:b/>
          <w:sz w:val="18"/>
        </w:rPr>
      </w:pPr>
      <w:r>
        <w:drawing>
          <wp:anchor distT="0" distB="0" distL="0" distR="0" simplePos="0" relativeHeight="251659264" behindDoc="0" locked="0" layoutInCell="1" allowOverlap="1">
            <wp:simplePos x="0" y="0"/>
            <wp:positionH relativeFrom="page">
              <wp:posOffset>473710</wp:posOffset>
            </wp:positionH>
            <wp:positionV relativeFrom="paragraph">
              <wp:posOffset>161925</wp:posOffset>
            </wp:positionV>
            <wp:extent cx="4839335" cy="222440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9" cstate="print"/>
                    <a:stretch>
                      <a:fillRect/>
                    </a:stretch>
                  </pic:blipFill>
                  <pic:spPr>
                    <a:xfrm>
                      <a:off x="0" y="0"/>
                      <a:ext cx="4839242" cy="2224373"/>
                    </a:xfrm>
                    <a:prstGeom prst="rect">
                      <a:avLst/>
                    </a:prstGeom>
                  </pic:spPr>
                </pic:pic>
              </a:graphicData>
            </a:graphic>
          </wp:anchor>
        </w:drawing>
      </w:r>
    </w:p>
    <w:p>
      <w:pPr>
        <w:pStyle w:val="8"/>
        <w:rPr>
          <w:b/>
          <w:sz w:val="34"/>
        </w:rPr>
      </w:pPr>
    </w:p>
    <w:p>
      <w:pPr>
        <w:pStyle w:val="8"/>
        <w:spacing w:before="8"/>
        <w:rPr>
          <w:b/>
          <w:sz w:val="43"/>
        </w:rPr>
      </w:pPr>
    </w:p>
    <w:p>
      <w:pPr>
        <w:spacing w:before="0"/>
        <w:ind w:left="3598" w:right="0" w:firstLine="0"/>
        <w:jc w:val="left"/>
        <w:rPr>
          <w:sz w:val="32"/>
        </w:rPr>
      </w:pPr>
      <w:r>
        <w:rPr>
          <w:sz w:val="32"/>
        </w:rPr>
        <w:t>Fig.4.3.6:</w:t>
      </w:r>
      <w:r>
        <w:rPr>
          <w:spacing w:val="-4"/>
          <w:sz w:val="32"/>
        </w:rPr>
        <w:t xml:space="preserve"> </w:t>
      </w:r>
      <w:r>
        <w:rPr>
          <w:sz w:val="32"/>
        </w:rPr>
        <w:t>Interface</w:t>
      </w:r>
      <w:r>
        <w:rPr>
          <w:spacing w:val="-1"/>
          <w:sz w:val="32"/>
        </w:rPr>
        <w:t xml:space="preserve"> </w:t>
      </w:r>
      <w:r>
        <w:rPr>
          <w:sz w:val="32"/>
        </w:rPr>
        <w:t>Diagram</w:t>
      </w:r>
    </w:p>
    <w:p>
      <w:pPr>
        <w:spacing w:after="0"/>
        <w:jc w:val="left"/>
        <w:rPr>
          <w:sz w:val="32"/>
        </w:rPr>
        <w:sectPr>
          <w:pgSz w:w="11940" w:h="16860"/>
          <w:pgMar w:top="720" w:right="0" w:bottom="1240" w:left="0" w:header="0" w:footer="987" w:gutter="0"/>
          <w:cols w:space="720" w:num="1"/>
        </w:sectPr>
      </w:pPr>
    </w:p>
    <w:p>
      <w:pPr>
        <w:pStyle w:val="4"/>
        <w:numPr>
          <w:numId w:val="0"/>
        </w:numPr>
        <w:tabs>
          <w:tab w:val="left" w:pos="1280"/>
        </w:tabs>
        <w:spacing w:before="59" w:after="0" w:line="240" w:lineRule="auto"/>
        <w:ind w:left="558" w:leftChars="0" w:right="0" w:rightChars="0"/>
        <w:jc w:val="left"/>
      </w:pPr>
      <w:r>
        <w:rPr>
          <w:rFonts w:hint="default"/>
          <w:lang w:val="en-IN"/>
        </w:rPr>
        <w:t xml:space="preserve">4.3.7  </w:t>
      </w:r>
      <w:r>
        <w:t>State</w:t>
      </w:r>
      <w:r>
        <w:rPr>
          <w:spacing w:val="-3"/>
        </w:rPr>
        <w:t xml:space="preserve"> </w:t>
      </w:r>
      <w:r>
        <w:t>Machine</w:t>
      </w:r>
      <w:r>
        <w:rPr>
          <w:spacing w:val="-2"/>
        </w:rPr>
        <w:t xml:space="preserve"> </w:t>
      </w:r>
      <w:r>
        <w:t>Diagram</w:t>
      </w:r>
    </w:p>
    <w:p>
      <w:pPr>
        <w:pStyle w:val="8"/>
        <w:rPr>
          <w:b/>
          <w:sz w:val="20"/>
        </w:rPr>
      </w:pPr>
    </w:p>
    <w:p>
      <w:pPr>
        <w:pStyle w:val="8"/>
        <w:spacing w:before="9"/>
        <w:rPr>
          <w:b/>
          <w:sz w:val="22"/>
        </w:rPr>
      </w:pPr>
      <w:r>
        <w:drawing>
          <wp:anchor distT="0" distB="0" distL="0" distR="0" simplePos="0" relativeHeight="251659264" behindDoc="0" locked="0" layoutInCell="1" allowOverlap="1">
            <wp:simplePos x="0" y="0"/>
            <wp:positionH relativeFrom="page">
              <wp:posOffset>480060</wp:posOffset>
            </wp:positionH>
            <wp:positionV relativeFrom="paragraph">
              <wp:posOffset>191135</wp:posOffset>
            </wp:positionV>
            <wp:extent cx="5453380" cy="344868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0" cstate="print"/>
                    <a:stretch>
                      <a:fillRect/>
                    </a:stretch>
                  </pic:blipFill>
                  <pic:spPr>
                    <a:xfrm>
                      <a:off x="0" y="0"/>
                      <a:ext cx="5453388" cy="3448526"/>
                    </a:xfrm>
                    <a:prstGeom prst="rect">
                      <a:avLst/>
                    </a:prstGeom>
                  </pic:spPr>
                </pic:pic>
              </a:graphicData>
            </a:graphic>
          </wp:anchor>
        </w:drawing>
      </w:r>
    </w:p>
    <w:p>
      <w:pPr>
        <w:pStyle w:val="8"/>
        <w:spacing w:before="8"/>
        <w:rPr>
          <w:b/>
          <w:sz w:val="35"/>
        </w:rPr>
      </w:pPr>
    </w:p>
    <w:p>
      <w:pPr>
        <w:pStyle w:val="8"/>
        <w:ind w:left="545" w:right="409"/>
        <w:jc w:val="center"/>
      </w:pPr>
      <w:r>
        <w:t>Fig.4.3.7:</w:t>
      </w:r>
      <w:r>
        <w:rPr>
          <w:spacing w:val="-3"/>
        </w:rPr>
        <w:t xml:space="preserve"> </w:t>
      </w:r>
      <w:r>
        <w:t>State</w:t>
      </w:r>
      <w:r>
        <w:rPr>
          <w:spacing w:val="-3"/>
        </w:rPr>
        <w:t xml:space="preserve"> </w:t>
      </w:r>
      <w:r>
        <w:t>Machine</w:t>
      </w:r>
      <w:r>
        <w:rPr>
          <w:spacing w:val="-5"/>
        </w:rPr>
        <w:t xml:space="preserve"> </w:t>
      </w:r>
      <w:r>
        <w:t>Diagram</w:t>
      </w:r>
    </w:p>
    <w:p>
      <w:pPr>
        <w:pStyle w:val="8"/>
        <w:spacing w:before="8"/>
        <w:rPr>
          <w:sz w:val="34"/>
        </w:rPr>
      </w:pPr>
    </w:p>
    <w:p>
      <w:pPr>
        <w:pStyle w:val="4"/>
        <w:numPr>
          <w:numId w:val="0"/>
        </w:numPr>
        <w:tabs>
          <w:tab w:val="left" w:pos="1280"/>
        </w:tabs>
        <w:spacing w:before="0" w:after="0" w:line="240" w:lineRule="auto"/>
        <w:ind w:left="558" w:leftChars="0" w:right="0" w:rightChars="0"/>
        <w:jc w:val="left"/>
      </w:pPr>
      <w:r>
        <w:rPr>
          <w:rFonts w:hint="default"/>
          <w:lang w:val="en-IN"/>
        </w:rPr>
        <w:t xml:space="preserve">4.3.8  </w:t>
      </w:r>
      <w:r>
        <w:t>DB</w:t>
      </w:r>
      <w:r>
        <w:rPr>
          <w:spacing w:val="-2"/>
        </w:rPr>
        <w:t xml:space="preserve"> </w:t>
      </w:r>
      <w:r>
        <w:t>Design</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5"/>
        <w:rPr>
          <w:b/>
          <w:sz w:val="11"/>
        </w:rPr>
      </w:pPr>
      <w:r>
        <w:drawing>
          <wp:anchor distT="0" distB="0" distL="0" distR="0" simplePos="0" relativeHeight="251659264" behindDoc="0" locked="0" layoutInCell="1" allowOverlap="1">
            <wp:simplePos x="0" y="0"/>
            <wp:positionH relativeFrom="page">
              <wp:posOffset>751840</wp:posOffset>
            </wp:positionH>
            <wp:positionV relativeFrom="paragraph">
              <wp:posOffset>108585</wp:posOffset>
            </wp:positionV>
            <wp:extent cx="5988685" cy="119126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21" cstate="print"/>
                    <a:stretch>
                      <a:fillRect/>
                    </a:stretch>
                  </pic:blipFill>
                  <pic:spPr>
                    <a:xfrm>
                      <a:off x="0" y="0"/>
                      <a:ext cx="5988786" cy="1191387"/>
                    </a:xfrm>
                    <a:prstGeom prst="rect">
                      <a:avLst/>
                    </a:prstGeom>
                  </pic:spPr>
                </pic:pic>
              </a:graphicData>
            </a:graphic>
          </wp:anchor>
        </w:drawing>
      </w:r>
    </w:p>
    <w:p>
      <w:pPr>
        <w:pStyle w:val="8"/>
        <w:rPr>
          <w:b/>
          <w:sz w:val="34"/>
        </w:rPr>
      </w:pPr>
    </w:p>
    <w:p>
      <w:pPr>
        <w:pStyle w:val="8"/>
        <w:rPr>
          <w:b/>
          <w:sz w:val="34"/>
        </w:rPr>
      </w:pPr>
    </w:p>
    <w:p>
      <w:pPr>
        <w:pStyle w:val="8"/>
        <w:spacing w:before="7"/>
        <w:rPr>
          <w:b/>
          <w:sz w:val="40"/>
        </w:rPr>
      </w:pPr>
    </w:p>
    <w:p>
      <w:pPr>
        <w:pStyle w:val="8"/>
        <w:ind w:left="545" w:right="428"/>
        <w:jc w:val="center"/>
      </w:pPr>
      <w:r>
        <w:t>Fig.4.3.8:</w:t>
      </w:r>
      <w:r>
        <w:rPr>
          <w:spacing w:val="-5"/>
        </w:rPr>
        <w:t xml:space="preserve"> </w:t>
      </w:r>
      <w:r>
        <w:t>DB</w:t>
      </w:r>
      <w:r>
        <w:rPr>
          <w:spacing w:val="-5"/>
        </w:rPr>
        <w:t xml:space="preserve"> </w:t>
      </w:r>
      <w:r>
        <w:t>Design</w:t>
      </w:r>
    </w:p>
    <w:p>
      <w:pPr>
        <w:spacing w:after="0"/>
        <w:jc w:val="center"/>
        <w:sectPr>
          <w:pgSz w:w="11940" w:h="16860"/>
          <w:pgMar w:top="720" w:right="0" w:bottom="1240" w:left="0" w:header="0" w:footer="987"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4"/>
        <w:rPr>
          <w:sz w:val="27"/>
        </w:rPr>
      </w:pPr>
    </w:p>
    <w:p>
      <w:pPr>
        <w:pStyle w:val="2"/>
        <w:ind w:left="545" w:right="832"/>
      </w:pPr>
      <w:r>
        <w:t>SYSTEM</w:t>
      </w:r>
      <w:r>
        <w:rPr>
          <w:spacing w:val="-1"/>
        </w:rPr>
        <w:t xml:space="preserve"> </w:t>
      </w:r>
      <w:r>
        <w:t>ARCHITECTURE</w:t>
      </w:r>
    </w:p>
    <w:p>
      <w:pPr>
        <w:spacing w:after="0"/>
        <w:sectPr>
          <w:pgSz w:w="11940" w:h="16860"/>
          <w:pgMar w:top="1600" w:right="0" w:bottom="1240" w:left="0" w:header="0" w:footer="987" w:gutter="0"/>
          <w:cols w:space="720" w:num="1"/>
        </w:sectPr>
      </w:pPr>
    </w:p>
    <w:p>
      <w:pPr>
        <w:pStyle w:val="3"/>
        <w:spacing w:before="64"/>
        <w:ind w:left="433" w:right="2334"/>
      </w:pPr>
      <w:r>
        <w:t>CHAPTER-5</w:t>
      </w:r>
    </w:p>
    <w:p>
      <w:pPr>
        <w:pStyle w:val="8"/>
        <w:spacing w:before="5"/>
        <w:rPr>
          <w:b/>
          <w:sz w:val="38"/>
        </w:rPr>
      </w:pPr>
    </w:p>
    <w:p>
      <w:pPr>
        <w:pStyle w:val="4"/>
        <w:ind w:left="559"/>
        <w:jc w:val="both"/>
      </w:pPr>
      <w:r>
        <w:t>SYSTEM</w:t>
      </w:r>
      <w:r>
        <w:rPr>
          <w:spacing w:val="-4"/>
        </w:rPr>
        <w:t xml:space="preserve"> </w:t>
      </w:r>
      <w:r>
        <w:t>ARCHITECTURE</w:t>
      </w:r>
    </w:p>
    <w:p>
      <w:pPr>
        <w:pStyle w:val="8"/>
        <w:spacing w:before="10"/>
        <w:rPr>
          <w:b/>
          <w:sz w:val="36"/>
        </w:rPr>
      </w:pPr>
    </w:p>
    <w:p>
      <w:pPr>
        <w:pStyle w:val="10"/>
        <w:numPr>
          <w:ilvl w:val="1"/>
          <w:numId w:val="12"/>
        </w:numPr>
        <w:tabs>
          <w:tab w:val="left" w:pos="1040"/>
        </w:tabs>
        <w:spacing w:before="0" w:after="0" w:line="240" w:lineRule="auto"/>
        <w:ind w:left="1039" w:right="0" w:hanging="481"/>
        <w:jc w:val="left"/>
        <w:rPr>
          <w:b/>
          <w:sz w:val="32"/>
        </w:rPr>
      </w:pPr>
      <w:r>
        <w:rPr>
          <w:b/>
          <w:sz w:val="32"/>
        </w:rPr>
        <w:t>Architecture</w:t>
      </w:r>
      <w:r>
        <w:rPr>
          <w:b/>
          <w:spacing w:val="-2"/>
          <w:sz w:val="32"/>
        </w:rPr>
        <w:t xml:space="preserve"> </w:t>
      </w:r>
      <w:r>
        <w:rPr>
          <w:b/>
          <w:sz w:val="32"/>
        </w:rPr>
        <w:t>Diagram</w:t>
      </w:r>
    </w:p>
    <w:p>
      <w:pPr>
        <w:pStyle w:val="8"/>
        <w:rPr>
          <w:b/>
          <w:sz w:val="37"/>
        </w:rPr>
      </w:pPr>
    </w:p>
    <w:p>
      <w:pPr>
        <w:pStyle w:val="8"/>
        <w:spacing w:line="360" w:lineRule="auto"/>
        <w:ind w:left="559" w:right="448"/>
        <w:jc w:val="both"/>
      </w:pPr>
      <w:r>
        <w:t>A</w:t>
      </w:r>
      <w:r>
        <w:rPr>
          <w:spacing w:val="-10"/>
        </w:rPr>
        <w:t xml:space="preserve"> </w:t>
      </w:r>
      <w:r>
        <w:t>system</w:t>
      </w:r>
      <w:r>
        <w:rPr>
          <w:spacing w:val="-10"/>
        </w:rPr>
        <w:t xml:space="preserve"> </w:t>
      </w:r>
      <w:r>
        <w:t>architecture</w:t>
      </w:r>
      <w:r>
        <w:rPr>
          <w:spacing w:val="-13"/>
        </w:rPr>
        <w:t xml:space="preserve"> </w:t>
      </w:r>
      <w:r>
        <w:t>is</w:t>
      </w:r>
      <w:r>
        <w:rPr>
          <w:spacing w:val="-9"/>
        </w:rPr>
        <w:t xml:space="preserve"> </w:t>
      </w:r>
      <w:r>
        <w:t>the</w:t>
      </w:r>
      <w:r>
        <w:rPr>
          <w:spacing w:val="-10"/>
        </w:rPr>
        <w:t xml:space="preserve"> </w:t>
      </w:r>
      <w:r>
        <w:t>conceptual</w:t>
      </w:r>
      <w:r>
        <w:rPr>
          <w:spacing w:val="-10"/>
        </w:rPr>
        <w:t xml:space="preserve"> </w:t>
      </w:r>
      <w:r>
        <w:t>model</w:t>
      </w:r>
      <w:r>
        <w:rPr>
          <w:spacing w:val="-12"/>
        </w:rPr>
        <w:t xml:space="preserve"> </w:t>
      </w:r>
      <w:r>
        <w:t>that</w:t>
      </w:r>
      <w:r>
        <w:rPr>
          <w:spacing w:val="-10"/>
        </w:rPr>
        <w:t xml:space="preserve"> </w:t>
      </w:r>
      <w:r>
        <w:t>defines</w:t>
      </w:r>
      <w:r>
        <w:rPr>
          <w:spacing w:val="-9"/>
        </w:rPr>
        <w:t xml:space="preserve"> </w:t>
      </w:r>
      <w:r>
        <w:t>the</w:t>
      </w:r>
      <w:r>
        <w:rPr>
          <w:spacing w:val="-10"/>
        </w:rPr>
        <w:t xml:space="preserve"> </w:t>
      </w:r>
      <w:r>
        <w:t>structure,</w:t>
      </w:r>
      <w:r>
        <w:rPr>
          <w:spacing w:val="-14"/>
        </w:rPr>
        <w:t xml:space="preserve"> </w:t>
      </w:r>
      <w:r>
        <w:t>behavior,</w:t>
      </w:r>
      <w:r>
        <w:rPr>
          <w:spacing w:val="-11"/>
        </w:rPr>
        <w:t xml:space="preserve"> </w:t>
      </w:r>
      <w:r>
        <w:t>and</w:t>
      </w:r>
      <w:r>
        <w:rPr>
          <w:spacing w:val="-10"/>
        </w:rPr>
        <w:t xml:space="preserve"> </w:t>
      </w:r>
      <w:r>
        <w:t>more</w:t>
      </w:r>
      <w:r>
        <w:rPr>
          <w:spacing w:val="-12"/>
        </w:rPr>
        <w:t xml:space="preserve"> </w:t>
      </w:r>
      <w:r>
        <w:t>views</w:t>
      </w:r>
      <w:r>
        <w:rPr>
          <w:spacing w:val="-67"/>
        </w:rPr>
        <w:t xml:space="preserve"> </w:t>
      </w:r>
      <w:r>
        <w:t>of a system. An architecture description is a formal description and representation of a system,</w:t>
      </w:r>
      <w:r>
        <w:rPr>
          <w:spacing w:val="1"/>
        </w:rPr>
        <w:t xml:space="preserve"> </w:t>
      </w:r>
      <w:r>
        <w:t>organized</w:t>
      </w:r>
      <w:r>
        <w:rPr>
          <w:spacing w:val="-1"/>
        </w:rPr>
        <w:t xml:space="preserve"> </w:t>
      </w:r>
      <w:r>
        <w:t>in</w:t>
      </w:r>
      <w:r>
        <w:rPr>
          <w:spacing w:val="-1"/>
        </w:rPr>
        <w:t xml:space="preserve"> </w:t>
      </w:r>
      <w:r>
        <w:t>a</w:t>
      </w:r>
      <w:r>
        <w:rPr>
          <w:spacing w:val="-6"/>
        </w:rPr>
        <w:t xml:space="preserve"> </w:t>
      </w:r>
      <w:r>
        <w:t>way</w:t>
      </w:r>
      <w:r>
        <w:rPr>
          <w:spacing w:val="-1"/>
        </w:rPr>
        <w:t xml:space="preserve"> </w:t>
      </w:r>
      <w:r>
        <w:t>that</w:t>
      </w:r>
      <w:r>
        <w:rPr>
          <w:spacing w:val="-1"/>
        </w:rPr>
        <w:t xml:space="preserve"> </w:t>
      </w:r>
      <w:r>
        <w:t>supports</w:t>
      </w:r>
      <w:r>
        <w:rPr>
          <w:spacing w:val="3"/>
        </w:rPr>
        <w:t xml:space="preserve"> </w:t>
      </w:r>
      <w:r>
        <w:t>reasoning</w:t>
      </w:r>
      <w:r>
        <w:rPr>
          <w:spacing w:val="-4"/>
        </w:rPr>
        <w:t xml:space="preserve"> </w:t>
      </w:r>
      <w:r>
        <w:t>about</w:t>
      </w:r>
      <w:r>
        <w:rPr>
          <w:spacing w:val="-1"/>
        </w:rPr>
        <w:t xml:space="preserve"> </w:t>
      </w:r>
      <w:r>
        <w:t>the structures</w:t>
      </w:r>
      <w:r>
        <w:rPr>
          <w:spacing w:val="-1"/>
        </w:rPr>
        <w:t xml:space="preserve"> </w:t>
      </w:r>
      <w:r>
        <w:t>and</w:t>
      </w:r>
      <w:r>
        <w:rPr>
          <w:spacing w:val="-5"/>
        </w:rPr>
        <w:t xml:space="preserve"> </w:t>
      </w:r>
      <w:r>
        <w:t>behaviors</w:t>
      </w:r>
      <w:r>
        <w:rPr>
          <w:spacing w:val="-1"/>
        </w:rPr>
        <w:t xml:space="preserve"> </w:t>
      </w:r>
      <w:r>
        <w:t>of</w:t>
      </w:r>
      <w:r>
        <w:rPr>
          <w:spacing w:val="-4"/>
        </w:rPr>
        <w:t xml:space="preserve"> </w:t>
      </w:r>
      <w:r>
        <w:t>the</w:t>
      </w:r>
      <w:r>
        <w:rPr>
          <w:spacing w:val="-5"/>
        </w:rPr>
        <w:t xml:space="preserve"> </w:t>
      </w:r>
      <w:r>
        <w:t>system.</w:t>
      </w:r>
    </w:p>
    <w:p>
      <w:pPr>
        <w:pStyle w:val="8"/>
        <w:spacing w:before="5"/>
        <w:rPr>
          <w:sz w:val="17"/>
        </w:rPr>
      </w:pPr>
      <w:r>
        <w:drawing>
          <wp:anchor distT="0" distB="0" distL="0" distR="0" simplePos="0" relativeHeight="251659264" behindDoc="0" locked="0" layoutInCell="1" allowOverlap="1">
            <wp:simplePos x="0" y="0"/>
            <wp:positionH relativeFrom="page">
              <wp:posOffset>355600</wp:posOffset>
            </wp:positionH>
            <wp:positionV relativeFrom="paragraph">
              <wp:posOffset>152400</wp:posOffset>
            </wp:positionV>
            <wp:extent cx="5904865" cy="334327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2" cstate="print"/>
                    <a:stretch>
                      <a:fillRect/>
                    </a:stretch>
                  </pic:blipFill>
                  <pic:spPr>
                    <a:xfrm>
                      <a:off x="0" y="0"/>
                      <a:ext cx="5904890" cy="3343275"/>
                    </a:xfrm>
                    <a:prstGeom prst="rect">
                      <a:avLst/>
                    </a:prstGeom>
                  </pic:spPr>
                </pic:pic>
              </a:graphicData>
            </a:graphic>
          </wp:anchor>
        </w:drawing>
      </w:r>
    </w:p>
    <w:p>
      <w:pPr>
        <w:pStyle w:val="8"/>
        <w:spacing w:before="2"/>
        <w:rPr>
          <w:sz w:val="31"/>
        </w:rPr>
      </w:pPr>
    </w:p>
    <w:p>
      <w:pPr>
        <w:pStyle w:val="8"/>
        <w:spacing w:before="1"/>
        <w:ind w:left="3778"/>
      </w:pPr>
      <w:r>
        <w:t>Fig.5.1:</w:t>
      </w:r>
      <w:r>
        <w:rPr>
          <w:spacing w:val="-6"/>
        </w:rPr>
        <w:t xml:space="preserve"> </w:t>
      </w:r>
      <w:r>
        <w:t>Architecture</w:t>
      </w:r>
      <w:r>
        <w:rPr>
          <w:spacing w:val="-5"/>
        </w:rPr>
        <w:t xml:space="preserve"> </w:t>
      </w:r>
      <w:r>
        <w:t>Diagram</w:t>
      </w:r>
    </w:p>
    <w:p>
      <w:pPr>
        <w:pStyle w:val="8"/>
        <w:spacing w:before="9"/>
        <w:rPr>
          <w:sz w:val="34"/>
        </w:rPr>
      </w:pPr>
    </w:p>
    <w:p>
      <w:pPr>
        <w:pStyle w:val="8"/>
        <w:spacing w:before="1" w:line="360" w:lineRule="auto"/>
        <w:ind w:left="559" w:right="432"/>
        <w:jc w:val="both"/>
      </w:pPr>
      <w:r>
        <w:t>At first, we getting the data of Diabetes and Heart Disease from UCI Dataset, then we are Pre-</w:t>
      </w:r>
      <w:r>
        <w:rPr>
          <w:spacing w:val="1"/>
        </w:rPr>
        <w:t xml:space="preserve"> </w:t>
      </w:r>
      <w:r>
        <w:t>Processing of Data. After that we are doing the Feature Selection for classification / Prediction.</w:t>
      </w:r>
      <w:r>
        <w:rPr>
          <w:spacing w:val="1"/>
        </w:rPr>
        <w:t xml:space="preserve"> </w:t>
      </w:r>
      <w:r>
        <w:t>Then</w:t>
      </w:r>
      <w:r>
        <w:rPr>
          <w:spacing w:val="-3"/>
        </w:rPr>
        <w:t xml:space="preserve"> </w:t>
      </w:r>
      <w:r>
        <w:t>the Performance</w:t>
      </w:r>
      <w:r>
        <w:rPr>
          <w:spacing w:val="2"/>
        </w:rPr>
        <w:t xml:space="preserve"> </w:t>
      </w:r>
      <w:r>
        <w:t>Evaluation</w:t>
      </w:r>
      <w:r>
        <w:rPr>
          <w:spacing w:val="1"/>
        </w:rPr>
        <w:t xml:space="preserve"> </w:t>
      </w:r>
      <w:r>
        <w:t>Occurs</w:t>
      </w:r>
      <w:r>
        <w:rPr>
          <w:spacing w:val="1"/>
        </w:rPr>
        <w:t xml:space="preserve"> </w:t>
      </w:r>
      <w:r>
        <w:t>for the</w:t>
      </w:r>
      <w:r>
        <w:rPr>
          <w:spacing w:val="-1"/>
        </w:rPr>
        <w:t xml:space="preserve"> </w:t>
      </w:r>
      <w:r>
        <w:t>result.</w:t>
      </w:r>
    </w:p>
    <w:p>
      <w:pPr>
        <w:pStyle w:val="8"/>
        <w:rPr>
          <w:sz w:val="30"/>
        </w:rPr>
      </w:pPr>
    </w:p>
    <w:p>
      <w:pPr>
        <w:pStyle w:val="8"/>
        <w:rPr>
          <w:sz w:val="30"/>
        </w:rPr>
      </w:pPr>
    </w:p>
    <w:p>
      <w:pPr>
        <w:pStyle w:val="8"/>
        <w:spacing w:before="7"/>
        <w:rPr>
          <w:sz w:val="23"/>
        </w:rPr>
      </w:pPr>
    </w:p>
    <w:p>
      <w:pPr>
        <w:pStyle w:val="4"/>
        <w:numPr>
          <w:ilvl w:val="1"/>
          <w:numId w:val="12"/>
        </w:numPr>
        <w:tabs>
          <w:tab w:val="left" w:pos="1119"/>
        </w:tabs>
        <w:spacing w:before="0" w:after="0" w:line="240" w:lineRule="auto"/>
        <w:ind w:left="1118" w:right="0" w:hanging="560"/>
        <w:jc w:val="left"/>
      </w:pPr>
      <w:r>
        <w:t>Module</w:t>
      </w:r>
      <w:r>
        <w:rPr>
          <w:spacing w:val="-3"/>
        </w:rPr>
        <w:t xml:space="preserve"> </w:t>
      </w:r>
      <w:r>
        <w:t>Design</w:t>
      </w:r>
      <w:r>
        <w:rPr>
          <w:spacing w:val="-2"/>
        </w:rPr>
        <w:t xml:space="preserve"> </w:t>
      </w:r>
      <w:r>
        <w:t>Specification</w:t>
      </w:r>
    </w:p>
    <w:p>
      <w:pPr>
        <w:spacing w:after="0" w:line="240" w:lineRule="auto"/>
        <w:jc w:val="left"/>
        <w:sectPr>
          <w:pgSz w:w="11940" w:h="16860"/>
          <w:pgMar w:top="1580" w:right="0" w:bottom="1240" w:left="0" w:header="0" w:footer="987" w:gutter="0"/>
          <w:cols w:space="720" w:num="1"/>
        </w:sectPr>
      </w:pPr>
    </w:p>
    <w:p>
      <w:pPr>
        <w:pStyle w:val="5"/>
        <w:numPr>
          <w:ilvl w:val="2"/>
          <w:numId w:val="12"/>
        </w:numPr>
        <w:tabs>
          <w:tab w:val="left" w:pos="1261"/>
        </w:tabs>
        <w:spacing w:before="60" w:after="0" w:line="240" w:lineRule="auto"/>
        <w:ind w:left="1260" w:right="0" w:hanging="702"/>
        <w:jc w:val="left"/>
      </w:pPr>
      <w:r>
        <w:t>Dataset</w:t>
      </w:r>
      <w:r>
        <w:rPr>
          <w:spacing w:val="-7"/>
        </w:rPr>
        <w:t xml:space="preserve"> </w:t>
      </w:r>
      <w:r>
        <w:t>Description</w:t>
      </w:r>
    </w:p>
    <w:p>
      <w:pPr>
        <w:pStyle w:val="8"/>
        <w:spacing w:before="10"/>
        <w:rPr>
          <w:b/>
          <w:sz w:val="34"/>
        </w:rPr>
      </w:pPr>
    </w:p>
    <w:p>
      <w:pPr>
        <w:pStyle w:val="8"/>
        <w:spacing w:line="249" w:lineRule="auto"/>
        <w:ind w:left="1279" w:right="371" w:hanging="361"/>
      </w:pPr>
      <w:r>
        <w:rPr>
          <w:rFonts w:ascii="Segoe UI Symbol" w:hAnsi="Segoe UI Symbol"/>
        </w:rPr>
        <w:t>✔</w:t>
      </w:r>
      <w:r>
        <w:rPr>
          <w:rFonts w:ascii="Segoe UI Symbol" w:hAnsi="Segoe UI Symbol"/>
          <w:spacing w:val="55"/>
        </w:rPr>
        <w:t xml:space="preserve"> </w:t>
      </w:r>
      <w:r>
        <w:t>The</w:t>
      </w:r>
      <w:r>
        <w:rPr>
          <w:spacing w:val="-1"/>
        </w:rPr>
        <w:t xml:space="preserve"> </w:t>
      </w:r>
      <w:r>
        <w:t>objective</w:t>
      </w:r>
      <w:r>
        <w:rPr>
          <w:spacing w:val="-2"/>
        </w:rPr>
        <w:t xml:space="preserve"> </w:t>
      </w:r>
      <w:r>
        <w:t>of</w:t>
      </w:r>
      <w:r>
        <w:rPr>
          <w:spacing w:val="-4"/>
        </w:rPr>
        <w:t xml:space="preserve"> </w:t>
      </w:r>
      <w:r>
        <w:t>the</w:t>
      </w:r>
      <w:r>
        <w:rPr>
          <w:spacing w:val="-5"/>
        </w:rPr>
        <w:t xml:space="preserve"> </w:t>
      </w:r>
      <w:r>
        <w:t>dataset is</w:t>
      </w:r>
      <w:r>
        <w:rPr>
          <w:spacing w:val="-1"/>
        </w:rPr>
        <w:t xml:space="preserve"> </w:t>
      </w:r>
      <w:r>
        <w:t>to</w:t>
      </w:r>
      <w:r>
        <w:rPr>
          <w:spacing w:val="-4"/>
        </w:rPr>
        <w:t xml:space="preserve"> </w:t>
      </w:r>
      <w:r>
        <w:t>predict</w:t>
      </w:r>
      <w:r>
        <w:rPr>
          <w:spacing w:val="-5"/>
        </w:rPr>
        <w:t xml:space="preserve"> </w:t>
      </w:r>
      <w:r>
        <w:t>whether</w:t>
      </w:r>
      <w:r>
        <w:rPr>
          <w:spacing w:val="-4"/>
        </w:rPr>
        <w:t xml:space="preserve"> </w:t>
      </w:r>
      <w:r>
        <w:t>or</w:t>
      </w:r>
      <w:r>
        <w:rPr>
          <w:spacing w:val="-5"/>
        </w:rPr>
        <w:t xml:space="preserve"> </w:t>
      </w:r>
      <w:r>
        <w:t>not a</w:t>
      </w:r>
      <w:r>
        <w:rPr>
          <w:spacing w:val="-3"/>
        </w:rPr>
        <w:t xml:space="preserve"> </w:t>
      </w:r>
      <w:r>
        <w:t>patient has</w:t>
      </w:r>
      <w:r>
        <w:rPr>
          <w:spacing w:val="-1"/>
        </w:rPr>
        <w:t xml:space="preserve"> </w:t>
      </w:r>
      <w:r>
        <w:t>diabetes,</w:t>
      </w:r>
      <w:r>
        <w:rPr>
          <w:spacing w:val="-5"/>
        </w:rPr>
        <w:t xml:space="preserve"> </w:t>
      </w:r>
      <w:r>
        <w:t>based</w:t>
      </w:r>
      <w:r>
        <w:rPr>
          <w:spacing w:val="-4"/>
        </w:rPr>
        <w:t xml:space="preserve"> </w:t>
      </w:r>
      <w:r>
        <w:t>on</w:t>
      </w:r>
      <w:r>
        <w:rPr>
          <w:spacing w:val="-67"/>
        </w:rPr>
        <w:t xml:space="preserve"> </w:t>
      </w:r>
      <w:r>
        <w:t>certain diagnostic measurements</w:t>
      </w:r>
      <w:r>
        <w:rPr>
          <w:spacing w:val="-4"/>
        </w:rPr>
        <w:t xml:space="preserve"> </w:t>
      </w:r>
      <w:r>
        <w:t>included</w:t>
      </w:r>
      <w:r>
        <w:rPr>
          <w:spacing w:val="-2"/>
        </w:rPr>
        <w:t xml:space="preserve"> </w:t>
      </w:r>
      <w:r>
        <w:t>in the dataset.</w:t>
      </w:r>
    </w:p>
    <w:p>
      <w:pPr>
        <w:pStyle w:val="8"/>
        <w:spacing w:before="173" w:line="254" w:lineRule="auto"/>
        <w:ind w:left="1279" w:right="611" w:hanging="361"/>
      </w:pPr>
      <w:r>
        <w:rPr>
          <w:rFonts w:ascii="Segoe UI Symbol" w:hAnsi="Segoe UI Symbol"/>
        </w:rPr>
        <w:t>✔</w:t>
      </w:r>
      <w:r>
        <w:rPr>
          <w:rFonts w:ascii="Segoe UI Symbol" w:hAnsi="Segoe UI Symbol"/>
          <w:spacing w:val="1"/>
        </w:rPr>
        <w:t xml:space="preserve"> </w:t>
      </w:r>
      <w:r>
        <w:t>The datasets consists of several medical predictor variables and one target variable,</w:t>
      </w:r>
      <w:r>
        <w:rPr>
          <w:spacing w:val="1"/>
        </w:rPr>
        <w:t xml:space="preserve"> </w:t>
      </w:r>
      <w:r>
        <w:t>Outcome. Predictor variables include the number of pregnancies the patient has had, their</w:t>
      </w:r>
      <w:r>
        <w:rPr>
          <w:spacing w:val="-67"/>
        </w:rPr>
        <w:t xml:space="preserve"> </w:t>
      </w:r>
      <w:r>
        <w:t>BMI,</w:t>
      </w:r>
      <w:r>
        <w:rPr>
          <w:spacing w:val="-2"/>
        </w:rPr>
        <w:t xml:space="preserve"> </w:t>
      </w:r>
      <w:r>
        <w:t>insulin</w:t>
      </w:r>
      <w:r>
        <w:rPr>
          <w:spacing w:val="1"/>
        </w:rPr>
        <w:t xml:space="preserve"> </w:t>
      </w:r>
      <w:r>
        <w:t>level,</w:t>
      </w:r>
      <w:r>
        <w:rPr>
          <w:spacing w:val="-2"/>
        </w:rPr>
        <w:t xml:space="preserve"> </w:t>
      </w:r>
      <w:r>
        <w:t>age, chest</w:t>
      </w:r>
      <w:r>
        <w:rPr>
          <w:spacing w:val="1"/>
        </w:rPr>
        <w:t xml:space="preserve"> </w:t>
      </w:r>
      <w:r>
        <w:t>Pain,</w:t>
      </w:r>
      <w:r>
        <w:rPr>
          <w:spacing w:val="-2"/>
        </w:rPr>
        <w:t xml:space="preserve"> </w:t>
      </w:r>
      <w:r>
        <w:t>Cholesterol,</w:t>
      </w:r>
      <w:r>
        <w:rPr>
          <w:spacing w:val="-1"/>
        </w:rPr>
        <w:t xml:space="preserve"> </w:t>
      </w:r>
      <w:r>
        <w:t>FBP,</w:t>
      </w:r>
      <w:r>
        <w:rPr>
          <w:spacing w:val="-2"/>
        </w:rPr>
        <w:t xml:space="preserve"> </w:t>
      </w:r>
      <w:r>
        <w:t>ECG</w:t>
      </w:r>
      <w:r>
        <w:rPr>
          <w:spacing w:val="1"/>
        </w:rPr>
        <w:t xml:space="preserve"> </w:t>
      </w:r>
      <w:r>
        <w:t>and</w:t>
      </w:r>
      <w:r>
        <w:rPr>
          <w:spacing w:val="-3"/>
        </w:rPr>
        <w:t xml:space="preserve"> </w:t>
      </w:r>
      <w:r>
        <w:t>so on.</w:t>
      </w:r>
    </w:p>
    <w:p>
      <w:pPr>
        <w:pStyle w:val="10"/>
        <w:numPr>
          <w:ilvl w:val="0"/>
          <w:numId w:val="13"/>
        </w:numPr>
        <w:tabs>
          <w:tab w:val="left" w:pos="1280"/>
        </w:tabs>
        <w:spacing w:before="166" w:after="0" w:line="240" w:lineRule="auto"/>
        <w:ind w:left="1279" w:right="0" w:hanging="361"/>
        <w:jc w:val="left"/>
        <w:rPr>
          <w:sz w:val="28"/>
        </w:rPr>
      </w:pPr>
      <w:r>
        <w:rPr>
          <w:sz w:val="28"/>
        </w:rPr>
        <w:t>Pregnancies:</w:t>
      </w:r>
      <w:r>
        <w:rPr>
          <w:spacing w:val="-3"/>
          <w:sz w:val="28"/>
        </w:rPr>
        <w:t xml:space="preserve"> </w:t>
      </w:r>
      <w:r>
        <w:rPr>
          <w:sz w:val="28"/>
        </w:rPr>
        <w:t>Number</w:t>
      </w:r>
      <w:r>
        <w:rPr>
          <w:spacing w:val="-6"/>
          <w:sz w:val="28"/>
        </w:rPr>
        <w:t xml:space="preserve"> </w:t>
      </w:r>
      <w:r>
        <w:rPr>
          <w:sz w:val="28"/>
        </w:rPr>
        <w:t>of</w:t>
      </w:r>
      <w:r>
        <w:rPr>
          <w:spacing w:val="-2"/>
          <w:sz w:val="28"/>
        </w:rPr>
        <w:t xml:space="preserve"> </w:t>
      </w:r>
      <w:r>
        <w:rPr>
          <w:sz w:val="28"/>
        </w:rPr>
        <w:t>times</w:t>
      </w:r>
      <w:r>
        <w:rPr>
          <w:spacing w:val="-2"/>
          <w:sz w:val="28"/>
        </w:rPr>
        <w:t xml:space="preserve"> </w:t>
      </w:r>
      <w:r>
        <w:rPr>
          <w:sz w:val="28"/>
        </w:rPr>
        <w:t>pregnant</w:t>
      </w:r>
    </w:p>
    <w:p>
      <w:pPr>
        <w:pStyle w:val="10"/>
        <w:numPr>
          <w:ilvl w:val="0"/>
          <w:numId w:val="13"/>
        </w:numPr>
        <w:tabs>
          <w:tab w:val="left" w:pos="1280"/>
        </w:tabs>
        <w:spacing w:before="186" w:after="0" w:line="240" w:lineRule="auto"/>
        <w:ind w:left="1279" w:right="0" w:hanging="361"/>
        <w:jc w:val="left"/>
        <w:rPr>
          <w:sz w:val="28"/>
        </w:rPr>
      </w:pPr>
      <w:r>
        <w:rPr>
          <w:sz w:val="28"/>
        </w:rPr>
        <w:t>Glucose:</w:t>
      </w:r>
      <w:r>
        <w:rPr>
          <w:spacing w:val="-2"/>
          <w:sz w:val="28"/>
        </w:rPr>
        <w:t xml:space="preserve"> </w:t>
      </w:r>
      <w:r>
        <w:rPr>
          <w:sz w:val="28"/>
        </w:rPr>
        <w:t>Plasma</w:t>
      </w:r>
      <w:r>
        <w:rPr>
          <w:spacing w:val="-6"/>
          <w:sz w:val="28"/>
        </w:rPr>
        <w:t xml:space="preserve"> </w:t>
      </w:r>
      <w:r>
        <w:rPr>
          <w:sz w:val="28"/>
        </w:rPr>
        <w:t>glucose</w:t>
      </w:r>
      <w:r>
        <w:rPr>
          <w:spacing w:val="-5"/>
          <w:sz w:val="28"/>
        </w:rPr>
        <w:t xml:space="preserve"> </w:t>
      </w:r>
      <w:r>
        <w:rPr>
          <w:sz w:val="28"/>
        </w:rPr>
        <w:t>concentration</w:t>
      </w:r>
      <w:r>
        <w:rPr>
          <w:spacing w:val="-2"/>
          <w:sz w:val="28"/>
        </w:rPr>
        <w:t xml:space="preserve"> </w:t>
      </w:r>
      <w:r>
        <w:rPr>
          <w:sz w:val="28"/>
        </w:rPr>
        <w:t>a</w:t>
      </w:r>
      <w:r>
        <w:rPr>
          <w:spacing w:val="-6"/>
          <w:sz w:val="28"/>
        </w:rPr>
        <w:t xml:space="preserve"> </w:t>
      </w:r>
      <w:r>
        <w:rPr>
          <w:sz w:val="28"/>
        </w:rPr>
        <w:t>2</w:t>
      </w:r>
      <w:r>
        <w:rPr>
          <w:spacing w:val="-6"/>
          <w:sz w:val="28"/>
        </w:rPr>
        <w:t xml:space="preserve"> </w:t>
      </w:r>
      <w:r>
        <w:rPr>
          <w:sz w:val="28"/>
        </w:rPr>
        <w:t>hours</w:t>
      </w:r>
      <w:r>
        <w:rPr>
          <w:spacing w:val="-2"/>
          <w:sz w:val="28"/>
        </w:rPr>
        <w:t xml:space="preserve"> </w:t>
      </w:r>
      <w:r>
        <w:rPr>
          <w:sz w:val="28"/>
        </w:rPr>
        <w:t>in</w:t>
      </w:r>
      <w:r>
        <w:rPr>
          <w:spacing w:val="-1"/>
          <w:sz w:val="28"/>
        </w:rPr>
        <w:t xml:space="preserve"> </w:t>
      </w:r>
      <w:r>
        <w:rPr>
          <w:sz w:val="28"/>
        </w:rPr>
        <w:t>an</w:t>
      </w:r>
      <w:r>
        <w:rPr>
          <w:spacing w:val="-2"/>
          <w:sz w:val="28"/>
        </w:rPr>
        <w:t xml:space="preserve"> </w:t>
      </w:r>
      <w:r>
        <w:rPr>
          <w:sz w:val="28"/>
        </w:rPr>
        <w:t>oral</w:t>
      </w:r>
      <w:r>
        <w:rPr>
          <w:spacing w:val="-2"/>
          <w:sz w:val="28"/>
        </w:rPr>
        <w:t xml:space="preserve"> </w:t>
      </w:r>
      <w:r>
        <w:rPr>
          <w:sz w:val="28"/>
        </w:rPr>
        <w:t>glucose</w:t>
      </w:r>
      <w:r>
        <w:rPr>
          <w:spacing w:val="-2"/>
          <w:sz w:val="28"/>
        </w:rPr>
        <w:t xml:space="preserve"> </w:t>
      </w:r>
      <w:r>
        <w:rPr>
          <w:sz w:val="28"/>
        </w:rPr>
        <w:t>tolerance</w:t>
      </w:r>
      <w:r>
        <w:rPr>
          <w:spacing w:val="-6"/>
          <w:sz w:val="28"/>
        </w:rPr>
        <w:t xml:space="preserve"> </w:t>
      </w:r>
      <w:r>
        <w:rPr>
          <w:sz w:val="28"/>
        </w:rPr>
        <w:t>test</w:t>
      </w:r>
    </w:p>
    <w:p>
      <w:pPr>
        <w:pStyle w:val="10"/>
        <w:numPr>
          <w:ilvl w:val="0"/>
          <w:numId w:val="13"/>
        </w:numPr>
        <w:tabs>
          <w:tab w:val="left" w:pos="1280"/>
        </w:tabs>
        <w:spacing w:before="185" w:after="0" w:line="240" w:lineRule="auto"/>
        <w:ind w:left="1279" w:right="0" w:hanging="361"/>
        <w:jc w:val="left"/>
        <w:rPr>
          <w:sz w:val="28"/>
        </w:rPr>
      </w:pPr>
      <w:r>
        <w:rPr>
          <w:sz w:val="28"/>
        </w:rPr>
        <w:t>Blood</w:t>
      </w:r>
      <w:r>
        <w:rPr>
          <w:spacing w:val="-2"/>
          <w:sz w:val="28"/>
        </w:rPr>
        <w:t xml:space="preserve"> </w:t>
      </w:r>
      <w:r>
        <w:rPr>
          <w:sz w:val="28"/>
        </w:rPr>
        <w:t>Pressure:</w:t>
      </w:r>
      <w:r>
        <w:rPr>
          <w:spacing w:val="-2"/>
          <w:sz w:val="28"/>
        </w:rPr>
        <w:t xml:space="preserve"> </w:t>
      </w:r>
      <w:r>
        <w:rPr>
          <w:sz w:val="28"/>
        </w:rPr>
        <w:t>Diastolic</w:t>
      </w:r>
      <w:r>
        <w:rPr>
          <w:spacing w:val="-6"/>
          <w:sz w:val="28"/>
        </w:rPr>
        <w:t xml:space="preserve"> </w:t>
      </w:r>
      <w:r>
        <w:rPr>
          <w:sz w:val="28"/>
        </w:rPr>
        <w:t>blood</w:t>
      </w:r>
      <w:r>
        <w:rPr>
          <w:spacing w:val="-6"/>
          <w:sz w:val="28"/>
        </w:rPr>
        <w:t xml:space="preserve"> </w:t>
      </w:r>
      <w:r>
        <w:rPr>
          <w:sz w:val="28"/>
        </w:rPr>
        <w:t>pressure</w:t>
      </w:r>
      <w:r>
        <w:rPr>
          <w:spacing w:val="-2"/>
          <w:sz w:val="28"/>
        </w:rPr>
        <w:t xml:space="preserve"> </w:t>
      </w:r>
      <w:r>
        <w:rPr>
          <w:sz w:val="28"/>
        </w:rPr>
        <w:t>(mm</w:t>
      </w:r>
      <w:r>
        <w:rPr>
          <w:spacing w:val="-3"/>
          <w:sz w:val="28"/>
        </w:rPr>
        <w:t xml:space="preserve"> </w:t>
      </w:r>
      <w:r>
        <w:rPr>
          <w:sz w:val="28"/>
        </w:rPr>
        <w:t>Hg)</w:t>
      </w:r>
    </w:p>
    <w:p>
      <w:pPr>
        <w:pStyle w:val="10"/>
        <w:numPr>
          <w:ilvl w:val="0"/>
          <w:numId w:val="13"/>
        </w:numPr>
        <w:tabs>
          <w:tab w:val="left" w:pos="1280"/>
        </w:tabs>
        <w:spacing w:before="187" w:after="0" w:line="240" w:lineRule="auto"/>
        <w:ind w:left="1279" w:right="0" w:hanging="361"/>
        <w:jc w:val="left"/>
        <w:rPr>
          <w:sz w:val="28"/>
        </w:rPr>
      </w:pPr>
      <w:r>
        <w:rPr>
          <w:sz w:val="28"/>
        </w:rPr>
        <w:t>Skin</w:t>
      </w:r>
      <w:r>
        <w:rPr>
          <w:spacing w:val="-6"/>
          <w:sz w:val="28"/>
        </w:rPr>
        <w:t xml:space="preserve"> </w:t>
      </w:r>
      <w:r>
        <w:rPr>
          <w:sz w:val="28"/>
        </w:rPr>
        <w:t>Thickness:</w:t>
      </w:r>
      <w:r>
        <w:rPr>
          <w:spacing w:val="-3"/>
          <w:sz w:val="28"/>
        </w:rPr>
        <w:t xml:space="preserve"> </w:t>
      </w:r>
      <w:r>
        <w:rPr>
          <w:sz w:val="28"/>
        </w:rPr>
        <w:t>Triceps</w:t>
      </w:r>
      <w:r>
        <w:rPr>
          <w:spacing w:val="-6"/>
          <w:sz w:val="28"/>
        </w:rPr>
        <w:t xml:space="preserve"> </w:t>
      </w:r>
      <w:r>
        <w:rPr>
          <w:sz w:val="28"/>
        </w:rPr>
        <w:t>skin</w:t>
      </w:r>
      <w:r>
        <w:rPr>
          <w:spacing w:val="-2"/>
          <w:sz w:val="28"/>
        </w:rPr>
        <w:t xml:space="preserve"> </w:t>
      </w:r>
      <w:r>
        <w:rPr>
          <w:sz w:val="28"/>
        </w:rPr>
        <w:t>fold</w:t>
      </w:r>
      <w:r>
        <w:rPr>
          <w:spacing w:val="-1"/>
          <w:sz w:val="28"/>
        </w:rPr>
        <w:t xml:space="preserve"> </w:t>
      </w:r>
      <w:r>
        <w:rPr>
          <w:sz w:val="28"/>
        </w:rPr>
        <w:t>thickness</w:t>
      </w:r>
      <w:r>
        <w:rPr>
          <w:spacing w:val="-2"/>
          <w:sz w:val="28"/>
        </w:rPr>
        <w:t xml:space="preserve"> </w:t>
      </w:r>
      <w:r>
        <w:rPr>
          <w:sz w:val="28"/>
        </w:rPr>
        <w:t>(mm)</w:t>
      </w:r>
    </w:p>
    <w:p>
      <w:pPr>
        <w:pStyle w:val="10"/>
        <w:numPr>
          <w:ilvl w:val="0"/>
          <w:numId w:val="13"/>
        </w:numPr>
        <w:tabs>
          <w:tab w:val="left" w:pos="1280"/>
        </w:tabs>
        <w:spacing w:before="185" w:after="0" w:line="240" w:lineRule="auto"/>
        <w:ind w:left="1279" w:right="0" w:hanging="361"/>
        <w:jc w:val="left"/>
        <w:rPr>
          <w:sz w:val="28"/>
        </w:rPr>
      </w:pPr>
      <w:r>
        <w:rPr>
          <w:sz w:val="28"/>
        </w:rPr>
        <w:t>Insulin:</w:t>
      </w:r>
      <w:r>
        <w:rPr>
          <w:spacing w:val="-4"/>
          <w:sz w:val="28"/>
        </w:rPr>
        <w:t xml:space="preserve"> </w:t>
      </w:r>
      <w:r>
        <w:rPr>
          <w:sz w:val="28"/>
        </w:rPr>
        <w:t>2-Hour</w:t>
      </w:r>
      <w:r>
        <w:rPr>
          <w:spacing w:val="-5"/>
          <w:sz w:val="28"/>
        </w:rPr>
        <w:t xml:space="preserve"> </w:t>
      </w:r>
      <w:r>
        <w:rPr>
          <w:sz w:val="28"/>
        </w:rPr>
        <w:t>serum</w:t>
      </w:r>
      <w:r>
        <w:rPr>
          <w:spacing w:val="-2"/>
          <w:sz w:val="28"/>
        </w:rPr>
        <w:t xml:space="preserve"> </w:t>
      </w:r>
      <w:r>
        <w:rPr>
          <w:sz w:val="28"/>
        </w:rPr>
        <w:t>insulin</w:t>
      </w:r>
      <w:r>
        <w:rPr>
          <w:spacing w:val="-1"/>
          <w:sz w:val="28"/>
        </w:rPr>
        <w:t xml:space="preserve"> </w:t>
      </w:r>
      <w:r>
        <w:rPr>
          <w:sz w:val="28"/>
        </w:rPr>
        <w:t>(mu</w:t>
      </w:r>
      <w:r>
        <w:rPr>
          <w:spacing w:val="-4"/>
          <w:sz w:val="28"/>
        </w:rPr>
        <w:t xml:space="preserve"> </w:t>
      </w:r>
      <w:r>
        <w:rPr>
          <w:sz w:val="28"/>
        </w:rPr>
        <w:t>U/ml)</w:t>
      </w:r>
    </w:p>
    <w:p>
      <w:pPr>
        <w:pStyle w:val="10"/>
        <w:numPr>
          <w:ilvl w:val="0"/>
          <w:numId w:val="13"/>
        </w:numPr>
        <w:tabs>
          <w:tab w:val="left" w:pos="1280"/>
        </w:tabs>
        <w:spacing w:before="187" w:after="0" w:line="240" w:lineRule="auto"/>
        <w:ind w:left="1279" w:right="0" w:hanging="361"/>
        <w:jc w:val="left"/>
        <w:rPr>
          <w:sz w:val="28"/>
        </w:rPr>
      </w:pPr>
      <w:r>
        <w:rPr>
          <w:sz w:val="28"/>
        </w:rPr>
        <w:t>BMI:</w:t>
      </w:r>
      <w:r>
        <w:rPr>
          <w:spacing w:val="-3"/>
          <w:sz w:val="28"/>
        </w:rPr>
        <w:t xml:space="preserve"> </w:t>
      </w:r>
      <w:r>
        <w:rPr>
          <w:sz w:val="28"/>
        </w:rPr>
        <w:t>Body</w:t>
      </w:r>
      <w:r>
        <w:rPr>
          <w:spacing w:val="-1"/>
          <w:sz w:val="28"/>
        </w:rPr>
        <w:t xml:space="preserve"> </w:t>
      </w:r>
      <w:r>
        <w:rPr>
          <w:sz w:val="28"/>
        </w:rPr>
        <w:t>mass</w:t>
      </w:r>
      <w:r>
        <w:rPr>
          <w:spacing w:val="-1"/>
          <w:sz w:val="28"/>
        </w:rPr>
        <w:t xml:space="preserve"> </w:t>
      </w:r>
      <w:r>
        <w:rPr>
          <w:sz w:val="28"/>
        </w:rPr>
        <w:t>index</w:t>
      </w:r>
      <w:r>
        <w:rPr>
          <w:spacing w:val="-2"/>
          <w:sz w:val="28"/>
        </w:rPr>
        <w:t xml:space="preserve"> </w:t>
      </w:r>
      <w:r>
        <w:rPr>
          <w:sz w:val="28"/>
        </w:rPr>
        <w:t>(weight</w:t>
      </w:r>
      <w:r>
        <w:rPr>
          <w:spacing w:val="-5"/>
          <w:sz w:val="28"/>
        </w:rPr>
        <w:t xml:space="preserve"> </w:t>
      </w:r>
      <w:r>
        <w:rPr>
          <w:sz w:val="28"/>
        </w:rPr>
        <w:t>in</w:t>
      </w:r>
      <w:r>
        <w:rPr>
          <w:spacing w:val="-5"/>
          <w:sz w:val="28"/>
        </w:rPr>
        <w:t xml:space="preserve"> </w:t>
      </w:r>
      <w:r>
        <w:rPr>
          <w:sz w:val="28"/>
        </w:rPr>
        <w:t>kg/(height</w:t>
      </w:r>
      <w:r>
        <w:rPr>
          <w:spacing w:val="-2"/>
          <w:sz w:val="28"/>
        </w:rPr>
        <w:t xml:space="preserve"> </w:t>
      </w:r>
      <w:r>
        <w:rPr>
          <w:sz w:val="28"/>
        </w:rPr>
        <w:t>in</w:t>
      </w:r>
      <w:r>
        <w:rPr>
          <w:spacing w:val="-1"/>
          <w:sz w:val="28"/>
        </w:rPr>
        <w:t xml:space="preserve"> </w:t>
      </w:r>
      <w:r>
        <w:rPr>
          <w:sz w:val="28"/>
        </w:rPr>
        <w:t>m)^2)</w:t>
      </w:r>
    </w:p>
    <w:p>
      <w:pPr>
        <w:pStyle w:val="10"/>
        <w:numPr>
          <w:ilvl w:val="0"/>
          <w:numId w:val="13"/>
        </w:numPr>
        <w:tabs>
          <w:tab w:val="left" w:pos="1280"/>
        </w:tabs>
        <w:spacing w:before="184" w:after="0" w:line="240" w:lineRule="auto"/>
        <w:ind w:left="1279" w:right="0" w:hanging="361"/>
        <w:jc w:val="left"/>
        <w:rPr>
          <w:sz w:val="28"/>
        </w:rPr>
      </w:pPr>
      <w:r>
        <w:rPr>
          <w:sz w:val="28"/>
        </w:rPr>
        <w:t>Diabetes</w:t>
      </w:r>
      <w:r>
        <w:rPr>
          <w:spacing w:val="-4"/>
          <w:sz w:val="28"/>
        </w:rPr>
        <w:t xml:space="preserve"> </w:t>
      </w:r>
      <w:r>
        <w:rPr>
          <w:sz w:val="28"/>
        </w:rPr>
        <w:t>Pedigree</w:t>
      </w:r>
      <w:r>
        <w:rPr>
          <w:spacing w:val="-5"/>
          <w:sz w:val="28"/>
        </w:rPr>
        <w:t xml:space="preserve"> </w:t>
      </w:r>
      <w:r>
        <w:rPr>
          <w:sz w:val="28"/>
        </w:rPr>
        <w:t>Function:</w:t>
      </w:r>
      <w:r>
        <w:rPr>
          <w:spacing w:val="-4"/>
          <w:sz w:val="28"/>
        </w:rPr>
        <w:t xml:space="preserve"> </w:t>
      </w:r>
      <w:r>
        <w:rPr>
          <w:sz w:val="28"/>
        </w:rPr>
        <w:t>Diabetes</w:t>
      </w:r>
      <w:r>
        <w:rPr>
          <w:spacing w:val="-4"/>
          <w:sz w:val="28"/>
        </w:rPr>
        <w:t xml:space="preserve"> </w:t>
      </w:r>
      <w:r>
        <w:rPr>
          <w:sz w:val="28"/>
        </w:rPr>
        <w:t>pedigree</w:t>
      </w:r>
      <w:r>
        <w:rPr>
          <w:spacing w:val="-5"/>
          <w:sz w:val="28"/>
        </w:rPr>
        <w:t xml:space="preserve"> </w:t>
      </w:r>
      <w:r>
        <w:rPr>
          <w:sz w:val="28"/>
        </w:rPr>
        <w:t>function</w:t>
      </w:r>
    </w:p>
    <w:p>
      <w:pPr>
        <w:pStyle w:val="10"/>
        <w:numPr>
          <w:ilvl w:val="0"/>
          <w:numId w:val="13"/>
        </w:numPr>
        <w:tabs>
          <w:tab w:val="left" w:pos="1280"/>
        </w:tabs>
        <w:spacing w:before="184" w:after="0" w:line="240" w:lineRule="auto"/>
        <w:ind w:left="1279" w:right="0" w:hanging="361"/>
        <w:jc w:val="left"/>
        <w:rPr>
          <w:sz w:val="28"/>
        </w:rPr>
      </w:pPr>
      <w:r>
        <w:rPr>
          <w:sz w:val="28"/>
        </w:rPr>
        <w:t>Age:</w:t>
      </w:r>
      <w:r>
        <w:rPr>
          <w:spacing w:val="-3"/>
          <w:sz w:val="28"/>
        </w:rPr>
        <w:t xml:space="preserve"> </w:t>
      </w:r>
      <w:r>
        <w:rPr>
          <w:sz w:val="28"/>
        </w:rPr>
        <w:t>Age</w:t>
      </w:r>
      <w:r>
        <w:rPr>
          <w:spacing w:val="-1"/>
          <w:sz w:val="28"/>
        </w:rPr>
        <w:t xml:space="preserve"> </w:t>
      </w:r>
      <w:r>
        <w:rPr>
          <w:sz w:val="28"/>
        </w:rPr>
        <w:t>(years)</w:t>
      </w:r>
    </w:p>
    <w:p>
      <w:pPr>
        <w:pStyle w:val="10"/>
        <w:numPr>
          <w:ilvl w:val="0"/>
          <w:numId w:val="13"/>
        </w:numPr>
        <w:tabs>
          <w:tab w:val="left" w:pos="1280"/>
        </w:tabs>
        <w:spacing w:before="187" w:after="0" w:line="240" w:lineRule="auto"/>
        <w:ind w:left="1279" w:right="0" w:hanging="361"/>
        <w:jc w:val="left"/>
        <w:rPr>
          <w:sz w:val="28"/>
        </w:rPr>
      </w:pPr>
      <w:r>
        <w:rPr>
          <w:sz w:val="28"/>
        </w:rPr>
        <w:t>Outcome: Class variable</w:t>
      </w:r>
      <w:r>
        <w:rPr>
          <w:spacing w:val="-1"/>
          <w:sz w:val="28"/>
        </w:rPr>
        <w:t xml:space="preserve"> </w:t>
      </w:r>
      <w:r>
        <w:rPr>
          <w:sz w:val="28"/>
        </w:rPr>
        <w:t>(0</w:t>
      </w:r>
      <w:r>
        <w:rPr>
          <w:spacing w:val="-4"/>
          <w:sz w:val="28"/>
        </w:rPr>
        <w:t xml:space="preserve"> </w:t>
      </w:r>
      <w:r>
        <w:rPr>
          <w:sz w:val="28"/>
        </w:rPr>
        <w:t>or</w:t>
      </w:r>
      <w:r>
        <w:rPr>
          <w:spacing w:val="-1"/>
          <w:sz w:val="28"/>
        </w:rPr>
        <w:t xml:space="preserve"> </w:t>
      </w:r>
      <w:r>
        <w:rPr>
          <w:sz w:val="28"/>
        </w:rPr>
        <w:t>1)</w:t>
      </w:r>
      <w:r>
        <w:rPr>
          <w:spacing w:val="-3"/>
          <w:sz w:val="28"/>
        </w:rPr>
        <w:t xml:space="preserve"> </w:t>
      </w:r>
      <w:r>
        <w:rPr>
          <w:sz w:val="28"/>
        </w:rPr>
        <w:t>268</w:t>
      </w:r>
      <w:r>
        <w:rPr>
          <w:spacing w:val="-4"/>
          <w:sz w:val="28"/>
        </w:rPr>
        <w:t xml:space="preserve"> </w:t>
      </w:r>
      <w:r>
        <w:rPr>
          <w:sz w:val="28"/>
        </w:rPr>
        <w:t>of</w:t>
      </w:r>
      <w:r>
        <w:rPr>
          <w:spacing w:val="-1"/>
          <w:sz w:val="28"/>
        </w:rPr>
        <w:t xml:space="preserve"> </w:t>
      </w:r>
      <w:r>
        <w:rPr>
          <w:sz w:val="28"/>
        </w:rPr>
        <w:t>768 are</w:t>
      </w:r>
      <w:r>
        <w:rPr>
          <w:spacing w:val="-5"/>
          <w:sz w:val="28"/>
        </w:rPr>
        <w:t xml:space="preserve"> </w:t>
      </w:r>
      <w:r>
        <w:rPr>
          <w:sz w:val="28"/>
        </w:rPr>
        <w:t>1,</w:t>
      </w:r>
      <w:r>
        <w:rPr>
          <w:spacing w:val="-1"/>
          <w:sz w:val="28"/>
        </w:rPr>
        <w:t xml:space="preserve"> </w:t>
      </w:r>
      <w:r>
        <w:rPr>
          <w:sz w:val="28"/>
        </w:rPr>
        <w:t>the</w:t>
      </w:r>
      <w:r>
        <w:rPr>
          <w:spacing w:val="-1"/>
          <w:sz w:val="28"/>
        </w:rPr>
        <w:t xml:space="preserve"> </w:t>
      </w:r>
      <w:r>
        <w:rPr>
          <w:sz w:val="28"/>
        </w:rPr>
        <w:t>others are</w:t>
      </w:r>
      <w:r>
        <w:rPr>
          <w:spacing w:val="-4"/>
          <w:sz w:val="28"/>
        </w:rPr>
        <w:t xml:space="preserve"> </w:t>
      </w:r>
      <w:r>
        <w:rPr>
          <w:sz w:val="28"/>
        </w:rPr>
        <w:t>0.</w:t>
      </w:r>
    </w:p>
    <w:p>
      <w:pPr>
        <w:pStyle w:val="10"/>
        <w:numPr>
          <w:ilvl w:val="0"/>
          <w:numId w:val="13"/>
        </w:numPr>
        <w:tabs>
          <w:tab w:val="left" w:pos="1280"/>
        </w:tabs>
        <w:spacing w:before="185" w:after="0" w:line="240" w:lineRule="auto"/>
        <w:ind w:left="1279" w:right="0" w:hanging="361"/>
        <w:jc w:val="left"/>
        <w:rPr>
          <w:sz w:val="28"/>
        </w:rPr>
      </w:pPr>
      <w:r>
        <w:rPr>
          <w:sz w:val="28"/>
        </w:rPr>
        <w:t>Chest</w:t>
      </w:r>
      <w:r>
        <w:rPr>
          <w:spacing w:val="-2"/>
          <w:sz w:val="28"/>
        </w:rPr>
        <w:t xml:space="preserve"> </w:t>
      </w:r>
      <w:r>
        <w:rPr>
          <w:sz w:val="28"/>
        </w:rPr>
        <w:t>Pain:</w:t>
      </w:r>
      <w:r>
        <w:rPr>
          <w:spacing w:val="63"/>
          <w:sz w:val="28"/>
        </w:rPr>
        <w:t xml:space="preserve"> </w:t>
      </w:r>
      <w:r>
        <w:rPr>
          <w:sz w:val="28"/>
        </w:rPr>
        <w:t>1-4</w:t>
      </w:r>
      <w:r>
        <w:rPr>
          <w:spacing w:val="-1"/>
          <w:sz w:val="28"/>
        </w:rPr>
        <w:t xml:space="preserve"> </w:t>
      </w:r>
      <w:r>
        <w:rPr>
          <w:sz w:val="28"/>
        </w:rPr>
        <w:t>(1:</w:t>
      </w:r>
      <w:r>
        <w:rPr>
          <w:spacing w:val="-1"/>
          <w:sz w:val="28"/>
        </w:rPr>
        <w:t xml:space="preserve"> </w:t>
      </w:r>
      <w:r>
        <w:rPr>
          <w:sz w:val="28"/>
        </w:rPr>
        <w:t>Typical</w:t>
      </w:r>
      <w:r>
        <w:rPr>
          <w:spacing w:val="-1"/>
          <w:sz w:val="28"/>
        </w:rPr>
        <w:t xml:space="preserve"> </w:t>
      </w:r>
      <w:r>
        <w:rPr>
          <w:sz w:val="28"/>
        </w:rPr>
        <w:t>Angina,</w:t>
      </w:r>
      <w:r>
        <w:rPr>
          <w:spacing w:val="-6"/>
          <w:sz w:val="28"/>
        </w:rPr>
        <w:t xml:space="preserve"> </w:t>
      </w:r>
      <w:r>
        <w:rPr>
          <w:sz w:val="28"/>
        </w:rPr>
        <w:t>2:</w:t>
      </w:r>
      <w:r>
        <w:rPr>
          <w:spacing w:val="-6"/>
          <w:sz w:val="28"/>
        </w:rPr>
        <w:t xml:space="preserve"> </w:t>
      </w:r>
      <w:r>
        <w:rPr>
          <w:sz w:val="28"/>
        </w:rPr>
        <w:t>Atypical</w:t>
      </w:r>
      <w:r>
        <w:rPr>
          <w:spacing w:val="-5"/>
          <w:sz w:val="28"/>
        </w:rPr>
        <w:t xml:space="preserve"> </w:t>
      </w:r>
      <w:r>
        <w:rPr>
          <w:sz w:val="28"/>
        </w:rPr>
        <w:t>Angina,</w:t>
      </w:r>
      <w:r>
        <w:rPr>
          <w:spacing w:val="-3"/>
          <w:sz w:val="28"/>
        </w:rPr>
        <w:t xml:space="preserve"> </w:t>
      </w:r>
      <w:r>
        <w:rPr>
          <w:sz w:val="28"/>
        </w:rPr>
        <w:t>3:</w:t>
      </w:r>
      <w:r>
        <w:rPr>
          <w:spacing w:val="-1"/>
          <w:sz w:val="28"/>
        </w:rPr>
        <w:t xml:space="preserve"> </w:t>
      </w:r>
      <w:r>
        <w:rPr>
          <w:sz w:val="28"/>
        </w:rPr>
        <w:t>Non-anginal,</w:t>
      </w:r>
      <w:r>
        <w:rPr>
          <w:spacing w:val="-3"/>
          <w:sz w:val="28"/>
        </w:rPr>
        <w:t xml:space="preserve"> </w:t>
      </w:r>
      <w:r>
        <w:rPr>
          <w:sz w:val="28"/>
        </w:rPr>
        <w:t>4:</w:t>
      </w:r>
      <w:r>
        <w:rPr>
          <w:spacing w:val="-5"/>
          <w:sz w:val="28"/>
        </w:rPr>
        <w:t xml:space="preserve"> </w:t>
      </w:r>
      <w:r>
        <w:rPr>
          <w:sz w:val="28"/>
        </w:rPr>
        <w:t>Asymptotic</w:t>
      </w:r>
      <w:r>
        <w:rPr>
          <w:spacing w:val="-2"/>
          <w:sz w:val="28"/>
        </w:rPr>
        <w:t xml:space="preserve"> </w:t>
      </w:r>
      <w:r>
        <w:rPr>
          <w:sz w:val="28"/>
        </w:rPr>
        <w:t>)</w:t>
      </w:r>
    </w:p>
    <w:p>
      <w:pPr>
        <w:pStyle w:val="10"/>
        <w:numPr>
          <w:ilvl w:val="0"/>
          <w:numId w:val="13"/>
        </w:numPr>
        <w:tabs>
          <w:tab w:val="left" w:pos="1280"/>
        </w:tabs>
        <w:spacing w:before="187" w:after="0" w:line="240" w:lineRule="auto"/>
        <w:ind w:left="1279" w:right="0" w:hanging="361"/>
        <w:jc w:val="left"/>
        <w:rPr>
          <w:sz w:val="28"/>
        </w:rPr>
      </w:pPr>
      <w:r>
        <w:rPr>
          <w:sz w:val="28"/>
        </w:rPr>
        <w:t>Cholesterol:</w:t>
      </w:r>
      <w:r>
        <w:rPr>
          <w:spacing w:val="65"/>
          <w:sz w:val="28"/>
        </w:rPr>
        <w:t xml:space="preserve"> </w:t>
      </w:r>
      <w:r>
        <w:rPr>
          <w:sz w:val="28"/>
        </w:rPr>
        <w:t>Serum</w:t>
      </w:r>
      <w:r>
        <w:rPr>
          <w:spacing w:val="-6"/>
          <w:sz w:val="28"/>
        </w:rPr>
        <w:t xml:space="preserve"> </w:t>
      </w:r>
      <w:r>
        <w:rPr>
          <w:sz w:val="28"/>
        </w:rPr>
        <w:t>Cholesterol</w:t>
      </w:r>
      <w:r>
        <w:rPr>
          <w:spacing w:val="65"/>
          <w:sz w:val="28"/>
        </w:rPr>
        <w:t xml:space="preserve"> </w:t>
      </w:r>
      <w:r>
        <w:rPr>
          <w:sz w:val="28"/>
        </w:rPr>
        <w:t>in</w:t>
      </w:r>
      <w:r>
        <w:rPr>
          <w:spacing w:val="-1"/>
          <w:sz w:val="28"/>
        </w:rPr>
        <w:t xml:space="preserve"> </w:t>
      </w:r>
      <w:r>
        <w:rPr>
          <w:sz w:val="28"/>
        </w:rPr>
        <w:t>mg/dl</w:t>
      </w:r>
    </w:p>
    <w:p>
      <w:pPr>
        <w:pStyle w:val="10"/>
        <w:numPr>
          <w:ilvl w:val="0"/>
          <w:numId w:val="13"/>
        </w:numPr>
        <w:tabs>
          <w:tab w:val="left" w:pos="1280"/>
          <w:tab w:val="left" w:pos="3866"/>
        </w:tabs>
        <w:spacing w:before="184" w:after="0" w:line="240" w:lineRule="auto"/>
        <w:ind w:left="1279" w:right="0" w:hanging="361"/>
        <w:jc w:val="left"/>
        <w:rPr>
          <w:sz w:val="28"/>
        </w:rPr>
      </w:pPr>
      <w:r>
        <w:rPr>
          <w:sz w:val="28"/>
        </w:rPr>
        <w:t>Fasting</w:t>
      </w:r>
      <w:r>
        <w:rPr>
          <w:spacing w:val="-2"/>
          <w:sz w:val="28"/>
        </w:rPr>
        <w:t xml:space="preserve"> </w:t>
      </w:r>
      <w:r>
        <w:rPr>
          <w:sz w:val="28"/>
        </w:rPr>
        <w:t>Blood</w:t>
      </w:r>
      <w:r>
        <w:rPr>
          <w:spacing w:val="-2"/>
          <w:sz w:val="28"/>
        </w:rPr>
        <w:t xml:space="preserve"> </w:t>
      </w:r>
      <w:r>
        <w:rPr>
          <w:sz w:val="28"/>
        </w:rPr>
        <w:t>Sugar:</w:t>
      </w:r>
      <w:r>
        <w:rPr>
          <w:sz w:val="28"/>
        </w:rPr>
        <w:tab/>
      </w:r>
      <w:r>
        <w:rPr>
          <w:sz w:val="28"/>
        </w:rPr>
        <w:t>Blood</w:t>
      </w:r>
      <w:r>
        <w:rPr>
          <w:spacing w:val="-6"/>
          <w:sz w:val="28"/>
        </w:rPr>
        <w:t xml:space="preserve"> </w:t>
      </w:r>
      <w:r>
        <w:rPr>
          <w:sz w:val="28"/>
        </w:rPr>
        <w:t>sugar</w:t>
      </w:r>
      <w:r>
        <w:rPr>
          <w:spacing w:val="-2"/>
          <w:sz w:val="28"/>
        </w:rPr>
        <w:t xml:space="preserve"> </w:t>
      </w:r>
      <w:r>
        <w:rPr>
          <w:sz w:val="28"/>
        </w:rPr>
        <w:t>content</w:t>
      </w:r>
      <w:r>
        <w:rPr>
          <w:spacing w:val="-3"/>
          <w:sz w:val="28"/>
        </w:rPr>
        <w:t xml:space="preserve"> </w:t>
      </w:r>
      <w:r>
        <w:rPr>
          <w:sz w:val="28"/>
        </w:rPr>
        <w:t>before</w:t>
      </w:r>
      <w:r>
        <w:rPr>
          <w:spacing w:val="-2"/>
          <w:sz w:val="28"/>
        </w:rPr>
        <w:t xml:space="preserve"> </w:t>
      </w:r>
      <w:r>
        <w:rPr>
          <w:sz w:val="28"/>
        </w:rPr>
        <w:t>food</w:t>
      </w:r>
      <w:r>
        <w:rPr>
          <w:spacing w:val="-1"/>
          <w:sz w:val="28"/>
        </w:rPr>
        <w:t xml:space="preserve"> </w:t>
      </w:r>
      <w:r>
        <w:rPr>
          <w:sz w:val="28"/>
        </w:rPr>
        <w:t>intake</w:t>
      </w:r>
      <w:r>
        <w:rPr>
          <w:spacing w:val="-3"/>
          <w:sz w:val="28"/>
        </w:rPr>
        <w:t xml:space="preserve"> </w:t>
      </w:r>
      <w:r>
        <w:rPr>
          <w:sz w:val="28"/>
        </w:rPr>
        <w:t>if</w:t>
      </w:r>
      <w:r>
        <w:rPr>
          <w:spacing w:val="-4"/>
          <w:sz w:val="28"/>
        </w:rPr>
        <w:t xml:space="preserve"> </w:t>
      </w:r>
      <w:r>
        <w:rPr>
          <w:sz w:val="28"/>
        </w:rPr>
        <w:t>&gt;120</w:t>
      </w:r>
      <w:r>
        <w:rPr>
          <w:spacing w:val="-1"/>
          <w:sz w:val="28"/>
        </w:rPr>
        <w:t xml:space="preserve"> </w:t>
      </w:r>
      <w:r>
        <w:rPr>
          <w:sz w:val="28"/>
        </w:rPr>
        <w:t>mg/dl.</w:t>
      </w:r>
    </w:p>
    <w:p>
      <w:pPr>
        <w:pStyle w:val="10"/>
        <w:numPr>
          <w:ilvl w:val="0"/>
          <w:numId w:val="13"/>
        </w:numPr>
        <w:tabs>
          <w:tab w:val="left" w:pos="1280"/>
          <w:tab w:val="left" w:pos="2128"/>
        </w:tabs>
        <w:spacing w:before="187" w:after="0" w:line="240" w:lineRule="auto"/>
        <w:ind w:left="1279" w:right="0" w:hanging="361"/>
        <w:jc w:val="left"/>
        <w:rPr>
          <w:sz w:val="28"/>
        </w:rPr>
      </w:pPr>
      <w:r>
        <w:rPr>
          <w:sz w:val="28"/>
        </w:rPr>
        <w:t>ECG:</w:t>
      </w:r>
      <w:r>
        <w:rPr>
          <w:sz w:val="28"/>
        </w:rPr>
        <w:tab/>
      </w:r>
      <w:r>
        <w:rPr>
          <w:sz w:val="28"/>
        </w:rPr>
        <w:t>Resting</w:t>
      </w:r>
      <w:r>
        <w:rPr>
          <w:spacing w:val="-6"/>
          <w:sz w:val="28"/>
        </w:rPr>
        <w:t xml:space="preserve"> </w:t>
      </w:r>
      <w:r>
        <w:rPr>
          <w:sz w:val="28"/>
        </w:rPr>
        <w:t>Electrocardiographic</w:t>
      </w:r>
      <w:r>
        <w:rPr>
          <w:spacing w:val="-2"/>
          <w:sz w:val="28"/>
        </w:rPr>
        <w:t xml:space="preserve"> </w:t>
      </w:r>
      <w:r>
        <w:rPr>
          <w:sz w:val="28"/>
        </w:rPr>
        <w:t>results</w:t>
      </w:r>
      <w:r>
        <w:rPr>
          <w:spacing w:val="-2"/>
          <w:sz w:val="28"/>
        </w:rPr>
        <w:t xml:space="preserve"> </w:t>
      </w:r>
      <w:r>
        <w:rPr>
          <w:sz w:val="28"/>
        </w:rPr>
        <w:t>,</w:t>
      </w:r>
      <w:r>
        <w:rPr>
          <w:spacing w:val="-3"/>
          <w:sz w:val="28"/>
        </w:rPr>
        <w:t xml:space="preserve"> </w:t>
      </w:r>
      <w:r>
        <w:rPr>
          <w:sz w:val="28"/>
        </w:rPr>
        <w:t>0-1</w:t>
      </w:r>
      <w:r>
        <w:rPr>
          <w:spacing w:val="-1"/>
          <w:sz w:val="28"/>
        </w:rPr>
        <w:t xml:space="preserve"> </w:t>
      </w:r>
      <w:r>
        <w:rPr>
          <w:sz w:val="28"/>
        </w:rPr>
        <w:t>(0:</w:t>
      </w:r>
      <w:r>
        <w:rPr>
          <w:spacing w:val="-2"/>
          <w:sz w:val="28"/>
        </w:rPr>
        <w:t xml:space="preserve"> </w:t>
      </w:r>
      <w:r>
        <w:rPr>
          <w:sz w:val="28"/>
        </w:rPr>
        <w:t>Normal,</w:t>
      </w:r>
      <w:r>
        <w:rPr>
          <w:spacing w:val="-6"/>
          <w:sz w:val="28"/>
        </w:rPr>
        <w:t xml:space="preserve"> </w:t>
      </w:r>
      <w:r>
        <w:rPr>
          <w:sz w:val="28"/>
        </w:rPr>
        <w:t>1:</w:t>
      </w:r>
      <w:r>
        <w:rPr>
          <w:spacing w:val="-5"/>
          <w:sz w:val="28"/>
        </w:rPr>
        <w:t xml:space="preserve"> </w:t>
      </w:r>
      <w:r>
        <w:rPr>
          <w:sz w:val="28"/>
        </w:rPr>
        <w:t>Having</w:t>
      </w:r>
      <w:r>
        <w:rPr>
          <w:spacing w:val="-2"/>
          <w:sz w:val="28"/>
        </w:rPr>
        <w:t xml:space="preserve"> </w:t>
      </w:r>
      <w:r>
        <w:rPr>
          <w:sz w:val="28"/>
        </w:rPr>
        <w:t>ST-T</w:t>
      </w:r>
      <w:r>
        <w:rPr>
          <w:spacing w:val="-5"/>
          <w:sz w:val="28"/>
        </w:rPr>
        <w:t xml:space="preserve"> </w:t>
      </w:r>
      <w:r>
        <w:rPr>
          <w:sz w:val="28"/>
        </w:rPr>
        <w:t>wave)</w:t>
      </w:r>
    </w:p>
    <w:p>
      <w:pPr>
        <w:pStyle w:val="10"/>
        <w:numPr>
          <w:ilvl w:val="0"/>
          <w:numId w:val="13"/>
        </w:numPr>
        <w:tabs>
          <w:tab w:val="left" w:pos="1280"/>
        </w:tabs>
        <w:spacing w:before="185" w:after="0" w:line="240" w:lineRule="auto"/>
        <w:ind w:left="1279" w:right="0" w:hanging="361"/>
        <w:jc w:val="left"/>
        <w:rPr>
          <w:sz w:val="28"/>
        </w:rPr>
      </w:pPr>
      <w:r>
        <w:rPr>
          <w:sz w:val="28"/>
        </w:rPr>
        <w:t>Max</w:t>
      </w:r>
      <w:r>
        <w:rPr>
          <w:spacing w:val="-3"/>
          <w:sz w:val="28"/>
        </w:rPr>
        <w:t xml:space="preserve"> </w:t>
      </w:r>
      <w:r>
        <w:rPr>
          <w:sz w:val="28"/>
        </w:rPr>
        <w:t>Heart Rate:</w:t>
      </w:r>
      <w:r>
        <w:rPr>
          <w:spacing w:val="-3"/>
          <w:sz w:val="28"/>
        </w:rPr>
        <w:t xml:space="preserve"> </w:t>
      </w:r>
      <w:r>
        <w:rPr>
          <w:sz w:val="28"/>
        </w:rPr>
        <w:t>Maximum</w:t>
      </w:r>
      <w:r>
        <w:rPr>
          <w:spacing w:val="-1"/>
          <w:sz w:val="28"/>
        </w:rPr>
        <w:t xml:space="preserve"> </w:t>
      </w:r>
      <w:r>
        <w:rPr>
          <w:sz w:val="28"/>
        </w:rPr>
        <w:t>heart</w:t>
      </w:r>
      <w:r>
        <w:rPr>
          <w:spacing w:val="-3"/>
          <w:sz w:val="28"/>
        </w:rPr>
        <w:t xml:space="preserve"> </w:t>
      </w:r>
      <w:r>
        <w:rPr>
          <w:sz w:val="28"/>
        </w:rPr>
        <w:t>beat</w:t>
      </w:r>
      <w:r>
        <w:rPr>
          <w:spacing w:val="1"/>
          <w:sz w:val="28"/>
        </w:rPr>
        <w:t xml:space="preserve"> </w:t>
      </w:r>
      <w:r>
        <w:rPr>
          <w:sz w:val="28"/>
        </w:rPr>
        <w:t>rate,</w:t>
      </w:r>
      <w:r>
        <w:rPr>
          <w:spacing w:val="-5"/>
          <w:sz w:val="28"/>
        </w:rPr>
        <w:t xml:space="preserve"> </w:t>
      </w:r>
      <w:r>
        <w:rPr>
          <w:sz w:val="28"/>
        </w:rPr>
        <w:t>Beats/min</w:t>
      </w:r>
    </w:p>
    <w:p>
      <w:pPr>
        <w:pStyle w:val="10"/>
        <w:numPr>
          <w:ilvl w:val="0"/>
          <w:numId w:val="13"/>
        </w:numPr>
        <w:tabs>
          <w:tab w:val="left" w:pos="1280"/>
        </w:tabs>
        <w:spacing w:before="186" w:after="0" w:line="240" w:lineRule="auto"/>
        <w:ind w:left="1279" w:right="0" w:hanging="361"/>
        <w:jc w:val="left"/>
        <w:rPr>
          <w:sz w:val="28"/>
        </w:rPr>
      </w:pPr>
      <w:r>
        <w:rPr>
          <w:sz w:val="28"/>
        </w:rPr>
        <w:t>Exercise</w:t>
      </w:r>
      <w:r>
        <w:rPr>
          <w:spacing w:val="-2"/>
          <w:sz w:val="28"/>
        </w:rPr>
        <w:t xml:space="preserve"> </w:t>
      </w:r>
      <w:r>
        <w:rPr>
          <w:sz w:val="28"/>
        </w:rPr>
        <w:t>Induced</w:t>
      </w:r>
      <w:r>
        <w:rPr>
          <w:spacing w:val="-3"/>
          <w:sz w:val="28"/>
        </w:rPr>
        <w:t xml:space="preserve"> </w:t>
      </w:r>
      <w:r>
        <w:rPr>
          <w:sz w:val="28"/>
        </w:rPr>
        <w:t>Angina:</w:t>
      </w:r>
      <w:r>
        <w:rPr>
          <w:spacing w:val="67"/>
          <w:sz w:val="28"/>
        </w:rPr>
        <w:t xml:space="preserve"> </w:t>
      </w:r>
      <w:r>
        <w:rPr>
          <w:sz w:val="28"/>
        </w:rPr>
        <w:t>Has pain</w:t>
      </w:r>
      <w:r>
        <w:rPr>
          <w:spacing w:val="-1"/>
          <w:sz w:val="28"/>
        </w:rPr>
        <w:t xml:space="preserve"> </w:t>
      </w:r>
      <w:r>
        <w:rPr>
          <w:sz w:val="28"/>
        </w:rPr>
        <w:t>been</w:t>
      </w:r>
      <w:r>
        <w:rPr>
          <w:spacing w:val="-3"/>
          <w:sz w:val="28"/>
        </w:rPr>
        <w:t xml:space="preserve"> </w:t>
      </w:r>
      <w:r>
        <w:rPr>
          <w:sz w:val="28"/>
        </w:rPr>
        <w:t>induced</w:t>
      </w:r>
      <w:r>
        <w:rPr>
          <w:spacing w:val="-5"/>
          <w:sz w:val="28"/>
        </w:rPr>
        <w:t xml:space="preserve"> </w:t>
      </w:r>
      <w:r>
        <w:rPr>
          <w:sz w:val="28"/>
        </w:rPr>
        <w:t>by exercise,</w:t>
      </w:r>
      <w:r>
        <w:rPr>
          <w:spacing w:val="66"/>
          <w:sz w:val="28"/>
        </w:rPr>
        <w:t xml:space="preserve"> </w:t>
      </w:r>
      <w:r>
        <w:rPr>
          <w:sz w:val="28"/>
        </w:rPr>
        <w:t>0-1 (0:</w:t>
      </w:r>
      <w:r>
        <w:rPr>
          <w:spacing w:val="-1"/>
          <w:sz w:val="28"/>
        </w:rPr>
        <w:t xml:space="preserve"> </w:t>
      </w:r>
      <w:r>
        <w:rPr>
          <w:sz w:val="28"/>
        </w:rPr>
        <w:t>No,</w:t>
      </w:r>
      <w:r>
        <w:rPr>
          <w:spacing w:val="-2"/>
          <w:sz w:val="28"/>
        </w:rPr>
        <w:t xml:space="preserve"> </w:t>
      </w:r>
      <w:r>
        <w:rPr>
          <w:sz w:val="28"/>
        </w:rPr>
        <w:t>1: Yes).</w:t>
      </w:r>
    </w:p>
    <w:p>
      <w:pPr>
        <w:pStyle w:val="10"/>
        <w:numPr>
          <w:ilvl w:val="0"/>
          <w:numId w:val="13"/>
        </w:numPr>
        <w:tabs>
          <w:tab w:val="left" w:pos="1280"/>
          <w:tab w:val="left" w:pos="2601"/>
        </w:tabs>
        <w:spacing w:before="185" w:after="0" w:line="240" w:lineRule="auto"/>
        <w:ind w:left="1279" w:right="0" w:hanging="361"/>
        <w:jc w:val="left"/>
        <w:rPr>
          <w:sz w:val="28"/>
        </w:rPr>
      </w:pPr>
      <w:r>
        <w:rPr>
          <w:sz w:val="28"/>
        </w:rPr>
        <w:t>Old</w:t>
      </w:r>
      <w:r>
        <w:rPr>
          <w:spacing w:val="-1"/>
          <w:sz w:val="28"/>
        </w:rPr>
        <w:t xml:space="preserve"> </w:t>
      </w:r>
      <w:r>
        <w:rPr>
          <w:sz w:val="28"/>
        </w:rPr>
        <w:t>Peak:</w:t>
      </w:r>
      <w:r>
        <w:rPr>
          <w:sz w:val="28"/>
        </w:rPr>
        <w:tab/>
      </w:r>
      <w:r>
        <w:rPr>
          <w:sz w:val="28"/>
        </w:rPr>
        <w:t>ST</w:t>
      </w:r>
      <w:r>
        <w:rPr>
          <w:spacing w:val="-2"/>
          <w:sz w:val="28"/>
        </w:rPr>
        <w:t xml:space="preserve"> </w:t>
      </w:r>
      <w:r>
        <w:rPr>
          <w:sz w:val="28"/>
        </w:rPr>
        <w:t>depression</w:t>
      </w:r>
      <w:r>
        <w:rPr>
          <w:spacing w:val="-1"/>
          <w:sz w:val="28"/>
        </w:rPr>
        <w:t xml:space="preserve"> </w:t>
      </w:r>
      <w:r>
        <w:rPr>
          <w:sz w:val="28"/>
        </w:rPr>
        <w:t>induced</w:t>
      </w:r>
      <w:r>
        <w:rPr>
          <w:spacing w:val="-2"/>
          <w:sz w:val="28"/>
        </w:rPr>
        <w:t xml:space="preserve"> </w:t>
      </w:r>
      <w:r>
        <w:rPr>
          <w:sz w:val="28"/>
        </w:rPr>
        <w:t>by</w:t>
      </w:r>
      <w:r>
        <w:rPr>
          <w:spacing w:val="-1"/>
          <w:sz w:val="28"/>
        </w:rPr>
        <w:t xml:space="preserve"> </w:t>
      </w:r>
      <w:r>
        <w:rPr>
          <w:sz w:val="28"/>
        </w:rPr>
        <w:t>exercise</w:t>
      </w:r>
      <w:r>
        <w:rPr>
          <w:spacing w:val="-2"/>
          <w:sz w:val="28"/>
        </w:rPr>
        <w:t xml:space="preserve"> </w:t>
      </w:r>
      <w:r>
        <w:rPr>
          <w:sz w:val="28"/>
        </w:rPr>
        <w:t>relative</w:t>
      </w:r>
      <w:r>
        <w:rPr>
          <w:spacing w:val="-6"/>
          <w:sz w:val="28"/>
        </w:rPr>
        <w:t xml:space="preserve"> </w:t>
      </w:r>
      <w:r>
        <w:rPr>
          <w:sz w:val="28"/>
        </w:rPr>
        <w:t>to</w:t>
      </w:r>
      <w:r>
        <w:rPr>
          <w:spacing w:val="-1"/>
          <w:sz w:val="28"/>
        </w:rPr>
        <w:t xml:space="preserve"> </w:t>
      </w:r>
      <w:r>
        <w:rPr>
          <w:sz w:val="28"/>
        </w:rPr>
        <w:t>rest,0-4.</w:t>
      </w:r>
    </w:p>
    <w:p>
      <w:pPr>
        <w:pStyle w:val="10"/>
        <w:numPr>
          <w:ilvl w:val="0"/>
          <w:numId w:val="13"/>
        </w:numPr>
        <w:tabs>
          <w:tab w:val="left" w:pos="1280"/>
          <w:tab w:val="left" w:pos="4226"/>
        </w:tabs>
        <w:spacing w:before="184" w:after="0" w:line="259" w:lineRule="auto"/>
        <w:ind w:left="1279" w:right="801" w:hanging="361"/>
        <w:jc w:val="left"/>
        <w:rPr>
          <w:sz w:val="28"/>
        </w:rPr>
      </w:pPr>
      <w:r>
        <w:rPr>
          <w:sz w:val="28"/>
        </w:rPr>
        <w:t>Slope</w:t>
      </w:r>
      <w:r>
        <w:rPr>
          <w:spacing w:val="-4"/>
          <w:sz w:val="28"/>
        </w:rPr>
        <w:t xml:space="preserve"> </w:t>
      </w:r>
      <w:r>
        <w:rPr>
          <w:sz w:val="28"/>
        </w:rPr>
        <w:t>of</w:t>
      </w:r>
      <w:r>
        <w:rPr>
          <w:spacing w:val="-1"/>
          <w:sz w:val="28"/>
        </w:rPr>
        <w:t xml:space="preserve"> </w:t>
      </w:r>
      <w:r>
        <w:rPr>
          <w:sz w:val="28"/>
        </w:rPr>
        <w:t>Peak Exercise:</w:t>
      </w:r>
      <w:r>
        <w:rPr>
          <w:sz w:val="28"/>
        </w:rPr>
        <w:tab/>
      </w:r>
      <w:r>
        <w:rPr>
          <w:sz w:val="28"/>
        </w:rPr>
        <w:t>Slope of the peak exercise ST segment, 1-3 (1: Up sloping, 2:</w:t>
      </w:r>
      <w:r>
        <w:rPr>
          <w:spacing w:val="-67"/>
          <w:sz w:val="28"/>
        </w:rPr>
        <w:t xml:space="preserve"> </w:t>
      </w:r>
      <w:r>
        <w:rPr>
          <w:sz w:val="28"/>
        </w:rPr>
        <w:t>Flat,</w:t>
      </w:r>
      <w:r>
        <w:rPr>
          <w:spacing w:val="-5"/>
          <w:sz w:val="28"/>
        </w:rPr>
        <w:t xml:space="preserve"> </w:t>
      </w:r>
      <w:r>
        <w:rPr>
          <w:sz w:val="28"/>
        </w:rPr>
        <w:t>3:</w:t>
      </w:r>
      <w:r>
        <w:rPr>
          <w:spacing w:val="-3"/>
          <w:sz w:val="28"/>
        </w:rPr>
        <w:t xml:space="preserve"> </w:t>
      </w:r>
      <w:r>
        <w:rPr>
          <w:sz w:val="28"/>
        </w:rPr>
        <w:t>Down</w:t>
      </w:r>
      <w:r>
        <w:rPr>
          <w:spacing w:val="1"/>
          <w:sz w:val="28"/>
        </w:rPr>
        <w:t xml:space="preserve"> </w:t>
      </w:r>
      <w:r>
        <w:rPr>
          <w:sz w:val="28"/>
        </w:rPr>
        <w:t>sloping)</w:t>
      </w:r>
    </w:p>
    <w:p>
      <w:pPr>
        <w:pStyle w:val="10"/>
        <w:numPr>
          <w:ilvl w:val="0"/>
          <w:numId w:val="13"/>
        </w:numPr>
        <w:tabs>
          <w:tab w:val="left" w:pos="1280"/>
          <w:tab w:val="left" w:pos="1879"/>
        </w:tabs>
        <w:spacing w:before="162" w:after="0" w:line="240" w:lineRule="auto"/>
        <w:ind w:left="1279" w:right="0" w:hanging="361"/>
        <w:jc w:val="left"/>
        <w:rPr>
          <w:sz w:val="28"/>
        </w:rPr>
      </w:pPr>
      <w:r>
        <w:rPr>
          <w:sz w:val="28"/>
        </w:rPr>
        <w:t>Ca:</w:t>
      </w:r>
      <w:r>
        <w:rPr>
          <w:sz w:val="28"/>
        </w:rPr>
        <w:tab/>
      </w:r>
      <w:r>
        <w:rPr>
          <w:sz w:val="28"/>
        </w:rPr>
        <w:t>Number</w:t>
      </w:r>
      <w:r>
        <w:rPr>
          <w:spacing w:val="-5"/>
          <w:sz w:val="28"/>
        </w:rPr>
        <w:t xml:space="preserve"> </w:t>
      </w:r>
      <w:r>
        <w:rPr>
          <w:sz w:val="28"/>
        </w:rPr>
        <w:t>of</w:t>
      </w:r>
      <w:r>
        <w:rPr>
          <w:spacing w:val="-2"/>
          <w:sz w:val="28"/>
        </w:rPr>
        <w:t xml:space="preserve"> </w:t>
      </w:r>
      <w:r>
        <w:rPr>
          <w:sz w:val="28"/>
        </w:rPr>
        <w:t>vessels colored</w:t>
      </w:r>
      <w:r>
        <w:rPr>
          <w:spacing w:val="-4"/>
          <w:sz w:val="28"/>
        </w:rPr>
        <w:t xml:space="preserve"> </w:t>
      </w:r>
      <w:r>
        <w:rPr>
          <w:sz w:val="28"/>
        </w:rPr>
        <w:t>by fluoroscopy,</w:t>
      </w:r>
      <w:r>
        <w:rPr>
          <w:spacing w:val="-6"/>
          <w:sz w:val="28"/>
        </w:rPr>
        <w:t xml:space="preserve"> </w:t>
      </w:r>
      <w:r>
        <w:rPr>
          <w:sz w:val="28"/>
        </w:rPr>
        <w:t>0-3</w:t>
      </w:r>
    </w:p>
    <w:p>
      <w:pPr>
        <w:pStyle w:val="10"/>
        <w:numPr>
          <w:ilvl w:val="0"/>
          <w:numId w:val="13"/>
        </w:numPr>
        <w:tabs>
          <w:tab w:val="left" w:pos="1280"/>
        </w:tabs>
        <w:spacing w:before="185" w:after="0" w:line="240" w:lineRule="auto"/>
        <w:ind w:left="1279" w:right="0" w:hanging="361"/>
        <w:jc w:val="left"/>
        <w:rPr>
          <w:sz w:val="28"/>
        </w:rPr>
      </w:pPr>
      <w:r>
        <w:rPr>
          <w:sz w:val="28"/>
        </w:rPr>
        <w:t>Thala:</w:t>
      </w:r>
      <w:r>
        <w:rPr>
          <w:spacing w:val="64"/>
          <w:sz w:val="28"/>
        </w:rPr>
        <w:t xml:space="preserve"> </w:t>
      </w:r>
      <w:r>
        <w:rPr>
          <w:sz w:val="28"/>
        </w:rPr>
        <w:t>Displays</w:t>
      </w:r>
      <w:r>
        <w:rPr>
          <w:spacing w:val="-6"/>
          <w:sz w:val="28"/>
        </w:rPr>
        <w:t xml:space="preserve"> </w:t>
      </w:r>
      <w:r>
        <w:rPr>
          <w:sz w:val="28"/>
        </w:rPr>
        <w:t>the</w:t>
      </w:r>
      <w:r>
        <w:rPr>
          <w:spacing w:val="-3"/>
          <w:sz w:val="28"/>
        </w:rPr>
        <w:t xml:space="preserve"> </w:t>
      </w:r>
      <w:r>
        <w:rPr>
          <w:sz w:val="28"/>
        </w:rPr>
        <w:t>thalassemia.</w:t>
      </w:r>
    </w:p>
    <w:p>
      <w:pPr>
        <w:pStyle w:val="10"/>
        <w:numPr>
          <w:ilvl w:val="0"/>
          <w:numId w:val="13"/>
        </w:numPr>
        <w:tabs>
          <w:tab w:val="left" w:pos="1280"/>
          <w:tab w:val="left" w:pos="2129"/>
        </w:tabs>
        <w:spacing w:before="186" w:after="0" w:line="240" w:lineRule="auto"/>
        <w:ind w:left="1279" w:right="0" w:hanging="361"/>
        <w:jc w:val="left"/>
        <w:rPr>
          <w:sz w:val="28"/>
        </w:rPr>
      </w:pPr>
      <w:r>
        <w:rPr>
          <w:sz w:val="28"/>
        </w:rPr>
        <w:t>Num:</w:t>
      </w:r>
      <w:r>
        <w:rPr>
          <w:sz w:val="28"/>
        </w:rPr>
        <w:tab/>
      </w:r>
      <w:r>
        <w:rPr>
          <w:sz w:val="28"/>
        </w:rPr>
        <w:t>Diagnostics</w:t>
      </w:r>
      <w:r>
        <w:rPr>
          <w:spacing w:val="-4"/>
          <w:sz w:val="28"/>
        </w:rPr>
        <w:t xml:space="preserve"> </w:t>
      </w:r>
      <w:r>
        <w:rPr>
          <w:sz w:val="28"/>
        </w:rPr>
        <w:t>of</w:t>
      </w:r>
      <w:r>
        <w:rPr>
          <w:spacing w:val="-4"/>
          <w:sz w:val="28"/>
        </w:rPr>
        <w:t xml:space="preserve"> </w:t>
      </w:r>
      <w:r>
        <w:rPr>
          <w:sz w:val="28"/>
        </w:rPr>
        <w:t>Heart</w:t>
      </w:r>
      <w:r>
        <w:rPr>
          <w:spacing w:val="-3"/>
          <w:sz w:val="28"/>
        </w:rPr>
        <w:t xml:space="preserve"> </w:t>
      </w:r>
      <w:r>
        <w:rPr>
          <w:sz w:val="28"/>
        </w:rPr>
        <w:t>Disease.</w:t>
      </w:r>
    </w:p>
    <w:p>
      <w:pPr>
        <w:spacing w:after="0" w:line="240" w:lineRule="auto"/>
        <w:jc w:val="left"/>
        <w:rPr>
          <w:sz w:val="28"/>
        </w:rPr>
        <w:sectPr>
          <w:pgSz w:w="11940" w:h="16860"/>
          <w:pgMar w:top="720" w:right="0" w:bottom="1240" w:left="0" w:header="0" w:footer="987" w:gutter="0"/>
          <w:cols w:space="720" w:num="1"/>
        </w:sectPr>
      </w:pPr>
    </w:p>
    <w:p>
      <w:pPr>
        <w:pStyle w:val="5"/>
        <w:numPr>
          <w:ilvl w:val="2"/>
          <w:numId w:val="12"/>
        </w:numPr>
        <w:tabs>
          <w:tab w:val="left" w:pos="1191"/>
        </w:tabs>
        <w:spacing w:before="60" w:after="0" w:line="240" w:lineRule="auto"/>
        <w:ind w:left="1190" w:right="0" w:hanging="632"/>
        <w:jc w:val="left"/>
      </w:pPr>
      <w:r>
        <w:t>Data</w:t>
      </w:r>
      <w:r>
        <w:rPr>
          <w:spacing w:val="-5"/>
        </w:rPr>
        <w:t xml:space="preserve"> </w:t>
      </w:r>
      <w:r>
        <w:t>Pre-Processing</w:t>
      </w:r>
    </w:p>
    <w:p>
      <w:pPr>
        <w:pStyle w:val="8"/>
        <w:spacing w:before="6"/>
        <w:rPr>
          <w:b/>
          <w:sz w:val="36"/>
        </w:rPr>
      </w:pPr>
    </w:p>
    <w:p>
      <w:pPr>
        <w:pStyle w:val="8"/>
        <w:spacing w:line="249" w:lineRule="auto"/>
        <w:ind w:left="1279" w:right="611" w:hanging="361"/>
      </w:pPr>
      <w:r>
        <w:rPr>
          <w:rFonts w:ascii="Segoe UI Symbol" w:hAnsi="Segoe UI Symbol"/>
        </w:rPr>
        <w:t>✔</w:t>
      </w:r>
      <w:r>
        <w:rPr>
          <w:rFonts w:ascii="Segoe UI Symbol" w:hAnsi="Segoe UI Symbol"/>
          <w:spacing w:val="54"/>
        </w:rPr>
        <w:t xml:space="preserve"> </w:t>
      </w:r>
      <w:r>
        <w:t>Diabetes</w:t>
      </w:r>
      <w:r>
        <w:rPr>
          <w:spacing w:val="-1"/>
        </w:rPr>
        <w:t xml:space="preserve"> </w:t>
      </w:r>
      <w:r>
        <w:t>disease</w:t>
      </w:r>
      <w:r>
        <w:rPr>
          <w:spacing w:val="-2"/>
        </w:rPr>
        <w:t xml:space="preserve"> </w:t>
      </w:r>
      <w:r>
        <w:t>and</w:t>
      </w:r>
      <w:r>
        <w:rPr>
          <w:spacing w:val="-5"/>
        </w:rPr>
        <w:t xml:space="preserve"> </w:t>
      </w:r>
      <w:r>
        <w:t>Heart</w:t>
      </w:r>
      <w:r>
        <w:rPr>
          <w:spacing w:val="-2"/>
        </w:rPr>
        <w:t xml:space="preserve"> </w:t>
      </w:r>
      <w:r>
        <w:t>Disease</w:t>
      </w:r>
      <w:r>
        <w:rPr>
          <w:spacing w:val="-2"/>
        </w:rPr>
        <w:t xml:space="preserve"> </w:t>
      </w:r>
      <w:r>
        <w:t>data</w:t>
      </w:r>
      <w:r>
        <w:rPr>
          <w:spacing w:val="-5"/>
        </w:rPr>
        <w:t xml:space="preserve"> </w:t>
      </w:r>
      <w:r>
        <w:t>is</w:t>
      </w:r>
      <w:r>
        <w:rPr>
          <w:spacing w:val="-5"/>
        </w:rPr>
        <w:t xml:space="preserve"> </w:t>
      </w:r>
      <w:r>
        <w:t>pre-processed</w:t>
      </w:r>
      <w:r>
        <w:rPr>
          <w:spacing w:val="-1"/>
        </w:rPr>
        <w:t xml:space="preserve"> </w:t>
      </w:r>
      <w:r>
        <w:t>after</w:t>
      </w:r>
      <w:r>
        <w:rPr>
          <w:spacing w:val="-2"/>
        </w:rPr>
        <w:t xml:space="preserve"> </w:t>
      </w:r>
      <w:r>
        <w:t>collection</w:t>
      </w:r>
      <w:r>
        <w:rPr>
          <w:spacing w:val="-2"/>
        </w:rPr>
        <w:t xml:space="preserve"> </w:t>
      </w:r>
      <w:r>
        <w:t>of</w:t>
      </w:r>
      <w:r>
        <w:rPr>
          <w:spacing w:val="-5"/>
        </w:rPr>
        <w:t xml:space="preserve"> </w:t>
      </w:r>
      <w:r>
        <w:t>various</w:t>
      </w:r>
      <w:r>
        <w:rPr>
          <w:spacing w:val="-67"/>
        </w:rPr>
        <w:t xml:space="preserve"> </w:t>
      </w:r>
      <w:r>
        <w:t>records.</w:t>
      </w:r>
    </w:p>
    <w:p>
      <w:pPr>
        <w:pStyle w:val="8"/>
        <w:spacing w:before="173" w:line="249" w:lineRule="auto"/>
        <w:ind w:left="1279" w:hanging="361"/>
      </w:pPr>
      <w:r>
        <w:rPr>
          <w:rFonts w:ascii="Segoe UI Symbol" w:hAnsi="Segoe UI Symbol"/>
        </w:rPr>
        <w:t>✔</w:t>
      </w:r>
      <w:r>
        <w:rPr>
          <w:rFonts w:ascii="Segoe UI Symbol" w:hAnsi="Segoe UI Symbol"/>
          <w:spacing w:val="55"/>
        </w:rPr>
        <w:t xml:space="preserve"> </w:t>
      </w:r>
      <w:r>
        <w:t>The</w:t>
      </w:r>
      <w:r>
        <w:rPr>
          <w:spacing w:val="-2"/>
        </w:rPr>
        <w:t xml:space="preserve"> </w:t>
      </w:r>
      <w:r>
        <w:t>dataset contains</w:t>
      </w:r>
      <w:r>
        <w:rPr>
          <w:spacing w:val="-1"/>
        </w:rPr>
        <w:t xml:space="preserve"> </w:t>
      </w:r>
      <w:r>
        <w:t>a</w:t>
      </w:r>
      <w:r>
        <w:rPr>
          <w:spacing w:val="-3"/>
        </w:rPr>
        <w:t xml:space="preserve"> </w:t>
      </w:r>
      <w:r>
        <w:t>total of</w:t>
      </w:r>
      <w:r>
        <w:rPr>
          <w:spacing w:val="-5"/>
        </w:rPr>
        <w:t xml:space="preserve"> </w:t>
      </w:r>
      <w:r>
        <w:t>769</w:t>
      </w:r>
      <w:r>
        <w:rPr>
          <w:spacing w:val="-4"/>
        </w:rPr>
        <w:t xml:space="preserve"> </w:t>
      </w:r>
      <w:r>
        <w:t>patient</w:t>
      </w:r>
      <w:r>
        <w:rPr>
          <w:spacing w:val="-5"/>
        </w:rPr>
        <w:t xml:space="preserve"> </w:t>
      </w:r>
      <w:r>
        <w:t>records,</w:t>
      </w:r>
      <w:r>
        <w:rPr>
          <w:spacing w:val="-3"/>
        </w:rPr>
        <w:t xml:space="preserve"> </w:t>
      </w:r>
      <w:r>
        <w:t>where</w:t>
      </w:r>
      <w:r>
        <w:rPr>
          <w:spacing w:val="-4"/>
        </w:rPr>
        <w:t xml:space="preserve"> </w:t>
      </w:r>
      <w:r>
        <w:t>6</w:t>
      </w:r>
      <w:r>
        <w:rPr>
          <w:spacing w:val="-1"/>
        </w:rPr>
        <w:t xml:space="preserve"> </w:t>
      </w:r>
      <w:r>
        <w:t>records</w:t>
      </w:r>
      <w:r>
        <w:rPr>
          <w:spacing w:val="-1"/>
        </w:rPr>
        <w:t xml:space="preserve"> </w:t>
      </w:r>
      <w:r>
        <w:t>are</w:t>
      </w:r>
      <w:r>
        <w:rPr>
          <w:spacing w:val="-1"/>
        </w:rPr>
        <w:t xml:space="preserve"> </w:t>
      </w:r>
      <w:r>
        <w:t>with</w:t>
      </w:r>
      <w:r>
        <w:rPr>
          <w:spacing w:val="-5"/>
        </w:rPr>
        <w:t xml:space="preserve"> </w:t>
      </w:r>
      <w:r>
        <w:t>some</w:t>
      </w:r>
      <w:r>
        <w:rPr>
          <w:spacing w:val="-2"/>
        </w:rPr>
        <w:t xml:space="preserve"> </w:t>
      </w:r>
      <w:r>
        <w:t>missing</w:t>
      </w:r>
      <w:r>
        <w:rPr>
          <w:spacing w:val="-67"/>
        </w:rPr>
        <w:t xml:space="preserve"> </w:t>
      </w:r>
      <w:r>
        <w:t>values.</w:t>
      </w:r>
    </w:p>
    <w:p>
      <w:pPr>
        <w:pStyle w:val="8"/>
        <w:spacing w:before="173" w:line="249" w:lineRule="auto"/>
        <w:ind w:left="1279" w:right="611" w:hanging="361"/>
      </w:pPr>
      <w:r>
        <w:rPr>
          <w:rFonts w:ascii="Segoe UI Symbol" w:hAnsi="Segoe UI Symbol"/>
        </w:rPr>
        <w:t>✔</w:t>
      </w:r>
      <w:r>
        <w:rPr>
          <w:rFonts w:ascii="Segoe UI Symbol" w:hAnsi="Segoe UI Symbol"/>
          <w:spacing w:val="55"/>
        </w:rPr>
        <w:t xml:space="preserve"> </w:t>
      </w:r>
      <w:r>
        <w:t>Those</w:t>
      </w:r>
      <w:r>
        <w:rPr>
          <w:spacing w:val="-1"/>
        </w:rPr>
        <w:t xml:space="preserve"> </w:t>
      </w:r>
      <w:r>
        <w:t>6</w:t>
      </w:r>
      <w:r>
        <w:rPr>
          <w:spacing w:val="-2"/>
        </w:rPr>
        <w:t xml:space="preserve"> </w:t>
      </w:r>
      <w:r>
        <w:t>records have</w:t>
      </w:r>
      <w:r>
        <w:rPr>
          <w:spacing w:val="-4"/>
        </w:rPr>
        <w:t xml:space="preserve"> </w:t>
      </w:r>
      <w:r>
        <w:t>been</w:t>
      </w:r>
      <w:r>
        <w:rPr>
          <w:spacing w:val="-1"/>
        </w:rPr>
        <w:t xml:space="preserve"> </w:t>
      </w:r>
      <w:r>
        <w:t>removed from</w:t>
      </w:r>
      <w:r>
        <w:rPr>
          <w:spacing w:val="-5"/>
        </w:rPr>
        <w:t xml:space="preserve"> </w:t>
      </w:r>
      <w:r>
        <w:t>the</w:t>
      </w:r>
      <w:r>
        <w:rPr>
          <w:spacing w:val="-1"/>
        </w:rPr>
        <w:t xml:space="preserve"> </w:t>
      </w:r>
      <w:r>
        <w:t>dataset</w:t>
      </w:r>
      <w:r>
        <w:rPr>
          <w:spacing w:val="-1"/>
        </w:rPr>
        <w:t xml:space="preserve"> </w:t>
      </w:r>
      <w:r>
        <w:t>and</w:t>
      </w:r>
      <w:r>
        <w:rPr>
          <w:spacing w:val="-4"/>
        </w:rPr>
        <w:t xml:space="preserve"> </w:t>
      </w:r>
      <w:r>
        <w:t>the</w:t>
      </w:r>
      <w:r>
        <w:rPr>
          <w:spacing w:val="-2"/>
        </w:rPr>
        <w:t xml:space="preserve"> </w:t>
      </w:r>
      <w:r>
        <w:t>remaining 763</w:t>
      </w:r>
      <w:r>
        <w:rPr>
          <w:spacing w:val="-4"/>
        </w:rPr>
        <w:t xml:space="preserve"> </w:t>
      </w:r>
      <w:r>
        <w:t>patient</w:t>
      </w:r>
      <w:r>
        <w:rPr>
          <w:spacing w:val="-67"/>
        </w:rPr>
        <w:t xml:space="preserve"> </w:t>
      </w:r>
      <w:r>
        <w:t>records are</w:t>
      </w:r>
      <w:r>
        <w:rPr>
          <w:spacing w:val="-4"/>
        </w:rPr>
        <w:t xml:space="preserve"> </w:t>
      </w:r>
      <w:r>
        <w:t>used</w:t>
      </w:r>
      <w:r>
        <w:rPr>
          <w:spacing w:val="1"/>
        </w:rPr>
        <w:t xml:space="preserve"> </w:t>
      </w:r>
      <w:r>
        <w:t>in</w:t>
      </w:r>
      <w:r>
        <w:rPr>
          <w:spacing w:val="-3"/>
        </w:rPr>
        <w:t xml:space="preserve"> </w:t>
      </w:r>
      <w:r>
        <w:t>pre-processing.</w:t>
      </w:r>
    </w:p>
    <w:p>
      <w:pPr>
        <w:pStyle w:val="8"/>
        <w:rPr>
          <w:sz w:val="30"/>
        </w:rPr>
      </w:pPr>
    </w:p>
    <w:p>
      <w:pPr>
        <w:pStyle w:val="5"/>
        <w:numPr>
          <w:ilvl w:val="2"/>
          <w:numId w:val="12"/>
        </w:numPr>
        <w:tabs>
          <w:tab w:val="left" w:pos="1191"/>
        </w:tabs>
        <w:spacing w:before="198" w:after="0" w:line="240" w:lineRule="auto"/>
        <w:ind w:left="1190" w:right="0" w:hanging="632"/>
        <w:jc w:val="left"/>
      </w:pPr>
      <w:r>
        <w:t>Feature</w:t>
      </w:r>
      <w:r>
        <w:rPr>
          <w:spacing w:val="-3"/>
        </w:rPr>
        <w:t xml:space="preserve"> </w:t>
      </w:r>
      <w:r>
        <w:t>Section</w:t>
      </w:r>
    </w:p>
    <w:p>
      <w:pPr>
        <w:pStyle w:val="8"/>
        <w:spacing w:before="6"/>
        <w:rPr>
          <w:b/>
          <w:sz w:val="36"/>
        </w:rPr>
      </w:pPr>
    </w:p>
    <w:p>
      <w:pPr>
        <w:pStyle w:val="8"/>
        <w:tabs>
          <w:tab w:val="left" w:pos="1349"/>
        </w:tabs>
        <w:spacing w:line="249" w:lineRule="auto"/>
        <w:ind w:left="1279" w:right="1046" w:hanging="361"/>
      </w:pPr>
      <w:r>
        <w:rPr>
          <w:rFonts w:ascii="Segoe UI Symbol" w:hAnsi="Segoe UI Symbol"/>
        </w:rPr>
        <w:t>✔</w:t>
      </w:r>
      <w:r>
        <w:rPr>
          <w:rFonts w:ascii="Segoe UI Symbol" w:hAnsi="Segoe UI Symbol"/>
        </w:rPr>
        <w:tab/>
      </w:r>
      <w:r>
        <w:rPr>
          <w:rFonts w:ascii="Segoe UI Symbol" w:hAnsi="Segoe UI Symbol"/>
        </w:rPr>
        <w:tab/>
      </w:r>
      <w:r>
        <w:t>From among the 8 attributes of the data set, one attributes pertaining to age is used to</w:t>
      </w:r>
      <w:r>
        <w:rPr>
          <w:spacing w:val="-67"/>
        </w:rPr>
        <w:t xml:space="preserve"> </w:t>
      </w:r>
      <w:r>
        <w:t>identify</w:t>
      </w:r>
      <w:r>
        <w:rPr>
          <w:spacing w:val="-4"/>
        </w:rPr>
        <w:t xml:space="preserve"> </w:t>
      </w:r>
      <w:r>
        <w:t>the</w:t>
      </w:r>
      <w:r>
        <w:rPr>
          <w:spacing w:val="-3"/>
        </w:rPr>
        <w:t xml:space="preserve"> </w:t>
      </w:r>
      <w:r>
        <w:t>personal</w:t>
      </w:r>
      <w:r>
        <w:rPr>
          <w:spacing w:val="1"/>
        </w:rPr>
        <w:t xml:space="preserve"> </w:t>
      </w:r>
      <w:r>
        <w:t>information</w:t>
      </w:r>
      <w:r>
        <w:rPr>
          <w:spacing w:val="1"/>
        </w:rPr>
        <w:t xml:space="preserve"> </w:t>
      </w:r>
      <w:r>
        <w:t>of</w:t>
      </w:r>
      <w:r>
        <w:rPr>
          <w:spacing w:val="-4"/>
        </w:rPr>
        <w:t xml:space="preserve"> </w:t>
      </w:r>
      <w:r>
        <w:t>the</w:t>
      </w:r>
      <w:r>
        <w:rPr>
          <w:spacing w:val="-3"/>
        </w:rPr>
        <w:t xml:space="preserve"> </w:t>
      </w:r>
      <w:r>
        <w:t>patient.</w:t>
      </w:r>
    </w:p>
    <w:p>
      <w:pPr>
        <w:pStyle w:val="8"/>
        <w:spacing w:before="173"/>
        <w:ind w:left="919"/>
      </w:pPr>
      <w:r>
        <w:rPr>
          <w:rFonts w:ascii="Segoe UI Symbol" w:hAnsi="Segoe UI Symbol"/>
        </w:rPr>
        <w:t>✔</w:t>
      </w:r>
      <w:r>
        <w:rPr>
          <w:rFonts w:ascii="Segoe UI Symbol" w:hAnsi="Segoe UI Symbol"/>
          <w:spacing w:val="53"/>
        </w:rPr>
        <w:t xml:space="preserve"> </w:t>
      </w:r>
      <w:r>
        <w:t>The</w:t>
      </w:r>
      <w:r>
        <w:rPr>
          <w:spacing w:val="-3"/>
        </w:rPr>
        <w:t xml:space="preserve"> </w:t>
      </w:r>
      <w:r>
        <w:t>remaining</w:t>
      </w:r>
      <w:r>
        <w:rPr>
          <w:spacing w:val="-6"/>
        </w:rPr>
        <w:t xml:space="preserve"> </w:t>
      </w:r>
      <w:r>
        <w:t>7</w:t>
      </w:r>
      <w:r>
        <w:rPr>
          <w:spacing w:val="-1"/>
        </w:rPr>
        <w:t xml:space="preserve"> </w:t>
      </w:r>
      <w:r>
        <w:t>attributes</w:t>
      </w:r>
      <w:r>
        <w:rPr>
          <w:spacing w:val="-2"/>
        </w:rPr>
        <w:t xml:space="preserve"> </w:t>
      </w:r>
      <w:r>
        <w:t>are</w:t>
      </w:r>
      <w:r>
        <w:rPr>
          <w:spacing w:val="-4"/>
        </w:rPr>
        <w:t xml:space="preserve"> </w:t>
      </w:r>
      <w:r>
        <w:t>considered</w:t>
      </w:r>
      <w:r>
        <w:rPr>
          <w:spacing w:val="-2"/>
        </w:rPr>
        <w:t xml:space="preserve"> </w:t>
      </w:r>
      <w:r>
        <w:t>important</w:t>
      </w:r>
      <w:r>
        <w:rPr>
          <w:spacing w:val="-2"/>
        </w:rPr>
        <w:t xml:space="preserve"> </w:t>
      </w:r>
      <w:r>
        <w:t>as</w:t>
      </w:r>
      <w:r>
        <w:rPr>
          <w:spacing w:val="-4"/>
        </w:rPr>
        <w:t xml:space="preserve"> </w:t>
      </w:r>
      <w:r>
        <w:t>they</w:t>
      </w:r>
      <w:r>
        <w:rPr>
          <w:spacing w:val="-2"/>
        </w:rPr>
        <w:t xml:space="preserve"> </w:t>
      </w:r>
      <w:r>
        <w:t>contain</w:t>
      </w:r>
      <w:r>
        <w:rPr>
          <w:spacing w:val="-6"/>
        </w:rPr>
        <w:t xml:space="preserve"> </w:t>
      </w:r>
      <w:r>
        <w:t>vital</w:t>
      </w:r>
      <w:r>
        <w:rPr>
          <w:spacing w:val="-2"/>
        </w:rPr>
        <w:t xml:space="preserve"> </w:t>
      </w:r>
      <w:r>
        <w:t>clinical</w:t>
      </w:r>
      <w:r>
        <w:rPr>
          <w:spacing w:val="-1"/>
        </w:rPr>
        <w:t xml:space="preserve"> </w:t>
      </w:r>
      <w:r>
        <w:t>records.</w:t>
      </w:r>
    </w:p>
    <w:p>
      <w:pPr>
        <w:pStyle w:val="8"/>
        <w:spacing w:before="177"/>
        <w:ind w:left="919"/>
      </w:pPr>
      <w:r>
        <w:rPr>
          <w:rFonts w:ascii="Segoe UI Symbol" w:hAnsi="Segoe UI Symbol"/>
        </w:rPr>
        <w:t>✔</w:t>
      </w:r>
      <w:r>
        <w:rPr>
          <w:rFonts w:ascii="Segoe UI Symbol" w:hAnsi="Segoe UI Symbol"/>
          <w:spacing w:val="54"/>
        </w:rPr>
        <w:t xml:space="preserve"> </w:t>
      </w:r>
      <w:r>
        <w:t>Clinical</w:t>
      </w:r>
      <w:r>
        <w:rPr>
          <w:spacing w:val="-1"/>
        </w:rPr>
        <w:t xml:space="preserve"> </w:t>
      </w:r>
      <w:r>
        <w:t>records</w:t>
      </w:r>
      <w:r>
        <w:rPr>
          <w:spacing w:val="-1"/>
        </w:rPr>
        <w:t xml:space="preserve"> </w:t>
      </w:r>
      <w:r>
        <w:t>are</w:t>
      </w:r>
      <w:r>
        <w:rPr>
          <w:spacing w:val="-6"/>
        </w:rPr>
        <w:t xml:space="preserve"> </w:t>
      </w:r>
      <w:r>
        <w:t>vital</w:t>
      </w:r>
      <w:r>
        <w:rPr>
          <w:spacing w:val="-1"/>
        </w:rPr>
        <w:t xml:space="preserve"> </w:t>
      </w:r>
      <w:r>
        <w:t>to</w:t>
      </w:r>
      <w:r>
        <w:rPr>
          <w:spacing w:val="-5"/>
        </w:rPr>
        <w:t xml:space="preserve"> </w:t>
      </w:r>
      <w:r>
        <w:t>diagnosis</w:t>
      </w:r>
      <w:r>
        <w:rPr>
          <w:spacing w:val="-1"/>
        </w:rPr>
        <w:t xml:space="preserve"> </w:t>
      </w:r>
      <w:r>
        <w:t>and</w:t>
      </w:r>
      <w:r>
        <w:rPr>
          <w:spacing w:val="-5"/>
        </w:rPr>
        <w:t xml:space="preserve"> </w:t>
      </w:r>
      <w:r>
        <w:t>learning</w:t>
      </w:r>
      <w:r>
        <w:rPr>
          <w:spacing w:val="-5"/>
        </w:rPr>
        <w:t xml:space="preserve"> </w:t>
      </w:r>
      <w:r>
        <w:t>the</w:t>
      </w:r>
      <w:r>
        <w:rPr>
          <w:spacing w:val="-5"/>
        </w:rPr>
        <w:t xml:space="preserve"> </w:t>
      </w:r>
      <w:r>
        <w:t>severity</w:t>
      </w:r>
      <w:r>
        <w:rPr>
          <w:spacing w:val="-1"/>
        </w:rPr>
        <w:t xml:space="preserve"> </w:t>
      </w:r>
      <w:r>
        <w:t>of</w:t>
      </w:r>
      <w:r>
        <w:rPr>
          <w:spacing w:val="-3"/>
        </w:rPr>
        <w:t xml:space="preserve"> </w:t>
      </w:r>
      <w:r>
        <w:t>diabetes</w:t>
      </w:r>
      <w:r>
        <w:rPr>
          <w:spacing w:val="-1"/>
        </w:rPr>
        <w:t xml:space="preserve"> </w:t>
      </w:r>
      <w:r>
        <w:t>disease.</w:t>
      </w:r>
    </w:p>
    <w:p>
      <w:pPr>
        <w:pStyle w:val="8"/>
        <w:spacing w:before="4"/>
        <w:rPr>
          <w:sz w:val="47"/>
        </w:rPr>
      </w:pPr>
    </w:p>
    <w:p>
      <w:pPr>
        <w:pStyle w:val="5"/>
        <w:numPr>
          <w:ilvl w:val="2"/>
          <w:numId w:val="12"/>
        </w:numPr>
        <w:tabs>
          <w:tab w:val="left" w:pos="1191"/>
        </w:tabs>
        <w:spacing w:before="0" w:after="0" w:line="240" w:lineRule="auto"/>
        <w:ind w:left="1190" w:right="0" w:hanging="632"/>
        <w:jc w:val="left"/>
      </w:pPr>
      <w:r>
        <w:t>Classification</w:t>
      </w:r>
      <w:r>
        <w:rPr>
          <w:spacing w:val="-10"/>
        </w:rPr>
        <w:t xml:space="preserve"> </w:t>
      </w:r>
      <w:r>
        <w:t>Modeling</w:t>
      </w:r>
    </w:p>
    <w:p>
      <w:pPr>
        <w:pStyle w:val="8"/>
        <w:spacing w:before="6"/>
        <w:rPr>
          <w:b/>
          <w:sz w:val="36"/>
        </w:rPr>
      </w:pPr>
    </w:p>
    <w:p>
      <w:pPr>
        <w:pStyle w:val="8"/>
        <w:spacing w:line="276" w:lineRule="auto"/>
        <w:ind w:left="559" w:right="456" w:firstLine="698"/>
      </w:pPr>
      <w:r>
        <w:t>The clustering of datasets is done on the basis of the variables and criteria of Decision Tree</w:t>
      </w:r>
      <w:r>
        <w:rPr>
          <w:spacing w:val="-67"/>
        </w:rPr>
        <w:t xml:space="preserve"> </w:t>
      </w:r>
      <w:r>
        <w:t>(DT) features. Then, the classifiers are applied to each clustered dataset in order to estimate its</w:t>
      </w:r>
      <w:r>
        <w:rPr>
          <w:spacing w:val="1"/>
        </w:rPr>
        <w:t xml:space="preserve"> </w:t>
      </w:r>
      <w:r>
        <w:t>performance.</w:t>
      </w:r>
      <w:r>
        <w:rPr>
          <w:spacing w:val="1"/>
        </w:rPr>
        <w:t xml:space="preserve"> </w:t>
      </w:r>
      <w:r>
        <w:t>The</w:t>
      </w:r>
      <w:r>
        <w:rPr>
          <w:spacing w:val="3"/>
        </w:rPr>
        <w:t xml:space="preserve"> </w:t>
      </w:r>
      <w:r>
        <w:t>best</w:t>
      </w:r>
      <w:r>
        <w:rPr>
          <w:spacing w:val="3"/>
        </w:rPr>
        <w:t xml:space="preserve"> </w:t>
      </w:r>
      <w:r>
        <w:t>performing</w:t>
      </w:r>
      <w:r>
        <w:rPr>
          <w:spacing w:val="4"/>
        </w:rPr>
        <w:t xml:space="preserve"> </w:t>
      </w:r>
      <w:r>
        <w:t>models</w:t>
      </w:r>
      <w:r>
        <w:rPr>
          <w:spacing w:val="-1"/>
        </w:rPr>
        <w:t xml:space="preserve"> </w:t>
      </w:r>
      <w:r>
        <w:t>are</w:t>
      </w:r>
      <w:r>
        <w:rPr>
          <w:spacing w:val="3"/>
        </w:rPr>
        <w:t xml:space="preserve"> </w:t>
      </w:r>
      <w:r>
        <w:t>identified</w:t>
      </w:r>
      <w:r>
        <w:rPr>
          <w:spacing w:val="3"/>
        </w:rPr>
        <w:t xml:space="preserve"> </w:t>
      </w:r>
      <w:r>
        <w:t>from the</w:t>
      </w:r>
      <w:r>
        <w:rPr>
          <w:spacing w:val="2"/>
        </w:rPr>
        <w:t xml:space="preserve"> </w:t>
      </w:r>
      <w:r>
        <w:t>above</w:t>
      </w:r>
      <w:r>
        <w:rPr>
          <w:spacing w:val="3"/>
        </w:rPr>
        <w:t xml:space="preserve"> </w:t>
      </w:r>
      <w:r>
        <w:t>results</w:t>
      </w:r>
      <w:r>
        <w:rPr>
          <w:spacing w:val="4"/>
        </w:rPr>
        <w:t xml:space="preserve"> </w:t>
      </w:r>
      <w:r>
        <w:t>based</w:t>
      </w:r>
      <w:r>
        <w:rPr>
          <w:spacing w:val="-1"/>
        </w:rPr>
        <w:t xml:space="preserve"> </w:t>
      </w:r>
      <w:r>
        <w:t>on their</w:t>
      </w:r>
      <w:r>
        <w:rPr>
          <w:spacing w:val="1"/>
        </w:rPr>
        <w:t xml:space="preserve"> </w:t>
      </w:r>
      <w:r>
        <w:t>low rate of error.</w:t>
      </w:r>
    </w:p>
    <w:p>
      <w:pPr>
        <w:pStyle w:val="10"/>
        <w:numPr>
          <w:ilvl w:val="3"/>
          <w:numId w:val="12"/>
        </w:numPr>
        <w:tabs>
          <w:tab w:val="left" w:pos="1280"/>
        </w:tabs>
        <w:spacing w:before="0" w:after="0" w:line="372" w:lineRule="exact"/>
        <w:ind w:left="1279" w:right="0" w:hanging="361"/>
        <w:jc w:val="left"/>
        <w:rPr>
          <w:sz w:val="28"/>
        </w:rPr>
      </w:pPr>
      <w:r>
        <w:rPr>
          <w:sz w:val="28"/>
        </w:rPr>
        <w:t>Support</w:t>
      </w:r>
      <w:r>
        <w:rPr>
          <w:spacing w:val="-5"/>
          <w:sz w:val="28"/>
        </w:rPr>
        <w:t xml:space="preserve"> </w:t>
      </w:r>
      <w:r>
        <w:rPr>
          <w:sz w:val="28"/>
        </w:rPr>
        <w:t>Vector</w:t>
      </w:r>
      <w:r>
        <w:rPr>
          <w:spacing w:val="-2"/>
          <w:sz w:val="28"/>
        </w:rPr>
        <w:t xml:space="preserve"> </w:t>
      </w:r>
      <w:r>
        <w:rPr>
          <w:sz w:val="28"/>
        </w:rPr>
        <w:t>Machine</w:t>
      </w:r>
    </w:p>
    <w:p>
      <w:pPr>
        <w:pStyle w:val="10"/>
        <w:numPr>
          <w:ilvl w:val="3"/>
          <w:numId w:val="12"/>
        </w:numPr>
        <w:tabs>
          <w:tab w:val="left" w:pos="1280"/>
        </w:tabs>
        <w:spacing w:before="175" w:after="0" w:line="240" w:lineRule="auto"/>
        <w:ind w:left="1279" w:right="0" w:hanging="361"/>
        <w:jc w:val="left"/>
        <w:rPr>
          <w:sz w:val="28"/>
        </w:rPr>
      </w:pPr>
      <w:r>
        <w:rPr>
          <w:sz w:val="28"/>
        </w:rPr>
        <w:t>Decision</w:t>
      </w:r>
      <w:r>
        <w:rPr>
          <w:spacing w:val="-5"/>
          <w:sz w:val="28"/>
        </w:rPr>
        <w:t xml:space="preserve"> </w:t>
      </w:r>
      <w:r>
        <w:rPr>
          <w:sz w:val="28"/>
        </w:rPr>
        <w:t>Trees</w:t>
      </w:r>
    </w:p>
    <w:p>
      <w:pPr>
        <w:pStyle w:val="10"/>
        <w:numPr>
          <w:ilvl w:val="3"/>
          <w:numId w:val="12"/>
        </w:numPr>
        <w:tabs>
          <w:tab w:val="left" w:pos="1280"/>
        </w:tabs>
        <w:spacing w:before="177" w:after="0" w:line="240" w:lineRule="auto"/>
        <w:ind w:left="1279" w:right="0" w:hanging="361"/>
        <w:jc w:val="left"/>
        <w:rPr>
          <w:sz w:val="28"/>
        </w:rPr>
      </w:pPr>
      <w:r>
        <w:rPr>
          <w:sz w:val="28"/>
        </w:rPr>
        <w:t>K</w:t>
      </w:r>
      <w:r>
        <w:rPr>
          <w:spacing w:val="-2"/>
          <w:sz w:val="28"/>
        </w:rPr>
        <w:t xml:space="preserve"> </w:t>
      </w:r>
      <w:r>
        <w:rPr>
          <w:sz w:val="28"/>
        </w:rPr>
        <w:t>Nearest</w:t>
      </w:r>
      <w:r>
        <w:rPr>
          <w:spacing w:val="-5"/>
          <w:sz w:val="28"/>
        </w:rPr>
        <w:t xml:space="preserve"> </w:t>
      </w:r>
      <w:r>
        <w:rPr>
          <w:sz w:val="28"/>
        </w:rPr>
        <w:t>neighbors</w:t>
      </w:r>
    </w:p>
    <w:p>
      <w:pPr>
        <w:pStyle w:val="10"/>
        <w:numPr>
          <w:ilvl w:val="3"/>
          <w:numId w:val="12"/>
        </w:numPr>
        <w:tabs>
          <w:tab w:val="left" w:pos="1280"/>
        </w:tabs>
        <w:spacing w:before="175" w:after="0" w:line="240" w:lineRule="auto"/>
        <w:ind w:left="1279" w:right="0" w:hanging="361"/>
        <w:jc w:val="left"/>
        <w:rPr>
          <w:sz w:val="28"/>
        </w:rPr>
      </w:pPr>
      <w:r>
        <w:rPr>
          <w:sz w:val="28"/>
        </w:rPr>
        <w:t>Random</w:t>
      </w:r>
      <w:r>
        <w:rPr>
          <w:spacing w:val="-3"/>
          <w:sz w:val="28"/>
        </w:rPr>
        <w:t xml:space="preserve"> </w:t>
      </w:r>
      <w:r>
        <w:rPr>
          <w:sz w:val="28"/>
        </w:rPr>
        <w:t>Forest</w:t>
      </w:r>
      <w:r>
        <w:rPr>
          <w:spacing w:val="-2"/>
          <w:sz w:val="28"/>
        </w:rPr>
        <w:t xml:space="preserve"> </w:t>
      </w:r>
      <w:r>
        <w:rPr>
          <w:sz w:val="28"/>
        </w:rPr>
        <w:t>Classifier</w:t>
      </w:r>
    </w:p>
    <w:p>
      <w:pPr>
        <w:spacing w:after="0" w:line="240" w:lineRule="auto"/>
        <w:jc w:val="left"/>
        <w:rPr>
          <w:sz w:val="28"/>
        </w:rPr>
        <w:sectPr>
          <w:pgSz w:w="11940" w:h="16860"/>
          <w:pgMar w:top="720" w:right="0" w:bottom="1240" w:left="0" w:header="0" w:footer="987" w:gutter="0"/>
          <w:cols w:space="720" w:num="1"/>
        </w:sectPr>
      </w:pPr>
    </w:p>
    <w:p>
      <w:pPr>
        <w:pStyle w:val="5"/>
        <w:spacing w:before="60"/>
      </w:pPr>
      <w:r>
        <w:t>Support</w:t>
      </w:r>
      <w:r>
        <w:rPr>
          <w:spacing w:val="-4"/>
        </w:rPr>
        <w:t xml:space="preserve"> </w:t>
      </w:r>
      <w:r>
        <w:t>vector</w:t>
      </w:r>
      <w:r>
        <w:rPr>
          <w:spacing w:val="-1"/>
        </w:rPr>
        <w:t xml:space="preserve"> </w:t>
      </w:r>
      <w:r>
        <w:t>machine</w:t>
      </w:r>
    </w:p>
    <w:p>
      <w:pPr>
        <w:pStyle w:val="8"/>
        <w:spacing w:before="11"/>
        <w:rPr>
          <w:b/>
          <w:sz w:val="27"/>
        </w:rPr>
      </w:pPr>
    </w:p>
    <w:p>
      <w:pPr>
        <w:pStyle w:val="8"/>
        <w:ind w:left="559"/>
      </w:pPr>
      <w:r>
        <w:t>The</w:t>
      </w:r>
      <w:r>
        <w:rPr>
          <w:spacing w:val="-1"/>
        </w:rPr>
        <w:t xml:space="preserve"> </w:t>
      </w:r>
      <w:r>
        <w:t>accuracy score</w:t>
      </w:r>
      <w:r>
        <w:rPr>
          <w:spacing w:val="-1"/>
        </w:rPr>
        <w:t xml:space="preserve"> </w:t>
      </w:r>
      <w:r>
        <w:t>of</w:t>
      </w:r>
      <w:r>
        <w:rPr>
          <w:spacing w:val="-1"/>
        </w:rPr>
        <w:t xml:space="preserve"> </w:t>
      </w:r>
      <w:r>
        <w:t>SVM</w:t>
      </w:r>
      <w:r>
        <w:rPr>
          <w:spacing w:val="-4"/>
        </w:rPr>
        <w:t xml:space="preserve"> </w:t>
      </w:r>
      <w:r>
        <w:t>was found</w:t>
      </w:r>
      <w:r>
        <w:rPr>
          <w:spacing w:val="-4"/>
        </w:rPr>
        <w:t xml:space="preserve"> </w:t>
      </w:r>
      <w:r>
        <w:t>to</w:t>
      </w:r>
      <w:r>
        <w:rPr>
          <w:spacing w:val="-4"/>
        </w:rPr>
        <w:t xml:space="preserve"> </w:t>
      </w:r>
      <w:r>
        <w:t>be</w:t>
      </w:r>
      <w:r>
        <w:rPr>
          <w:spacing w:val="3"/>
        </w:rPr>
        <w:t xml:space="preserve"> </w:t>
      </w:r>
      <w:r>
        <w:rPr>
          <w:b/>
        </w:rPr>
        <w:t>83.0%</w:t>
      </w:r>
      <w:r>
        <w:t>.</w:t>
      </w:r>
    </w:p>
    <w:p>
      <w:pPr>
        <w:pStyle w:val="8"/>
        <w:rPr>
          <w:sz w:val="20"/>
        </w:rPr>
      </w:pPr>
    </w:p>
    <w:p>
      <w:pPr>
        <w:pStyle w:val="8"/>
        <w:rPr>
          <w:sz w:val="20"/>
        </w:rPr>
      </w:pPr>
    </w:p>
    <w:p>
      <w:pPr>
        <w:pStyle w:val="8"/>
        <w:rPr>
          <w:sz w:val="20"/>
        </w:rPr>
      </w:pPr>
    </w:p>
    <w:p>
      <w:pPr>
        <w:pStyle w:val="8"/>
        <w:rPr>
          <w:sz w:val="20"/>
        </w:rPr>
      </w:pPr>
    </w:p>
    <w:p>
      <w:pPr>
        <w:pStyle w:val="8"/>
        <w:spacing w:before="1"/>
        <w:rPr>
          <w:sz w:val="14"/>
        </w:rPr>
      </w:pPr>
      <w:r>
        <w:drawing>
          <wp:anchor distT="0" distB="0" distL="0" distR="0" simplePos="0" relativeHeight="251659264" behindDoc="0" locked="0" layoutInCell="1" allowOverlap="1">
            <wp:simplePos x="0" y="0"/>
            <wp:positionH relativeFrom="page">
              <wp:posOffset>498475</wp:posOffset>
            </wp:positionH>
            <wp:positionV relativeFrom="paragraph">
              <wp:posOffset>127635</wp:posOffset>
            </wp:positionV>
            <wp:extent cx="5996305" cy="500697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23" cstate="print"/>
                    <a:stretch>
                      <a:fillRect/>
                    </a:stretch>
                  </pic:blipFill>
                  <pic:spPr>
                    <a:xfrm>
                      <a:off x="0" y="0"/>
                      <a:ext cx="5996559" cy="5007292"/>
                    </a:xfrm>
                    <a:prstGeom prst="rect">
                      <a:avLst/>
                    </a:prstGeom>
                  </pic:spPr>
                </pic:pic>
              </a:graphicData>
            </a:graphic>
          </wp:anchor>
        </w:drawing>
      </w:r>
    </w:p>
    <w:p>
      <w:pPr>
        <w:spacing w:after="0"/>
        <w:rPr>
          <w:sz w:val="14"/>
        </w:rPr>
        <w:sectPr>
          <w:pgSz w:w="11940" w:h="16860"/>
          <w:pgMar w:top="720" w:right="0" w:bottom="1240" w:left="0" w:header="0" w:footer="987" w:gutter="0"/>
          <w:cols w:space="720" w:num="1"/>
        </w:sectPr>
      </w:pPr>
    </w:p>
    <w:p>
      <w:pPr>
        <w:pStyle w:val="5"/>
        <w:spacing w:before="61"/>
      </w:pPr>
      <w:r>
        <w:t>Decision</w:t>
      </w:r>
      <w:r>
        <w:rPr>
          <w:spacing w:val="-3"/>
        </w:rPr>
        <w:t xml:space="preserve"> </w:t>
      </w:r>
      <w:r>
        <w:t>Tree</w:t>
      </w:r>
      <w:r>
        <w:rPr>
          <w:spacing w:val="-6"/>
        </w:rPr>
        <w:t xml:space="preserve"> </w:t>
      </w:r>
      <w:r>
        <w:t>Classifier</w:t>
      </w:r>
    </w:p>
    <w:p>
      <w:pPr>
        <w:pStyle w:val="8"/>
        <w:rPr>
          <w:b/>
        </w:rPr>
      </w:pPr>
    </w:p>
    <w:p>
      <w:pPr>
        <w:pStyle w:val="8"/>
        <w:ind w:left="559"/>
      </w:pPr>
      <w:r>
        <w:t>The</w:t>
      </w:r>
      <w:r>
        <w:rPr>
          <w:spacing w:val="-2"/>
        </w:rPr>
        <w:t xml:space="preserve"> </w:t>
      </w:r>
      <w:r>
        <w:t>accuracy score</w:t>
      </w:r>
      <w:r>
        <w:rPr>
          <w:spacing w:val="-2"/>
        </w:rPr>
        <w:t xml:space="preserve"> </w:t>
      </w:r>
      <w:r>
        <w:t>of</w:t>
      </w:r>
      <w:r>
        <w:rPr>
          <w:spacing w:val="-1"/>
        </w:rPr>
        <w:t xml:space="preserve"> </w:t>
      </w:r>
      <w:r>
        <w:t>Decision</w:t>
      </w:r>
      <w:r>
        <w:rPr>
          <w:spacing w:val="-5"/>
        </w:rPr>
        <w:t xml:space="preserve"> </w:t>
      </w:r>
      <w:r>
        <w:t>Tree</w:t>
      </w:r>
      <w:r>
        <w:rPr>
          <w:spacing w:val="-4"/>
        </w:rPr>
        <w:t xml:space="preserve"> </w:t>
      </w:r>
      <w:r>
        <w:t>was</w:t>
      </w:r>
      <w:r>
        <w:rPr>
          <w:spacing w:val="-1"/>
        </w:rPr>
        <w:t xml:space="preserve"> </w:t>
      </w:r>
      <w:r>
        <w:t>found to</w:t>
      </w:r>
      <w:r>
        <w:rPr>
          <w:spacing w:val="-1"/>
        </w:rPr>
        <w:t xml:space="preserve"> </w:t>
      </w:r>
      <w:r>
        <w:t>be</w:t>
      </w:r>
      <w:r>
        <w:rPr>
          <w:spacing w:val="3"/>
        </w:rPr>
        <w:t xml:space="preserve"> </w:t>
      </w:r>
      <w:r>
        <w:rPr>
          <w:b/>
        </w:rPr>
        <w:t>79.0%</w:t>
      </w:r>
      <w:r>
        <w:t>.</w:t>
      </w:r>
    </w:p>
    <w:p>
      <w:pPr>
        <w:pStyle w:val="8"/>
        <w:rPr>
          <w:sz w:val="20"/>
        </w:rPr>
      </w:pPr>
    </w:p>
    <w:p>
      <w:pPr>
        <w:pStyle w:val="8"/>
        <w:spacing w:before="9"/>
        <w:rPr>
          <w:sz w:val="25"/>
        </w:rPr>
      </w:pPr>
      <w:r>
        <w:drawing>
          <wp:anchor distT="0" distB="0" distL="0" distR="0" simplePos="0" relativeHeight="251659264" behindDoc="0" locked="0" layoutInCell="1" allowOverlap="1">
            <wp:simplePos x="0" y="0"/>
            <wp:positionH relativeFrom="page">
              <wp:posOffset>369570</wp:posOffset>
            </wp:positionH>
            <wp:positionV relativeFrom="paragraph">
              <wp:posOffset>213360</wp:posOffset>
            </wp:positionV>
            <wp:extent cx="6804025" cy="680021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4" cstate="print"/>
                    <a:stretch>
                      <a:fillRect/>
                    </a:stretch>
                  </pic:blipFill>
                  <pic:spPr>
                    <a:xfrm>
                      <a:off x="0" y="0"/>
                      <a:ext cx="6804108" cy="6800088"/>
                    </a:xfrm>
                    <a:prstGeom prst="rect">
                      <a:avLst/>
                    </a:prstGeom>
                  </pic:spPr>
                </pic:pic>
              </a:graphicData>
            </a:graphic>
          </wp:anchor>
        </w:drawing>
      </w:r>
    </w:p>
    <w:p>
      <w:pPr>
        <w:spacing w:after="0"/>
        <w:rPr>
          <w:sz w:val="25"/>
        </w:rPr>
        <w:sectPr>
          <w:pgSz w:w="11940" w:h="16860"/>
          <w:pgMar w:top="1040" w:right="0" w:bottom="1240" w:left="0" w:header="0" w:footer="987" w:gutter="0"/>
          <w:cols w:space="720" w:num="1"/>
        </w:sectPr>
      </w:pPr>
    </w:p>
    <w:p>
      <w:pPr>
        <w:pStyle w:val="5"/>
        <w:spacing w:before="60"/>
      </w:pPr>
      <w:r>
        <w:t>K-Nearest</w:t>
      </w:r>
      <w:r>
        <w:rPr>
          <w:spacing w:val="-7"/>
        </w:rPr>
        <w:t xml:space="preserve"> </w:t>
      </w:r>
      <w:r>
        <w:t>Neighbour</w:t>
      </w:r>
    </w:p>
    <w:p>
      <w:pPr>
        <w:pStyle w:val="8"/>
        <w:spacing w:before="1"/>
        <w:rPr>
          <w:b/>
          <w:sz w:val="32"/>
        </w:rPr>
      </w:pPr>
    </w:p>
    <w:p>
      <w:pPr>
        <w:pStyle w:val="8"/>
        <w:spacing w:before="1"/>
        <w:ind w:left="559"/>
      </w:pPr>
      <w:r>
        <w:t>The</w:t>
      </w:r>
      <w:r>
        <w:rPr>
          <w:spacing w:val="-1"/>
        </w:rPr>
        <w:t xml:space="preserve"> </w:t>
      </w:r>
      <w:r>
        <w:t>accuracy score</w:t>
      </w:r>
      <w:r>
        <w:rPr>
          <w:spacing w:val="-1"/>
        </w:rPr>
        <w:t xml:space="preserve"> </w:t>
      </w:r>
      <w:r>
        <w:t>of</w:t>
      </w:r>
      <w:r>
        <w:rPr>
          <w:spacing w:val="-1"/>
        </w:rPr>
        <w:t xml:space="preserve"> </w:t>
      </w:r>
      <w:r>
        <w:t>KNN</w:t>
      </w:r>
      <w:r>
        <w:rPr>
          <w:spacing w:val="-4"/>
        </w:rPr>
        <w:t xml:space="preserve"> </w:t>
      </w:r>
      <w:r>
        <w:t>was found</w:t>
      </w:r>
      <w:r>
        <w:rPr>
          <w:spacing w:val="-4"/>
        </w:rPr>
        <w:t xml:space="preserve"> </w:t>
      </w:r>
      <w:r>
        <w:t>to</w:t>
      </w:r>
      <w:r>
        <w:rPr>
          <w:spacing w:val="-4"/>
        </w:rPr>
        <w:t xml:space="preserve"> </w:t>
      </w:r>
      <w:r>
        <w:t>be</w:t>
      </w:r>
      <w:r>
        <w:rPr>
          <w:spacing w:val="4"/>
        </w:rPr>
        <w:t xml:space="preserve"> </w:t>
      </w:r>
      <w:r>
        <w:rPr>
          <w:b/>
        </w:rPr>
        <w:t>87.0%</w:t>
      </w:r>
      <w:r>
        <w:t>.</w:t>
      </w:r>
    </w:p>
    <w:p>
      <w:pPr>
        <w:pStyle w:val="8"/>
        <w:rPr>
          <w:sz w:val="20"/>
        </w:rPr>
      </w:pPr>
    </w:p>
    <w:p>
      <w:pPr>
        <w:pStyle w:val="8"/>
        <w:spacing w:before="5"/>
        <w:rPr>
          <w:sz w:val="22"/>
        </w:rPr>
      </w:pPr>
      <w:r>
        <w:drawing>
          <wp:anchor distT="0" distB="0" distL="0" distR="0" simplePos="0" relativeHeight="251659264" behindDoc="0" locked="0" layoutInCell="1" allowOverlap="1">
            <wp:simplePos x="0" y="0"/>
            <wp:positionH relativeFrom="page">
              <wp:posOffset>405765</wp:posOffset>
            </wp:positionH>
            <wp:positionV relativeFrom="paragraph">
              <wp:posOffset>188595</wp:posOffset>
            </wp:positionV>
            <wp:extent cx="6652260" cy="726948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5" cstate="print"/>
                    <a:stretch>
                      <a:fillRect/>
                    </a:stretch>
                  </pic:blipFill>
                  <pic:spPr>
                    <a:xfrm>
                      <a:off x="0" y="0"/>
                      <a:ext cx="6652223" cy="7269765"/>
                    </a:xfrm>
                    <a:prstGeom prst="rect">
                      <a:avLst/>
                    </a:prstGeom>
                  </pic:spPr>
                </pic:pic>
              </a:graphicData>
            </a:graphic>
          </wp:anchor>
        </w:drawing>
      </w:r>
    </w:p>
    <w:p>
      <w:pPr>
        <w:spacing w:after="0"/>
        <w:rPr>
          <w:sz w:val="22"/>
        </w:rPr>
        <w:sectPr>
          <w:pgSz w:w="11940" w:h="16860"/>
          <w:pgMar w:top="720" w:right="0" w:bottom="1240" w:left="0" w:header="0" w:footer="987" w:gutter="0"/>
          <w:cols w:space="720" w:num="1"/>
        </w:sectPr>
      </w:pPr>
    </w:p>
    <w:p>
      <w:pPr>
        <w:pStyle w:val="5"/>
        <w:spacing w:before="60"/>
      </w:pPr>
      <w:r>
        <w:t>Random</w:t>
      </w:r>
      <w:r>
        <w:rPr>
          <w:spacing w:val="-7"/>
        </w:rPr>
        <w:t xml:space="preserve"> </w:t>
      </w:r>
      <w:r>
        <w:t>Forest</w:t>
      </w:r>
      <w:r>
        <w:rPr>
          <w:spacing w:val="-4"/>
        </w:rPr>
        <w:t xml:space="preserve"> </w:t>
      </w:r>
      <w:r>
        <w:t>Classifier</w:t>
      </w:r>
    </w:p>
    <w:p>
      <w:pPr>
        <w:pStyle w:val="8"/>
        <w:spacing w:before="11"/>
        <w:rPr>
          <w:b/>
          <w:sz w:val="27"/>
        </w:rPr>
      </w:pPr>
    </w:p>
    <w:p>
      <w:pPr>
        <w:pStyle w:val="8"/>
        <w:ind w:left="559"/>
      </w:pPr>
      <w:r>
        <w:t>The</w:t>
      </w:r>
      <w:r>
        <w:rPr>
          <w:spacing w:val="-2"/>
        </w:rPr>
        <w:t xml:space="preserve"> </w:t>
      </w:r>
      <w:r>
        <w:t>accuracy</w:t>
      </w:r>
      <w:r>
        <w:rPr>
          <w:spacing w:val="-1"/>
        </w:rPr>
        <w:t xml:space="preserve"> </w:t>
      </w:r>
      <w:r>
        <w:t>of</w:t>
      </w:r>
      <w:r>
        <w:rPr>
          <w:spacing w:val="-1"/>
        </w:rPr>
        <w:t xml:space="preserve"> </w:t>
      </w:r>
      <w:r>
        <w:t>Random</w:t>
      </w:r>
      <w:r>
        <w:rPr>
          <w:spacing w:val="-2"/>
        </w:rPr>
        <w:t xml:space="preserve"> </w:t>
      </w:r>
      <w:r>
        <w:t>Forest Classifier</w:t>
      </w:r>
      <w:r>
        <w:rPr>
          <w:spacing w:val="-5"/>
        </w:rPr>
        <w:t xml:space="preserve"> </w:t>
      </w:r>
      <w:r>
        <w:t>was found</w:t>
      </w:r>
      <w:r>
        <w:rPr>
          <w:spacing w:val="-1"/>
        </w:rPr>
        <w:t xml:space="preserve"> </w:t>
      </w:r>
      <w:r>
        <w:t>to</w:t>
      </w:r>
      <w:r>
        <w:rPr>
          <w:spacing w:val="-5"/>
        </w:rPr>
        <w:t xml:space="preserve"> </w:t>
      </w:r>
      <w:r>
        <w:t>be</w:t>
      </w:r>
      <w:r>
        <w:rPr>
          <w:spacing w:val="4"/>
        </w:rPr>
        <w:t xml:space="preserve"> </w:t>
      </w:r>
      <w:r>
        <w:rPr>
          <w:b/>
        </w:rPr>
        <w:t>84.0%</w:t>
      </w:r>
      <w:r>
        <w:t>.</w:t>
      </w:r>
    </w:p>
    <w:p>
      <w:pPr>
        <w:pStyle w:val="8"/>
        <w:rPr>
          <w:sz w:val="20"/>
        </w:rPr>
      </w:pPr>
    </w:p>
    <w:p>
      <w:pPr>
        <w:pStyle w:val="8"/>
        <w:spacing w:before="1"/>
        <w:rPr>
          <w:sz w:val="21"/>
        </w:rPr>
      </w:pPr>
      <w:r>
        <w:drawing>
          <wp:anchor distT="0" distB="0" distL="0" distR="0" simplePos="0" relativeHeight="251659264" behindDoc="0" locked="0" layoutInCell="1" allowOverlap="1">
            <wp:simplePos x="0" y="0"/>
            <wp:positionH relativeFrom="page">
              <wp:posOffset>376555</wp:posOffset>
            </wp:positionH>
            <wp:positionV relativeFrom="paragraph">
              <wp:posOffset>179070</wp:posOffset>
            </wp:positionV>
            <wp:extent cx="6416675" cy="61817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6" cstate="print"/>
                    <a:stretch>
                      <a:fillRect/>
                    </a:stretch>
                  </pic:blipFill>
                  <pic:spPr>
                    <a:xfrm>
                      <a:off x="0" y="0"/>
                      <a:ext cx="6416404" cy="6181725"/>
                    </a:xfrm>
                    <a:prstGeom prst="rect">
                      <a:avLst/>
                    </a:prstGeom>
                  </pic:spPr>
                </pic:pic>
              </a:graphicData>
            </a:graphic>
          </wp:anchor>
        </w:drawing>
      </w:r>
    </w:p>
    <w:p>
      <w:pPr>
        <w:spacing w:after="0"/>
        <w:rPr>
          <w:sz w:val="21"/>
        </w:rPr>
        <w:sectPr>
          <w:pgSz w:w="11940" w:h="16860"/>
          <w:pgMar w:top="720" w:right="0" w:bottom="1240" w:left="0" w:header="0" w:footer="987" w:gutter="0"/>
          <w:cols w:space="720" w:num="1"/>
        </w:sectPr>
      </w:pPr>
    </w:p>
    <w:p>
      <w:pPr>
        <w:pStyle w:val="5"/>
        <w:numPr>
          <w:ilvl w:val="2"/>
          <w:numId w:val="12"/>
        </w:numPr>
        <w:tabs>
          <w:tab w:val="left" w:pos="1191"/>
        </w:tabs>
        <w:spacing w:before="60" w:after="0" w:line="240" w:lineRule="auto"/>
        <w:ind w:left="1190" w:right="0" w:hanging="632"/>
        <w:jc w:val="left"/>
      </w:pPr>
      <w:r>
        <w:t>Performance</w:t>
      </w:r>
      <w:r>
        <w:rPr>
          <w:spacing w:val="-2"/>
        </w:rPr>
        <w:t xml:space="preserve"> </w:t>
      </w:r>
      <w:r>
        <w:t>Measure</w:t>
      </w:r>
    </w:p>
    <w:p>
      <w:pPr>
        <w:pStyle w:val="8"/>
        <w:tabs>
          <w:tab w:val="left" w:pos="1349"/>
        </w:tabs>
        <w:spacing w:before="48" w:line="254" w:lineRule="auto"/>
        <w:ind w:left="1279" w:right="664" w:hanging="361"/>
      </w:pPr>
      <w:r>
        <w:rPr>
          <w:rFonts w:ascii="Segoe UI Symbol" w:hAnsi="Segoe UI Symbol"/>
        </w:rPr>
        <w:t>✔</w:t>
      </w:r>
      <w:r>
        <w:rPr>
          <w:rFonts w:ascii="Segoe UI Symbol" w:hAnsi="Segoe UI Symbol"/>
        </w:rPr>
        <w:tab/>
      </w:r>
      <w:r>
        <w:rPr>
          <w:rFonts w:ascii="Segoe UI Symbol" w:hAnsi="Segoe UI Symbol"/>
        </w:rPr>
        <w:tab/>
      </w:r>
      <w:r>
        <w:t>Several standard performance metrics such as accuracy, precision and error in</w:t>
      </w:r>
      <w:r>
        <w:rPr>
          <w:spacing w:val="1"/>
        </w:rPr>
        <w:t xml:space="preserve"> </w:t>
      </w:r>
      <w:r>
        <w:t>classification have been considered for the computation of performance efficiency of this</w:t>
      </w:r>
      <w:r>
        <w:rPr>
          <w:spacing w:val="-67"/>
        </w:rPr>
        <w:t xml:space="preserve"> </w:t>
      </w:r>
      <w:r>
        <w:t>model.</w:t>
      </w:r>
    </w:p>
    <w:p>
      <w:pPr>
        <w:pStyle w:val="8"/>
        <w:tabs>
          <w:tab w:val="left" w:pos="4208"/>
        </w:tabs>
        <w:spacing w:before="166"/>
        <w:ind w:left="919"/>
      </w:pPr>
      <w:r>
        <w:rPr>
          <w:rFonts w:ascii="Segoe UI Symbol" w:hAnsi="Segoe UI Symbol"/>
        </w:rPr>
        <w:t>✔</w:t>
      </w:r>
      <w:r>
        <w:rPr>
          <w:rFonts w:ascii="Segoe UI Symbol" w:hAnsi="Segoe UI Symbol"/>
          <w:spacing w:val="55"/>
        </w:rPr>
        <w:t xml:space="preserve"> </w:t>
      </w:r>
      <w:r>
        <w:t>Logistic</w:t>
      </w:r>
      <w:r>
        <w:rPr>
          <w:spacing w:val="-2"/>
        </w:rPr>
        <w:t xml:space="preserve"> </w:t>
      </w:r>
      <w:r>
        <w:t>Regression</w:t>
      </w:r>
      <w:r>
        <w:tab/>
      </w:r>
      <w:r>
        <w:t>:</w:t>
      </w:r>
      <w:r>
        <w:rPr>
          <w:spacing w:val="-9"/>
        </w:rPr>
        <w:t xml:space="preserve"> </w:t>
      </w:r>
      <w:r>
        <w:t>71.42857142857143</w:t>
      </w:r>
    </w:p>
    <w:p>
      <w:pPr>
        <w:pStyle w:val="8"/>
        <w:tabs>
          <w:tab w:val="left" w:pos="4205"/>
        </w:tabs>
        <w:spacing w:before="177"/>
        <w:ind w:left="919"/>
      </w:pPr>
      <w:r>
        <w:rPr>
          <w:rFonts w:ascii="Segoe UI Symbol" w:hAnsi="Segoe UI Symbol"/>
        </w:rPr>
        <w:t>✔</w:t>
      </w:r>
      <w:r>
        <w:rPr>
          <w:rFonts w:ascii="Segoe UI Symbol" w:hAnsi="Segoe UI Symbol"/>
          <w:spacing w:val="56"/>
        </w:rPr>
        <w:t xml:space="preserve"> </w:t>
      </w:r>
      <w:r>
        <w:t>K Nearest</w:t>
      </w:r>
      <w:r>
        <w:rPr>
          <w:spacing w:val="-4"/>
        </w:rPr>
        <w:t xml:space="preserve"> </w:t>
      </w:r>
      <w:r>
        <w:t>neighbors</w:t>
      </w:r>
      <w:r>
        <w:tab/>
      </w:r>
      <w:r>
        <w:t>:</w:t>
      </w:r>
      <w:r>
        <w:rPr>
          <w:spacing w:val="-11"/>
        </w:rPr>
        <w:t xml:space="preserve"> </w:t>
      </w:r>
      <w:r>
        <w:t>78.57142857142857</w:t>
      </w:r>
    </w:p>
    <w:p>
      <w:pPr>
        <w:pStyle w:val="8"/>
        <w:spacing w:before="175"/>
        <w:ind w:left="919"/>
      </w:pPr>
      <w:r>
        <w:rPr>
          <w:rFonts w:ascii="Segoe UI Symbol" w:hAnsi="Segoe UI Symbol"/>
        </w:rPr>
        <w:t>✔</w:t>
      </w:r>
      <w:r>
        <w:rPr>
          <w:rFonts w:ascii="Segoe UI Symbol" w:hAnsi="Segoe UI Symbol"/>
          <w:spacing w:val="50"/>
        </w:rPr>
        <w:t xml:space="preserve"> </w:t>
      </w:r>
      <w:r>
        <w:t>Support</w:t>
      </w:r>
      <w:r>
        <w:rPr>
          <w:spacing w:val="-7"/>
        </w:rPr>
        <w:t xml:space="preserve"> </w:t>
      </w:r>
      <w:r>
        <w:t>Vector</w:t>
      </w:r>
      <w:r>
        <w:rPr>
          <w:spacing w:val="-4"/>
        </w:rPr>
        <w:t xml:space="preserve"> </w:t>
      </w:r>
      <w:r>
        <w:t>Classifier</w:t>
      </w:r>
      <w:r>
        <w:rPr>
          <w:spacing w:val="-4"/>
        </w:rPr>
        <w:t xml:space="preserve"> </w:t>
      </w:r>
      <w:r>
        <w:t>:</w:t>
      </w:r>
      <w:r>
        <w:rPr>
          <w:spacing w:val="-4"/>
        </w:rPr>
        <w:t xml:space="preserve"> </w:t>
      </w:r>
      <w:r>
        <w:t>73.37662337662337</w:t>
      </w:r>
    </w:p>
    <w:p>
      <w:pPr>
        <w:pStyle w:val="8"/>
        <w:tabs>
          <w:tab w:val="left" w:pos="4237"/>
        </w:tabs>
        <w:spacing w:before="177"/>
        <w:ind w:left="919"/>
      </w:pPr>
      <w:r>
        <w:rPr>
          <w:rFonts w:ascii="Segoe UI Symbol" w:hAnsi="Segoe UI Symbol"/>
        </w:rPr>
        <w:t>✔</w:t>
      </w:r>
      <w:r>
        <w:rPr>
          <w:rFonts w:ascii="Segoe UI Symbol" w:hAnsi="Segoe UI Symbol"/>
          <w:spacing w:val="57"/>
        </w:rPr>
        <w:t xml:space="preserve"> </w:t>
      </w:r>
      <w:r>
        <w:t>Naive</w:t>
      </w:r>
      <w:r>
        <w:rPr>
          <w:spacing w:val="-1"/>
        </w:rPr>
        <w:t xml:space="preserve"> </w:t>
      </w:r>
      <w:r>
        <w:t>Bayes</w:t>
      </w:r>
      <w:r>
        <w:tab/>
      </w:r>
      <w:r>
        <w:t>:</w:t>
      </w:r>
      <w:r>
        <w:rPr>
          <w:spacing w:val="-7"/>
        </w:rPr>
        <w:t xml:space="preserve"> </w:t>
      </w:r>
      <w:r>
        <w:t>71.42857142857143</w:t>
      </w:r>
    </w:p>
    <w:p>
      <w:pPr>
        <w:pStyle w:val="8"/>
        <w:tabs>
          <w:tab w:val="left" w:pos="4230"/>
        </w:tabs>
        <w:spacing w:before="175"/>
        <w:ind w:left="919"/>
      </w:pPr>
      <w:r>
        <w:rPr>
          <w:rFonts w:ascii="Segoe UI Symbol" w:hAnsi="Segoe UI Symbol"/>
        </w:rPr>
        <w:t>✔</w:t>
      </w:r>
      <w:r>
        <w:rPr>
          <w:rFonts w:ascii="Segoe UI Symbol" w:hAnsi="Segoe UI Symbol"/>
          <w:spacing w:val="57"/>
        </w:rPr>
        <w:t xml:space="preserve"> </w:t>
      </w:r>
      <w:r>
        <w:t>Decision</w:t>
      </w:r>
      <w:r>
        <w:rPr>
          <w:spacing w:val="-3"/>
        </w:rPr>
        <w:t xml:space="preserve"> </w:t>
      </w:r>
      <w:r>
        <w:t>tree</w:t>
      </w:r>
      <w:r>
        <w:tab/>
      </w:r>
      <w:r>
        <w:t>:</w:t>
      </w:r>
      <w:r>
        <w:rPr>
          <w:spacing w:val="-7"/>
        </w:rPr>
        <w:t xml:space="preserve"> </w:t>
      </w:r>
      <w:r>
        <w:t>68.18181818181817</w:t>
      </w:r>
    </w:p>
    <w:p>
      <w:pPr>
        <w:pStyle w:val="8"/>
        <w:tabs>
          <w:tab w:val="left" w:pos="4255"/>
        </w:tabs>
        <w:spacing w:before="175"/>
        <w:ind w:left="919"/>
      </w:pPr>
      <w:r>
        <w:rPr>
          <w:rFonts w:ascii="Segoe UI Symbol" w:hAnsi="Segoe UI Symbol"/>
        </w:rPr>
        <w:t>✔</w:t>
      </w:r>
      <w:r>
        <w:rPr>
          <w:rFonts w:ascii="Segoe UI Symbol" w:hAnsi="Segoe UI Symbol"/>
          <w:spacing w:val="57"/>
        </w:rPr>
        <w:t xml:space="preserve"> </w:t>
      </w:r>
      <w:r>
        <w:t>Random Forest</w:t>
      </w:r>
      <w:r>
        <w:tab/>
      </w:r>
      <w:r>
        <w:t>:</w:t>
      </w:r>
      <w:r>
        <w:rPr>
          <w:spacing w:val="-7"/>
        </w:rPr>
        <w:t xml:space="preserve"> </w:t>
      </w:r>
      <w:r>
        <w:t>75.97402597402598</w:t>
      </w:r>
    </w:p>
    <w:p>
      <w:pPr>
        <w:pStyle w:val="8"/>
        <w:rPr>
          <w:sz w:val="36"/>
        </w:rPr>
      </w:pPr>
    </w:p>
    <w:p>
      <w:pPr>
        <w:pStyle w:val="5"/>
        <w:numPr>
          <w:ilvl w:val="1"/>
          <w:numId w:val="12"/>
        </w:numPr>
        <w:tabs>
          <w:tab w:val="left" w:pos="979"/>
        </w:tabs>
        <w:spacing w:before="270" w:after="0" w:line="240" w:lineRule="auto"/>
        <w:ind w:left="978" w:right="0" w:hanging="420"/>
        <w:jc w:val="left"/>
      </w:pPr>
      <w:r>
        <w:t>Program</w:t>
      </w:r>
      <w:r>
        <w:rPr>
          <w:spacing w:val="-5"/>
        </w:rPr>
        <w:t xml:space="preserve"> </w:t>
      </w:r>
      <w:r>
        <w:t>design</w:t>
      </w:r>
      <w:r>
        <w:rPr>
          <w:spacing w:val="-7"/>
        </w:rPr>
        <w:t xml:space="preserve"> </w:t>
      </w:r>
      <w:r>
        <w:t>language</w:t>
      </w:r>
    </w:p>
    <w:p>
      <w:pPr>
        <w:pStyle w:val="8"/>
        <w:rPr>
          <w:b/>
          <w:sz w:val="30"/>
        </w:rPr>
      </w:pPr>
    </w:p>
    <w:p>
      <w:pPr>
        <w:pStyle w:val="8"/>
        <w:spacing w:before="3"/>
        <w:rPr>
          <w:b/>
          <w:sz w:val="30"/>
        </w:rPr>
      </w:pPr>
    </w:p>
    <w:p>
      <w:pPr>
        <w:spacing w:before="0"/>
        <w:ind w:left="559" w:right="0" w:firstLine="0"/>
        <w:jc w:val="both"/>
        <w:rPr>
          <w:b/>
          <w:sz w:val="28"/>
        </w:rPr>
      </w:pPr>
      <w:r>
        <w:rPr>
          <w:b/>
          <w:sz w:val="28"/>
        </w:rPr>
        <w:t>About</w:t>
      </w:r>
      <w:r>
        <w:rPr>
          <w:b/>
          <w:spacing w:val="-2"/>
          <w:sz w:val="28"/>
        </w:rPr>
        <w:t xml:space="preserve"> </w:t>
      </w:r>
      <w:r>
        <w:rPr>
          <w:b/>
          <w:sz w:val="28"/>
        </w:rPr>
        <w:t>Python</w:t>
      </w:r>
    </w:p>
    <w:p>
      <w:pPr>
        <w:pStyle w:val="8"/>
        <w:spacing w:before="208" w:line="360" w:lineRule="auto"/>
        <w:ind w:left="1133" w:right="1124"/>
        <w:jc w:val="both"/>
      </w:pPr>
      <w:r>
        <w:t>Python is a free, open-source programming language. Therefore, all you have to do is</w:t>
      </w:r>
      <w:r>
        <w:rPr>
          <w:spacing w:val="1"/>
        </w:rPr>
        <w:t xml:space="preserve"> </w:t>
      </w:r>
      <w:r>
        <w:t>install Python once, and you can start working with it. Not to mention that you can</w:t>
      </w:r>
      <w:r>
        <w:rPr>
          <w:spacing w:val="1"/>
        </w:rPr>
        <w:t xml:space="preserve"> </w:t>
      </w:r>
      <w:r>
        <w:t>contribute</w:t>
      </w:r>
      <w:r>
        <w:rPr>
          <w:spacing w:val="1"/>
        </w:rPr>
        <w:t xml:space="preserve"> </w:t>
      </w:r>
      <w:r>
        <w:t>your</w:t>
      </w:r>
      <w:r>
        <w:rPr>
          <w:spacing w:val="1"/>
        </w:rPr>
        <w:t xml:space="preserve"> </w:t>
      </w:r>
      <w:r>
        <w:t>own</w:t>
      </w:r>
      <w:r>
        <w:rPr>
          <w:spacing w:val="1"/>
        </w:rPr>
        <w:t xml:space="preserve"> </w:t>
      </w:r>
      <w:r>
        <w:t>code</w:t>
      </w:r>
      <w:r>
        <w:rPr>
          <w:spacing w:val="1"/>
        </w:rPr>
        <w:t xml:space="preserve"> </w:t>
      </w:r>
      <w:r>
        <w:t>to</w:t>
      </w:r>
      <w:r>
        <w:rPr>
          <w:spacing w:val="1"/>
        </w:rPr>
        <w:t xml:space="preserve"> </w:t>
      </w:r>
      <w:r>
        <w:t>the</w:t>
      </w:r>
      <w:r>
        <w:rPr>
          <w:spacing w:val="1"/>
        </w:rPr>
        <w:t xml:space="preserve"> </w:t>
      </w:r>
      <w:r>
        <w:t>community.</w:t>
      </w:r>
      <w:r>
        <w:rPr>
          <w:spacing w:val="1"/>
        </w:rPr>
        <w:t xml:space="preserve"> </w:t>
      </w:r>
      <w:r>
        <w:t>Python</w:t>
      </w:r>
      <w:r>
        <w:rPr>
          <w:spacing w:val="1"/>
        </w:rPr>
        <w:t xml:space="preserve"> </w:t>
      </w:r>
      <w:r>
        <w:t>is</w:t>
      </w:r>
      <w:r>
        <w:rPr>
          <w:spacing w:val="1"/>
        </w:rPr>
        <w:t xml:space="preserve"> </w:t>
      </w:r>
      <w:r>
        <w:t>also</w:t>
      </w:r>
      <w:r>
        <w:rPr>
          <w:spacing w:val="1"/>
        </w:rPr>
        <w:t xml:space="preserve"> </w:t>
      </w:r>
      <w:r>
        <w:t>a</w:t>
      </w:r>
      <w:r>
        <w:rPr>
          <w:spacing w:val="1"/>
        </w:rPr>
        <w:t xml:space="preserve"> </w:t>
      </w:r>
      <w:r>
        <w:t>cross-</w:t>
      </w:r>
      <w:r>
        <w:rPr>
          <w:spacing w:val="1"/>
        </w:rPr>
        <w:t xml:space="preserve"> </w:t>
      </w:r>
      <w:r>
        <w:t>platform</w:t>
      </w:r>
      <w:r>
        <w:rPr>
          <w:spacing w:val="1"/>
        </w:rPr>
        <w:t xml:space="preserve"> </w:t>
      </w:r>
      <w:r>
        <w:t>compatible</w:t>
      </w:r>
      <w:r>
        <w:rPr>
          <w:spacing w:val="-1"/>
        </w:rPr>
        <w:t xml:space="preserve"> </w:t>
      </w:r>
      <w:r>
        <w:t>language.</w:t>
      </w:r>
    </w:p>
    <w:p>
      <w:pPr>
        <w:pStyle w:val="8"/>
        <w:spacing w:before="63" w:line="360" w:lineRule="auto"/>
        <w:ind w:left="559" w:right="1131" w:firstLine="557"/>
        <w:jc w:val="both"/>
      </w:pPr>
      <w:r>
        <w:rPr>
          <w:spacing w:val="-1"/>
        </w:rPr>
        <w:t>Python</w:t>
      </w:r>
      <w:r>
        <w:rPr>
          <w:spacing w:val="-17"/>
        </w:rPr>
        <w:t xml:space="preserve"> </w:t>
      </w:r>
      <w:r>
        <w:rPr>
          <w:spacing w:val="-1"/>
        </w:rPr>
        <w:t>is</w:t>
      </w:r>
      <w:r>
        <w:rPr>
          <w:spacing w:val="-17"/>
        </w:rPr>
        <w:t xml:space="preserve"> </w:t>
      </w:r>
      <w:r>
        <w:rPr>
          <w:spacing w:val="-1"/>
        </w:rPr>
        <w:t>also</w:t>
      </w:r>
      <w:r>
        <w:rPr>
          <w:spacing w:val="-17"/>
        </w:rPr>
        <w:t xml:space="preserve"> </w:t>
      </w:r>
      <w:r>
        <w:rPr>
          <w:spacing w:val="-1"/>
        </w:rPr>
        <w:t>a</w:t>
      </w:r>
      <w:r>
        <w:rPr>
          <w:spacing w:val="-20"/>
        </w:rPr>
        <w:t xml:space="preserve"> </w:t>
      </w:r>
      <w:r>
        <w:rPr>
          <w:spacing w:val="-1"/>
        </w:rPr>
        <w:t>great</w:t>
      </w:r>
      <w:r>
        <w:rPr>
          <w:spacing w:val="-17"/>
        </w:rPr>
        <w:t xml:space="preserve"> </w:t>
      </w:r>
      <w:r>
        <w:rPr>
          <w:spacing w:val="-1"/>
        </w:rPr>
        <w:t>visualization</w:t>
      </w:r>
      <w:r>
        <w:rPr>
          <w:spacing w:val="-17"/>
        </w:rPr>
        <w:t xml:space="preserve"> </w:t>
      </w:r>
      <w:r>
        <w:rPr>
          <w:spacing w:val="-1"/>
        </w:rPr>
        <w:t>tool.</w:t>
      </w:r>
      <w:r>
        <w:rPr>
          <w:spacing w:val="-17"/>
        </w:rPr>
        <w:t xml:space="preserve"> </w:t>
      </w:r>
      <w:r>
        <w:t>It</w:t>
      </w:r>
      <w:r>
        <w:rPr>
          <w:spacing w:val="-17"/>
        </w:rPr>
        <w:t xml:space="preserve"> </w:t>
      </w:r>
      <w:r>
        <w:t>provides</w:t>
      </w:r>
      <w:r>
        <w:rPr>
          <w:spacing w:val="-19"/>
        </w:rPr>
        <w:t xml:space="preserve"> </w:t>
      </w:r>
      <w:r>
        <w:t>libraries</w:t>
      </w:r>
      <w:r>
        <w:rPr>
          <w:spacing w:val="-17"/>
        </w:rPr>
        <w:t xml:space="preserve"> </w:t>
      </w:r>
      <w:r>
        <w:t>such</w:t>
      </w:r>
      <w:r>
        <w:rPr>
          <w:spacing w:val="-17"/>
        </w:rPr>
        <w:t xml:space="preserve"> </w:t>
      </w:r>
      <w:r>
        <w:t>as</w:t>
      </w:r>
      <w:r>
        <w:rPr>
          <w:spacing w:val="-17"/>
        </w:rPr>
        <w:t xml:space="preserve"> </w:t>
      </w:r>
      <w:r>
        <w:t>Matplotlib,</w:t>
      </w:r>
      <w:r>
        <w:rPr>
          <w:spacing w:val="-18"/>
        </w:rPr>
        <w:t xml:space="preserve"> </w:t>
      </w:r>
      <w:r>
        <w:t>seaborn</w:t>
      </w:r>
      <w:r>
        <w:rPr>
          <w:spacing w:val="1"/>
        </w:rPr>
        <w:t xml:space="preserve"> </w:t>
      </w:r>
      <w:r>
        <w:rPr>
          <w:spacing w:val="-1"/>
        </w:rPr>
        <w:t>and</w:t>
      </w:r>
      <w:r>
        <w:rPr>
          <w:spacing w:val="-14"/>
        </w:rPr>
        <w:t xml:space="preserve"> </w:t>
      </w:r>
      <w:r>
        <w:rPr>
          <w:spacing w:val="-1"/>
        </w:rPr>
        <w:t>bokeh</w:t>
      </w:r>
      <w:r>
        <w:rPr>
          <w:spacing w:val="-13"/>
        </w:rPr>
        <w:t xml:space="preserve"> </w:t>
      </w:r>
      <w:r>
        <w:rPr>
          <w:spacing w:val="-1"/>
        </w:rPr>
        <w:t>to</w:t>
      </w:r>
      <w:r>
        <w:rPr>
          <w:spacing w:val="-14"/>
        </w:rPr>
        <w:t xml:space="preserve"> </w:t>
      </w:r>
      <w:r>
        <w:rPr>
          <w:spacing w:val="-1"/>
        </w:rPr>
        <w:t>create</w:t>
      </w:r>
      <w:r>
        <w:rPr>
          <w:spacing w:val="-14"/>
        </w:rPr>
        <w:t xml:space="preserve"> </w:t>
      </w:r>
      <w:r>
        <w:rPr>
          <w:spacing w:val="-1"/>
        </w:rPr>
        <w:t>stunning</w:t>
      </w:r>
      <w:r>
        <w:rPr>
          <w:spacing w:val="-14"/>
        </w:rPr>
        <w:t xml:space="preserve"> </w:t>
      </w:r>
      <w:r>
        <w:rPr>
          <w:spacing w:val="-1"/>
        </w:rPr>
        <w:t>visualizations.</w:t>
      </w:r>
      <w:r>
        <w:rPr>
          <w:spacing w:val="-17"/>
        </w:rPr>
        <w:t xml:space="preserve"> </w:t>
      </w:r>
      <w:r>
        <w:rPr>
          <w:spacing w:val="-1"/>
        </w:rPr>
        <w:t>In</w:t>
      </w:r>
      <w:r>
        <w:rPr>
          <w:spacing w:val="-14"/>
        </w:rPr>
        <w:t xml:space="preserve"> </w:t>
      </w:r>
      <w:r>
        <w:rPr>
          <w:spacing w:val="-1"/>
        </w:rPr>
        <w:t>addition,</w:t>
      </w:r>
      <w:r>
        <w:rPr>
          <w:spacing w:val="-15"/>
        </w:rPr>
        <w:t xml:space="preserve"> </w:t>
      </w:r>
      <w:r>
        <w:t>Python</w:t>
      </w:r>
      <w:r>
        <w:rPr>
          <w:spacing w:val="-17"/>
        </w:rPr>
        <w:t xml:space="preserve"> </w:t>
      </w:r>
      <w:r>
        <w:t>is</w:t>
      </w:r>
      <w:r>
        <w:rPr>
          <w:spacing w:val="-15"/>
        </w:rPr>
        <w:t xml:space="preserve"> </w:t>
      </w:r>
      <w:r>
        <w:t>the</w:t>
      </w:r>
      <w:r>
        <w:rPr>
          <w:spacing w:val="-14"/>
        </w:rPr>
        <w:t xml:space="preserve"> </w:t>
      </w:r>
      <w:r>
        <w:t>most</w:t>
      </w:r>
      <w:r>
        <w:rPr>
          <w:spacing w:val="-14"/>
        </w:rPr>
        <w:t xml:space="preserve"> </w:t>
      </w:r>
      <w:r>
        <w:t>popular</w:t>
      </w:r>
      <w:r>
        <w:rPr>
          <w:spacing w:val="-14"/>
        </w:rPr>
        <w:t xml:space="preserve"> </w:t>
      </w:r>
      <w:r>
        <w:t>language</w:t>
      </w:r>
      <w:r>
        <w:rPr>
          <w:spacing w:val="1"/>
        </w:rPr>
        <w:t xml:space="preserve"> </w:t>
      </w:r>
      <w:r>
        <w:t>for machine learning and deep learning. As a matter of fact, today, all top organizations are</w:t>
      </w:r>
      <w:r>
        <w:rPr>
          <w:spacing w:val="-67"/>
        </w:rPr>
        <w:t xml:space="preserve"> </w:t>
      </w:r>
      <w:r>
        <w:t>investing</w:t>
      </w:r>
      <w:r>
        <w:rPr>
          <w:spacing w:val="-4"/>
        </w:rPr>
        <w:t xml:space="preserve"> </w:t>
      </w:r>
      <w:r>
        <w:t>in</w:t>
      </w:r>
      <w:r>
        <w:rPr>
          <w:spacing w:val="1"/>
        </w:rPr>
        <w:t xml:space="preserve"> </w:t>
      </w:r>
      <w:r>
        <w:t>Python</w:t>
      </w:r>
      <w:r>
        <w:rPr>
          <w:spacing w:val="-4"/>
        </w:rPr>
        <w:t xml:space="preserve"> </w:t>
      </w:r>
      <w:r>
        <w:t>to</w:t>
      </w:r>
      <w:r>
        <w:rPr>
          <w:spacing w:val="1"/>
        </w:rPr>
        <w:t xml:space="preserve"> </w:t>
      </w:r>
      <w:r>
        <w:t>implement</w:t>
      </w:r>
      <w:r>
        <w:rPr>
          <w:spacing w:val="-4"/>
        </w:rPr>
        <w:t xml:space="preserve"> </w:t>
      </w:r>
      <w:r>
        <w:t>machine</w:t>
      </w:r>
      <w:r>
        <w:rPr>
          <w:spacing w:val="-3"/>
        </w:rPr>
        <w:t xml:space="preserve"> </w:t>
      </w:r>
      <w:r>
        <w:t>learning in</w:t>
      </w:r>
      <w:r>
        <w:rPr>
          <w:spacing w:val="1"/>
        </w:rPr>
        <w:t xml:space="preserve"> </w:t>
      </w:r>
      <w:r>
        <w:t>the back-end.</w:t>
      </w:r>
    </w:p>
    <w:p>
      <w:pPr>
        <w:pStyle w:val="8"/>
        <w:spacing w:before="239"/>
        <w:ind w:left="1133"/>
        <w:jc w:val="both"/>
      </w:pPr>
      <w:r>
        <w:t>Advantages</w:t>
      </w:r>
      <w:r>
        <w:rPr>
          <w:spacing w:val="-5"/>
        </w:rPr>
        <w:t xml:space="preserve"> </w:t>
      </w:r>
      <w:r>
        <w:t>of</w:t>
      </w:r>
      <w:r>
        <w:rPr>
          <w:spacing w:val="-3"/>
        </w:rPr>
        <w:t xml:space="preserve"> </w:t>
      </w:r>
      <w:r>
        <w:t>Python</w:t>
      </w:r>
    </w:p>
    <w:p>
      <w:pPr>
        <w:pStyle w:val="8"/>
        <w:rPr>
          <w:sz w:val="30"/>
        </w:rPr>
      </w:pPr>
    </w:p>
    <w:p>
      <w:pPr>
        <w:pStyle w:val="8"/>
        <w:spacing w:before="7"/>
        <w:rPr>
          <w:sz w:val="36"/>
        </w:rPr>
      </w:pPr>
    </w:p>
    <w:p>
      <w:pPr>
        <w:pStyle w:val="10"/>
        <w:numPr>
          <w:ilvl w:val="0"/>
          <w:numId w:val="14"/>
        </w:numPr>
        <w:tabs>
          <w:tab w:val="left" w:pos="2993"/>
          <w:tab w:val="left" w:pos="2994"/>
        </w:tabs>
        <w:spacing w:before="1" w:after="0" w:line="240" w:lineRule="auto"/>
        <w:ind w:left="2993" w:right="0" w:hanging="364"/>
        <w:jc w:val="left"/>
        <w:rPr>
          <w:sz w:val="28"/>
        </w:rPr>
      </w:pPr>
      <w:r>
        <w:rPr>
          <w:sz w:val="28"/>
        </w:rPr>
        <w:t>Universal</w:t>
      </w:r>
      <w:r>
        <w:rPr>
          <w:spacing w:val="-7"/>
          <w:sz w:val="28"/>
        </w:rPr>
        <w:t xml:space="preserve"> </w:t>
      </w:r>
      <w:r>
        <w:rPr>
          <w:sz w:val="28"/>
        </w:rPr>
        <w:t>Language</w:t>
      </w:r>
      <w:r>
        <w:rPr>
          <w:spacing w:val="-7"/>
          <w:sz w:val="28"/>
        </w:rPr>
        <w:t xml:space="preserve"> </w:t>
      </w:r>
      <w:r>
        <w:rPr>
          <w:sz w:val="28"/>
        </w:rPr>
        <w:t>Construct</w:t>
      </w:r>
    </w:p>
    <w:p>
      <w:pPr>
        <w:pStyle w:val="8"/>
        <w:spacing w:before="8"/>
        <w:rPr>
          <w:sz w:val="27"/>
        </w:rPr>
      </w:pPr>
    </w:p>
    <w:p>
      <w:pPr>
        <w:pStyle w:val="10"/>
        <w:numPr>
          <w:ilvl w:val="0"/>
          <w:numId w:val="14"/>
        </w:numPr>
        <w:tabs>
          <w:tab w:val="left" w:pos="2993"/>
          <w:tab w:val="left" w:pos="2994"/>
        </w:tabs>
        <w:spacing w:before="0" w:after="0" w:line="240" w:lineRule="auto"/>
        <w:ind w:left="2993" w:right="0" w:hanging="364"/>
        <w:jc w:val="left"/>
        <w:rPr>
          <w:sz w:val="28"/>
        </w:rPr>
      </w:pPr>
      <w:r>
        <w:rPr>
          <w:sz w:val="28"/>
        </w:rPr>
        <w:t>Support</w:t>
      </w:r>
      <w:r>
        <w:rPr>
          <w:spacing w:val="-6"/>
          <w:sz w:val="28"/>
        </w:rPr>
        <w:t xml:space="preserve"> </w:t>
      </w:r>
      <w:r>
        <w:rPr>
          <w:sz w:val="28"/>
        </w:rPr>
        <w:t>both</w:t>
      </w:r>
      <w:r>
        <w:rPr>
          <w:spacing w:val="-2"/>
          <w:sz w:val="28"/>
        </w:rPr>
        <w:t xml:space="preserve"> </w:t>
      </w:r>
      <w:r>
        <w:rPr>
          <w:sz w:val="28"/>
        </w:rPr>
        <w:t>High</w:t>
      </w:r>
      <w:r>
        <w:rPr>
          <w:spacing w:val="-6"/>
          <w:sz w:val="28"/>
        </w:rPr>
        <w:t xml:space="preserve"> </w:t>
      </w:r>
      <w:r>
        <w:rPr>
          <w:sz w:val="28"/>
        </w:rPr>
        <w:t>Level</w:t>
      </w:r>
      <w:r>
        <w:rPr>
          <w:spacing w:val="-6"/>
          <w:sz w:val="28"/>
        </w:rPr>
        <w:t xml:space="preserve"> </w:t>
      </w:r>
      <w:r>
        <w:rPr>
          <w:sz w:val="28"/>
        </w:rPr>
        <w:t>and</w:t>
      </w:r>
      <w:r>
        <w:rPr>
          <w:spacing w:val="2"/>
          <w:sz w:val="28"/>
        </w:rPr>
        <w:t xml:space="preserve"> </w:t>
      </w:r>
      <w:r>
        <w:rPr>
          <w:sz w:val="28"/>
        </w:rPr>
        <w:t>Low-Level</w:t>
      </w:r>
      <w:r>
        <w:rPr>
          <w:spacing w:val="-8"/>
          <w:sz w:val="28"/>
        </w:rPr>
        <w:t xml:space="preserve"> </w:t>
      </w:r>
      <w:r>
        <w:rPr>
          <w:sz w:val="28"/>
        </w:rPr>
        <w:t>Programming</w:t>
      </w:r>
    </w:p>
    <w:p>
      <w:pPr>
        <w:pStyle w:val="8"/>
        <w:spacing w:before="7"/>
        <w:rPr>
          <w:sz w:val="27"/>
        </w:rPr>
      </w:pPr>
    </w:p>
    <w:p>
      <w:pPr>
        <w:pStyle w:val="10"/>
        <w:numPr>
          <w:ilvl w:val="0"/>
          <w:numId w:val="14"/>
        </w:numPr>
        <w:tabs>
          <w:tab w:val="left" w:pos="2993"/>
          <w:tab w:val="left" w:pos="2994"/>
        </w:tabs>
        <w:spacing w:before="0" w:after="0" w:line="240" w:lineRule="auto"/>
        <w:ind w:left="2993" w:right="0" w:hanging="364"/>
        <w:jc w:val="left"/>
        <w:rPr>
          <w:sz w:val="28"/>
        </w:rPr>
      </w:pPr>
      <w:r>
        <w:rPr>
          <w:sz w:val="28"/>
        </w:rPr>
        <w:t>Language</w:t>
      </w:r>
      <w:r>
        <w:rPr>
          <w:spacing w:val="-17"/>
          <w:sz w:val="28"/>
        </w:rPr>
        <w:t xml:space="preserve"> </w:t>
      </w:r>
      <w:r>
        <w:rPr>
          <w:sz w:val="28"/>
        </w:rPr>
        <w:t>Interoperability</w:t>
      </w:r>
    </w:p>
    <w:p>
      <w:pPr>
        <w:pStyle w:val="8"/>
        <w:spacing w:before="1"/>
        <w:rPr>
          <w:sz w:val="27"/>
        </w:rPr>
      </w:pPr>
    </w:p>
    <w:p>
      <w:pPr>
        <w:pStyle w:val="10"/>
        <w:numPr>
          <w:ilvl w:val="0"/>
          <w:numId w:val="14"/>
        </w:numPr>
        <w:tabs>
          <w:tab w:val="left" w:pos="2993"/>
          <w:tab w:val="left" w:pos="2994"/>
          <w:tab w:val="left" w:pos="4066"/>
          <w:tab w:val="left" w:pos="5871"/>
          <w:tab w:val="left" w:pos="6526"/>
          <w:tab w:val="left" w:pos="7412"/>
          <w:tab w:val="left" w:pos="8721"/>
        </w:tabs>
        <w:spacing w:before="1" w:after="0" w:line="240" w:lineRule="auto"/>
        <w:ind w:left="2993" w:right="0" w:hanging="361"/>
        <w:jc w:val="left"/>
        <w:rPr>
          <w:sz w:val="28"/>
        </w:rPr>
      </w:pPr>
      <w:r>
        <w:rPr>
          <w:sz w:val="28"/>
        </w:rPr>
        <w:t>Fastest</w:t>
      </w:r>
      <w:r>
        <w:rPr>
          <w:sz w:val="28"/>
        </w:rPr>
        <w:tab/>
      </w:r>
      <w:r>
        <w:rPr>
          <w:sz w:val="28"/>
        </w:rPr>
        <w:t>Development</w:t>
      </w:r>
      <w:r>
        <w:rPr>
          <w:sz w:val="28"/>
        </w:rPr>
        <w:tab/>
      </w:r>
      <w:r>
        <w:rPr>
          <w:sz w:val="28"/>
        </w:rPr>
        <w:t>life</w:t>
      </w:r>
      <w:r>
        <w:rPr>
          <w:sz w:val="28"/>
        </w:rPr>
        <w:tab/>
      </w:r>
      <w:r>
        <w:rPr>
          <w:sz w:val="28"/>
        </w:rPr>
        <w:t>cycle</w:t>
      </w:r>
      <w:r>
        <w:rPr>
          <w:sz w:val="28"/>
        </w:rPr>
        <w:tab/>
      </w:r>
      <w:r>
        <w:rPr>
          <w:sz w:val="28"/>
        </w:rPr>
        <w:t>therefore</w:t>
      </w:r>
      <w:r>
        <w:rPr>
          <w:sz w:val="28"/>
        </w:rPr>
        <w:tab/>
      </w:r>
      <w:r>
        <w:rPr>
          <w:sz w:val="28"/>
        </w:rPr>
        <w:t>more</w:t>
      </w:r>
    </w:p>
    <w:p>
      <w:pPr>
        <w:spacing w:after="0" w:line="240" w:lineRule="auto"/>
        <w:jc w:val="left"/>
        <w:rPr>
          <w:sz w:val="28"/>
        </w:rPr>
        <w:sectPr>
          <w:pgSz w:w="11940" w:h="16860"/>
          <w:pgMar w:top="720" w:right="0" w:bottom="1240" w:left="0" w:header="0" w:footer="987" w:gutter="0"/>
          <w:cols w:space="720" w:num="1"/>
        </w:sectPr>
      </w:pPr>
    </w:p>
    <w:p>
      <w:pPr>
        <w:pStyle w:val="8"/>
        <w:spacing w:before="60"/>
        <w:ind w:left="2993"/>
      </w:pPr>
      <w:r>
        <w:t>productive</w:t>
      </w:r>
      <w:r>
        <w:rPr>
          <w:spacing w:val="-6"/>
        </w:rPr>
        <w:t xml:space="preserve"> </w:t>
      </w:r>
      <w:r>
        <w:t>coding</w:t>
      </w:r>
      <w:r>
        <w:rPr>
          <w:spacing w:val="-5"/>
        </w:rPr>
        <w:t xml:space="preserve"> </w:t>
      </w:r>
      <w:r>
        <w:t>environment</w:t>
      </w:r>
    </w:p>
    <w:p>
      <w:pPr>
        <w:pStyle w:val="10"/>
        <w:numPr>
          <w:ilvl w:val="0"/>
          <w:numId w:val="14"/>
        </w:numPr>
        <w:tabs>
          <w:tab w:val="left" w:pos="2993"/>
          <w:tab w:val="left" w:pos="2994"/>
        </w:tabs>
        <w:spacing w:before="162" w:after="0" w:line="331" w:lineRule="auto"/>
        <w:ind w:left="2993" w:right="2266" w:hanging="360"/>
        <w:jc w:val="left"/>
        <w:rPr>
          <w:sz w:val="28"/>
        </w:rPr>
      </w:pPr>
      <w:r>
        <w:rPr>
          <w:sz w:val="28"/>
        </w:rPr>
        <w:t>Less memory used because a single container hold multiple</w:t>
      </w:r>
      <w:r>
        <w:rPr>
          <w:spacing w:val="-67"/>
          <w:sz w:val="28"/>
        </w:rPr>
        <w:t xml:space="preserve"> </w:t>
      </w:r>
      <w:r>
        <w:rPr>
          <w:sz w:val="28"/>
        </w:rPr>
        <w:t>data</w:t>
      </w:r>
      <w:r>
        <w:rPr>
          <w:spacing w:val="-3"/>
          <w:sz w:val="28"/>
        </w:rPr>
        <w:t xml:space="preserve"> </w:t>
      </w:r>
      <w:r>
        <w:rPr>
          <w:sz w:val="28"/>
        </w:rPr>
        <w:t>types</w:t>
      </w:r>
      <w:r>
        <w:rPr>
          <w:spacing w:val="-1"/>
          <w:sz w:val="28"/>
        </w:rPr>
        <w:t xml:space="preserve"> </w:t>
      </w:r>
      <w:r>
        <w:rPr>
          <w:sz w:val="28"/>
        </w:rPr>
        <w:t>and</w:t>
      </w:r>
      <w:r>
        <w:rPr>
          <w:spacing w:val="-1"/>
          <w:sz w:val="28"/>
        </w:rPr>
        <w:t xml:space="preserve"> </w:t>
      </w:r>
      <w:r>
        <w:rPr>
          <w:sz w:val="28"/>
        </w:rPr>
        <w:t>each</w:t>
      </w:r>
      <w:r>
        <w:rPr>
          <w:spacing w:val="-1"/>
          <w:sz w:val="28"/>
        </w:rPr>
        <w:t xml:space="preserve"> </w:t>
      </w:r>
      <w:r>
        <w:rPr>
          <w:sz w:val="28"/>
        </w:rPr>
        <w:t>type</w:t>
      </w:r>
      <w:r>
        <w:rPr>
          <w:spacing w:val="-2"/>
          <w:sz w:val="28"/>
        </w:rPr>
        <w:t xml:space="preserve"> </w:t>
      </w:r>
      <w:r>
        <w:rPr>
          <w:sz w:val="28"/>
        </w:rPr>
        <w:t>doesn’t</w:t>
      </w:r>
      <w:r>
        <w:rPr>
          <w:spacing w:val="-1"/>
          <w:sz w:val="28"/>
        </w:rPr>
        <w:t xml:space="preserve"> </w:t>
      </w:r>
      <w:r>
        <w:rPr>
          <w:sz w:val="28"/>
        </w:rPr>
        <w:t>require</w:t>
      </w:r>
      <w:r>
        <w:rPr>
          <w:spacing w:val="-5"/>
          <w:sz w:val="28"/>
        </w:rPr>
        <w:t xml:space="preserve"> </w:t>
      </w:r>
      <w:r>
        <w:rPr>
          <w:sz w:val="28"/>
        </w:rPr>
        <w:t>its</w:t>
      </w:r>
      <w:r>
        <w:rPr>
          <w:spacing w:val="-1"/>
          <w:sz w:val="28"/>
        </w:rPr>
        <w:t xml:space="preserve"> </w:t>
      </w:r>
      <w:r>
        <w:rPr>
          <w:sz w:val="28"/>
        </w:rPr>
        <w:t>own</w:t>
      </w:r>
      <w:r>
        <w:rPr>
          <w:spacing w:val="-8"/>
          <w:sz w:val="28"/>
        </w:rPr>
        <w:t xml:space="preserve"> </w:t>
      </w:r>
      <w:r>
        <w:rPr>
          <w:sz w:val="28"/>
        </w:rPr>
        <w:t>function</w:t>
      </w:r>
    </w:p>
    <w:p>
      <w:pPr>
        <w:pStyle w:val="10"/>
        <w:numPr>
          <w:ilvl w:val="0"/>
          <w:numId w:val="14"/>
        </w:numPr>
        <w:tabs>
          <w:tab w:val="left" w:pos="2993"/>
          <w:tab w:val="left" w:pos="2994"/>
        </w:tabs>
        <w:spacing w:before="35" w:after="0" w:line="240" w:lineRule="auto"/>
        <w:ind w:left="2993" w:right="0" w:hanging="364"/>
        <w:jc w:val="left"/>
        <w:rPr>
          <w:sz w:val="28"/>
        </w:rPr>
      </w:pPr>
      <w:r>
        <w:rPr>
          <w:sz w:val="28"/>
        </w:rPr>
        <w:t>Learning</w:t>
      </w:r>
      <w:r>
        <w:rPr>
          <w:spacing w:val="-2"/>
          <w:sz w:val="28"/>
        </w:rPr>
        <w:t xml:space="preserve"> </w:t>
      </w:r>
      <w:r>
        <w:rPr>
          <w:sz w:val="28"/>
        </w:rPr>
        <w:t>Ease</w:t>
      </w:r>
      <w:r>
        <w:rPr>
          <w:spacing w:val="-5"/>
          <w:sz w:val="28"/>
        </w:rPr>
        <w:t xml:space="preserve"> </w:t>
      </w:r>
      <w:r>
        <w:rPr>
          <w:sz w:val="28"/>
        </w:rPr>
        <w:t>and</w:t>
      </w:r>
      <w:r>
        <w:rPr>
          <w:spacing w:val="-1"/>
          <w:sz w:val="28"/>
        </w:rPr>
        <w:t xml:space="preserve"> </w:t>
      </w:r>
      <w:r>
        <w:rPr>
          <w:sz w:val="28"/>
        </w:rPr>
        <w:t>open</w:t>
      </w:r>
      <w:r>
        <w:rPr>
          <w:spacing w:val="-1"/>
          <w:sz w:val="28"/>
        </w:rPr>
        <w:t xml:space="preserve"> </w:t>
      </w:r>
      <w:r>
        <w:rPr>
          <w:sz w:val="28"/>
        </w:rPr>
        <w:t>source</w:t>
      </w:r>
      <w:r>
        <w:rPr>
          <w:spacing w:val="-9"/>
          <w:sz w:val="28"/>
        </w:rPr>
        <w:t xml:space="preserve"> </w:t>
      </w:r>
      <w:r>
        <w:rPr>
          <w:sz w:val="28"/>
        </w:rPr>
        <w:t>development</w:t>
      </w:r>
    </w:p>
    <w:p>
      <w:pPr>
        <w:pStyle w:val="8"/>
      </w:pPr>
    </w:p>
    <w:p>
      <w:pPr>
        <w:pStyle w:val="10"/>
        <w:numPr>
          <w:ilvl w:val="0"/>
          <w:numId w:val="14"/>
        </w:numPr>
        <w:tabs>
          <w:tab w:val="left" w:pos="2993"/>
          <w:tab w:val="left" w:pos="2994"/>
        </w:tabs>
        <w:spacing w:before="0" w:after="0" w:line="240" w:lineRule="auto"/>
        <w:ind w:left="2993" w:right="0" w:hanging="364"/>
        <w:jc w:val="left"/>
        <w:rPr>
          <w:sz w:val="28"/>
        </w:rPr>
      </w:pPr>
      <w:r>
        <w:rPr>
          <w:sz w:val="28"/>
        </w:rPr>
        <w:t>Speed</w:t>
      </w:r>
      <w:r>
        <w:rPr>
          <w:spacing w:val="-2"/>
          <w:sz w:val="28"/>
        </w:rPr>
        <w:t xml:space="preserve"> </w:t>
      </w:r>
      <w:r>
        <w:rPr>
          <w:sz w:val="28"/>
        </w:rPr>
        <w:t>and</w:t>
      </w:r>
      <w:r>
        <w:rPr>
          <w:spacing w:val="-6"/>
          <w:sz w:val="28"/>
        </w:rPr>
        <w:t xml:space="preserve"> </w:t>
      </w:r>
      <w:r>
        <w:rPr>
          <w:sz w:val="28"/>
        </w:rPr>
        <w:t>user-friendly</w:t>
      </w:r>
      <w:r>
        <w:rPr>
          <w:spacing w:val="-2"/>
          <w:sz w:val="28"/>
        </w:rPr>
        <w:t xml:space="preserve"> </w:t>
      </w:r>
      <w:r>
        <w:rPr>
          <w:sz w:val="28"/>
        </w:rPr>
        <w:t>data</w:t>
      </w:r>
      <w:r>
        <w:rPr>
          <w:spacing w:val="-8"/>
          <w:sz w:val="28"/>
        </w:rPr>
        <w:t xml:space="preserve"> </w:t>
      </w:r>
      <w:r>
        <w:rPr>
          <w:sz w:val="28"/>
        </w:rPr>
        <w:t>structure</w:t>
      </w:r>
    </w:p>
    <w:p>
      <w:pPr>
        <w:pStyle w:val="8"/>
        <w:spacing w:before="6"/>
        <w:rPr>
          <w:sz w:val="27"/>
        </w:rPr>
      </w:pPr>
    </w:p>
    <w:p>
      <w:pPr>
        <w:pStyle w:val="10"/>
        <w:numPr>
          <w:ilvl w:val="0"/>
          <w:numId w:val="14"/>
        </w:numPr>
        <w:tabs>
          <w:tab w:val="left" w:pos="2993"/>
          <w:tab w:val="left" w:pos="2994"/>
        </w:tabs>
        <w:spacing w:before="1" w:after="0" w:line="240" w:lineRule="auto"/>
        <w:ind w:left="2993" w:right="0" w:hanging="364"/>
        <w:jc w:val="left"/>
        <w:rPr>
          <w:sz w:val="28"/>
        </w:rPr>
      </w:pPr>
      <w:r>
        <w:rPr>
          <w:sz w:val="28"/>
        </w:rPr>
        <w:t>Extensive</w:t>
      </w:r>
      <w:r>
        <w:rPr>
          <w:spacing w:val="-5"/>
          <w:sz w:val="28"/>
        </w:rPr>
        <w:t xml:space="preserve"> </w:t>
      </w:r>
      <w:r>
        <w:rPr>
          <w:sz w:val="28"/>
        </w:rPr>
        <w:t>and</w:t>
      </w:r>
      <w:r>
        <w:rPr>
          <w:spacing w:val="-4"/>
          <w:sz w:val="28"/>
        </w:rPr>
        <w:t xml:space="preserve"> </w:t>
      </w:r>
      <w:r>
        <w:rPr>
          <w:sz w:val="28"/>
        </w:rPr>
        <w:t>extensible</w:t>
      </w:r>
      <w:r>
        <w:rPr>
          <w:spacing w:val="2"/>
          <w:sz w:val="28"/>
        </w:rPr>
        <w:t xml:space="preserve"> </w:t>
      </w:r>
      <w:r>
        <w:rPr>
          <w:sz w:val="28"/>
        </w:rPr>
        <w:t>libraries.</w:t>
      </w:r>
    </w:p>
    <w:p>
      <w:pPr>
        <w:pStyle w:val="8"/>
        <w:spacing w:before="8"/>
        <w:rPr>
          <w:sz w:val="27"/>
        </w:rPr>
      </w:pPr>
    </w:p>
    <w:p>
      <w:pPr>
        <w:pStyle w:val="10"/>
        <w:numPr>
          <w:ilvl w:val="0"/>
          <w:numId w:val="14"/>
        </w:numPr>
        <w:tabs>
          <w:tab w:val="left" w:pos="2993"/>
          <w:tab w:val="left" w:pos="2994"/>
        </w:tabs>
        <w:spacing w:before="1" w:after="0" w:line="240" w:lineRule="auto"/>
        <w:ind w:left="2993" w:right="0" w:hanging="364"/>
        <w:jc w:val="left"/>
        <w:rPr>
          <w:sz w:val="28"/>
        </w:rPr>
      </w:pPr>
      <w:r>
        <w:rPr>
          <w:sz w:val="28"/>
        </w:rPr>
        <w:t>Simple</w:t>
      </w:r>
      <w:r>
        <w:rPr>
          <w:spacing w:val="-2"/>
          <w:sz w:val="28"/>
        </w:rPr>
        <w:t xml:space="preserve"> </w:t>
      </w:r>
      <w:r>
        <w:rPr>
          <w:sz w:val="28"/>
        </w:rPr>
        <w:t>&amp;</w:t>
      </w:r>
      <w:r>
        <w:rPr>
          <w:spacing w:val="-6"/>
          <w:sz w:val="28"/>
        </w:rPr>
        <w:t xml:space="preserve"> </w:t>
      </w:r>
      <w:r>
        <w:rPr>
          <w:sz w:val="28"/>
        </w:rPr>
        <w:t>support</w:t>
      </w:r>
      <w:r>
        <w:rPr>
          <w:spacing w:val="-4"/>
          <w:sz w:val="28"/>
        </w:rPr>
        <w:t xml:space="preserve"> </w:t>
      </w:r>
      <w:r>
        <w:rPr>
          <w:sz w:val="28"/>
        </w:rPr>
        <w:t>IoT</w:t>
      </w:r>
    </w:p>
    <w:p>
      <w:pPr>
        <w:pStyle w:val="8"/>
        <w:spacing w:before="6"/>
        <w:rPr>
          <w:sz w:val="27"/>
        </w:rPr>
      </w:pPr>
    </w:p>
    <w:p>
      <w:pPr>
        <w:pStyle w:val="10"/>
        <w:numPr>
          <w:ilvl w:val="0"/>
          <w:numId w:val="14"/>
        </w:numPr>
        <w:tabs>
          <w:tab w:val="left" w:pos="2994"/>
        </w:tabs>
        <w:spacing w:before="1" w:after="0" w:line="240" w:lineRule="auto"/>
        <w:ind w:left="2993" w:right="0" w:hanging="364"/>
        <w:jc w:val="both"/>
        <w:rPr>
          <w:sz w:val="28"/>
        </w:rPr>
      </w:pPr>
      <w:r>
        <w:rPr>
          <w:sz w:val="28"/>
        </w:rPr>
        <w:t>And many</w:t>
      </w:r>
      <w:r>
        <w:rPr>
          <w:spacing w:val="12"/>
          <w:sz w:val="28"/>
        </w:rPr>
        <w:t xml:space="preserve"> </w:t>
      </w:r>
      <w:r>
        <w:rPr>
          <w:sz w:val="28"/>
        </w:rPr>
        <w:t>more</w:t>
      </w:r>
    </w:p>
    <w:p>
      <w:pPr>
        <w:pStyle w:val="8"/>
        <w:spacing w:before="61" w:line="357" w:lineRule="auto"/>
        <w:ind w:left="559" w:right="1138" w:firstLine="629"/>
        <w:jc w:val="both"/>
      </w:pPr>
      <w:r>
        <w:t>Based on the 3 languages that are described above, we decided to use Python as</w:t>
      </w:r>
      <w:r>
        <w:rPr>
          <w:spacing w:val="1"/>
        </w:rPr>
        <w:t xml:space="preserve"> </w:t>
      </w:r>
      <w:r>
        <w:t>programming language for developing this e-Voting web based application. The important</w:t>
      </w:r>
      <w:r>
        <w:rPr>
          <w:spacing w:val="1"/>
        </w:rPr>
        <w:t xml:space="preserve"> </w:t>
      </w:r>
      <w:r>
        <w:t>motives are</w:t>
      </w:r>
    </w:p>
    <w:p>
      <w:pPr>
        <w:pStyle w:val="10"/>
        <w:numPr>
          <w:ilvl w:val="0"/>
          <w:numId w:val="14"/>
        </w:numPr>
        <w:tabs>
          <w:tab w:val="left" w:pos="3065"/>
          <w:tab w:val="left" w:pos="3066"/>
        </w:tabs>
        <w:spacing w:before="244" w:after="0" w:line="331" w:lineRule="auto"/>
        <w:ind w:left="3065" w:right="2632" w:hanging="360"/>
        <w:jc w:val="left"/>
        <w:rPr>
          <w:sz w:val="28"/>
        </w:rPr>
      </w:pPr>
      <w:r>
        <w:rPr>
          <w:sz w:val="28"/>
        </w:rPr>
        <w:t>Easy</w:t>
      </w:r>
      <w:r>
        <w:rPr>
          <w:spacing w:val="21"/>
          <w:sz w:val="28"/>
        </w:rPr>
        <w:t xml:space="preserve"> </w:t>
      </w:r>
      <w:r>
        <w:rPr>
          <w:sz w:val="28"/>
        </w:rPr>
        <w:t>to</w:t>
      </w:r>
      <w:r>
        <w:rPr>
          <w:spacing w:val="21"/>
          <w:sz w:val="28"/>
        </w:rPr>
        <w:t xml:space="preserve"> </w:t>
      </w:r>
      <w:r>
        <w:rPr>
          <w:sz w:val="28"/>
        </w:rPr>
        <w:t>learn,</w:t>
      </w:r>
      <w:r>
        <w:rPr>
          <w:spacing w:val="19"/>
          <w:sz w:val="28"/>
        </w:rPr>
        <w:t xml:space="preserve"> </w:t>
      </w:r>
      <w:r>
        <w:rPr>
          <w:sz w:val="28"/>
        </w:rPr>
        <w:t>even</w:t>
      </w:r>
      <w:r>
        <w:rPr>
          <w:spacing w:val="21"/>
          <w:sz w:val="28"/>
        </w:rPr>
        <w:t xml:space="preserve"> </w:t>
      </w:r>
      <w:r>
        <w:rPr>
          <w:sz w:val="28"/>
        </w:rPr>
        <w:t>non</w:t>
      </w:r>
      <w:r>
        <w:rPr>
          <w:spacing w:val="21"/>
          <w:sz w:val="28"/>
        </w:rPr>
        <w:t xml:space="preserve"> </w:t>
      </w:r>
      <w:r>
        <w:rPr>
          <w:sz w:val="28"/>
        </w:rPr>
        <w:t>experienced</w:t>
      </w:r>
      <w:r>
        <w:rPr>
          <w:spacing w:val="21"/>
          <w:sz w:val="28"/>
        </w:rPr>
        <w:t xml:space="preserve"> </w:t>
      </w:r>
      <w:r>
        <w:rPr>
          <w:sz w:val="28"/>
        </w:rPr>
        <w:t>programmers</w:t>
      </w:r>
      <w:r>
        <w:rPr>
          <w:spacing w:val="21"/>
          <w:sz w:val="28"/>
        </w:rPr>
        <w:t xml:space="preserve"> </w:t>
      </w:r>
      <w:r>
        <w:rPr>
          <w:sz w:val="28"/>
        </w:rPr>
        <w:t>can</w:t>
      </w:r>
      <w:r>
        <w:rPr>
          <w:spacing w:val="-67"/>
          <w:sz w:val="28"/>
        </w:rPr>
        <w:t xml:space="preserve"> </w:t>
      </w:r>
      <w:r>
        <w:rPr>
          <w:spacing w:val="-1"/>
          <w:sz w:val="28"/>
        </w:rPr>
        <w:t>use</w:t>
      </w:r>
      <w:r>
        <w:rPr>
          <w:spacing w:val="-3"/>
          <w:sz w:val="28"/>
        </w:rPr>
        <w:t xml:space="preserve"> </w:t>
      </w:r>
      <w:r>
        <w:rPr>
          <w:spacing w:val="-1"/>
          <w:sz w:val="28"/>
        </w:rPr>
        <w:t>it.</w:t>
      </w:r>
      <w:r>
        <w:rPr>
          <w:spacing w:val="-4"/>
          <w:sz w:val="28"/>
        </w:rPr>
        <w:t xml:space="preserve"> </w:t>
      </w:r>
      <w:r>
        <w:rPr>
          <w:spacing w:val="-1"/>
          <w:sz w:val="28"/>
        </w:rPr>
        <w:t>Ex:</w:t>
      </w:r>
      <w:r>
        <w:rPr>
          <w:spacing w:val="-3"/>
          <w:sz w:val="28"/>
        </w:rPr>
        <w:t xml:space="preserve"> </w:t>
      </w:r>
      <w:r>
        <w:rPr>
          <w:spacing w:val="-1"/>
          <w:sz w:val="28"/>
        </w:rPr>
        <w:t>spacing</w:t>
      </w:r>
      <w:r>
        <w:rPr>
          <w:spacing w:val="1"/>
          <w:sz w:val="28"/>
        </w:rPr>
        <w:t xml:space="preserve"> </w:t>
      </w:r>
      <w:r>
        <w:rPr>
          <w:spacing w:val="-1"/>
          <w:sz w:val="28"/>
        </w:rPr>
        <w:t>and</w:t>
      </w:r>
      <w:r>
        <w:rPr>
          <w:spacing w:val="1"/>
          <w:sz w:val="28"/>
        </w:rPr>
        <w:t xml:space="preserve"> </w:t>
      </w:r>
      <w:r>
        <w:rPr>
          <w:sz w:val="28"/>
        </w:rPr>
        <w:t>tabbing</w:t>
      </w:r>
      <w:r>
        <w:rPr>
          <w:spacing w:val="1"/>
          <w:sz w:val="28"/>
        </w:rPr>
        <w:t xml:space="preserve"> </w:t>
      </w:r>
      <w:r>
        <w:rPr>
          <w:sz w:val="28"/>
        </w:rPr>
        <w:t>instead</w:t>
      </w:r>
      <w:r>
        <w:rPr>
          <w:spacing w:val="1"/>
          <w:sz w:val="28"/>
        </w:rPr>
        <w:t xml:space="preserve"> </w:t>
      </w:r>
      <w:r>
        <w:rPr>
          <w:sz w:val="28"/>
        </w:rPr>
        <w:t>of extra</w:t>
      </w:r>
      <w:r>
        <w:rPr>
          <w:spacing w:val="-21"/>
          <w:sz w:val="28"/>
        </w:rPr>
        <w:t xml:space="preserve"> </w:t>
      </w:r>
      <w:r>
        <w:rPr>
          <w:sz w:val="28"/>
        </w:rPr>
        <w:t>syntax</w:t>
      </w:r>
    </w:p>
    <w:p>
      <w:pPr>
        <w:pStyle w:val="10"/>
        <w:numPr>
          <w:ilvl w:val="0"/>
          <w:numId w:val="14"/>
        </w:numPr>
        <w:tabs>
          <w:tab w:val="left" w:pos="3066"/>
        </w:tabs>
        <w:spacing w:before="33" w:after="0" w:line="240" w:lineRule="auto"/>
        <w:ind w:left="3065" w:right="0" w:hanging="364"/>
        <w:jc w:val="both"/>
        <w:rPr>
          <w:sz w:val="28"/>
        </w:rPr>
      </w:pPr>
      <w:r>
        <w:rPr>
          <w:sz w:val="28"/>
        </w:rPr>
        <w:t>Interactive mode</w:t>
      </w:r>
    </w:p>
    <w:p>
      <w:pPr>
        <w:pStyle w:val="8"/>
        <w:spacing w:before="9"/>
        <w:rPr>
          <w:sz w:val="27"/>
        </w:rPr>
      </w:pPr>
    </w:p>
    <w:p>
      <w:pPr>
        <w:pStyle w:val="10"/>
        <w:numPr>
          <w:ilvl w:val="0"/>
          <w:numId w:val="14"/>
        </w:numPr>
        <w:tabs>
          <w:tab w:val="left" w:pos="3065"/>
          <w:tab w:val="left" w:pos="3066"/>
        </w:tabs>
        <w:spacing w:before="0" w:after="0" w:line="240" w:lineRule="auto"/>
        <w:ind w:left="3065" w:right="0" w:hanging="364"/>
        <w:jc w:val="left"/>
        <w:rPr>
          <w:sz w:val="28"/>
        </w:rPr>
      </w:pPr>
      <w:r>
        <w:rPr>
          <w:sz w:val="28"/>
        </w:rPr>
        <w:t>Large</w:t>
      </w:r>
      <w:r>
        <w:rPr>
          <w:spacing w:val="-5"/>
          <w:sz w:val="28"/>
        </w:rPr>
        <w:t xml:space="preserve"> </w:t>
      </w:r>
      <w:r>
        <w:rPr>
          <w:sz w:val="28"/>
        </w:rPr>
        <w:t>and</w:t>
      </w:r>
      <w:r>
        <w:rPr>
          <w:spacing w:val="-4"/>
          <w:sz w:val="28"/>
        </w:rPr>
        <w:t xml:space="preserve"> </w:t>
      </w:r>
      <w:r>
        <w:rPr>
          <w:sz w:val="28"/>
        </w:rPr>
        <w:t>comprehensive</w:t>
      </w:r>
      <w:r>
        <w:rPr>
          <w:spacing w:val="-5"/>
          <w:sz w:val="28"/>
        </w:rPr>
        <w:t xml:space="preserve"> </w:t>
      </w:r>
      <w:r>
        <w:rPr>
          <w:sz w:val="28"/>
        </w:rPr>
        <w:t>standard</w:t>
      </w:r>
      <w:r>
        <w:rPr>
          <w:spacing w:val="9"/>
          <w:sz w:val="28"/>
        </w:rPr>
        <w:t xml:space="preserve"> </w:t>
      </w:r>
      <w:r>
        <w:rPr>
          <w:sz w:val="28"/>
        </w:rPr>
        <w:t>libraries</w:t>
      </w:r>
    </w:p>
    <w:p>
      <w:pPr>
        <w:pStyle w:val="8"/>
        <w:spacing w:before="1"/>
        <w:rPr>
          <w:sz w:val="40"/>
        </w:rPr>
      </w:pPr>
    </w:p>
    <w:p>
      <w:pPr>
        <w:pStyle w:val="10"/>
        <w:numPr>
          <w:ilvl w:val="0"/>
          <w:numId w:val="14"/>
        </w:numPr>
        <w:tabs>
          <w:tab w:val="left" w:pos="3066"/>
        </w:tabs>
        <w:spacing w:before="0" w:after="0" w:line="345" w:lineRule="auto"/>
        <w:ind w:left="3065" w:right="2007" w:hanging="360"/>
        <w:jc w:val="both"/>
        <w:rPr>
          <w:sz w:val="28"/>
        </w:rPr>
      </w:pPr>
      <w:r>
        <w:rPr>
          <w:spacing w:val="-1"/>
          <w:sz w:val="28"/>
        </w:rPr>
        <w:t>Python</w:t>
      </w:r>
      <w:r>
        <w:rPr>
          <w:spacing w:val="-19"/>
          <w:sz w:val="28"/>
        </w:rPr>
        <w:t xml:space="preserve"> </w:t>
      </w:r>
      <w:r>
        <w:rPr>
          <w:spacing w:val="-1"/>
          <w:sz w:val="28"/>
        </w:rPr>
        <w:t>programs</w:t>
      </w:r>
      <w:r>
        <w:rPr>
          <w:spacing w:val="-17"/>
          <w:sz w:val="28"/>
        </w:rPr>
        <w:t xml:space="preserve"> </w:t>
      </w:r>
      <w:r>
        <w:rPr>
          <w:spacing w:val="-1"/>
          <w:sz w:val="28"/>
        </w:rPr>
        <w:t>resemble</w:t>
      </w:r>
      <w:r>
        <w:rPr>
          <w:spacing w:val="-18"/>
          <w:sz w:val="28"/>
        </w:rPr>
        <w:t xml:space="preserve"> </w:t>
      </w:r>
      <w:r>
        <w:rPr>
          <w:spacing w:val="-1"/>
          <w:sz w:val="28"/>
        </w:rPr>
        <w:t>to</w:t>
      </w:r>
      <w:r>
        <w:rPr>
          <w:spacing w:val="-17"/>
          <w:sz w:val="28"/>
        </w:rPr>
        <w:t xml:space="preserve"> </w:t>
      </w:r>
      <w:r>
        <w:rPr>
          <w:sz w:val="28"/>
        </w:rPr>
        <w:t>that</w:t>
      </w:r>
      <w:r>
        <w:rPr>
          <w:spacing w:val="-17"/>
          <w:sz w:val="28"/>
        </w:rPr>
        <w:t xml:space="preserve"> </w:t>
      </w:r>
      <w:r>
        <w:rPr>
          <w:sz w:val="28"/>
        </w:rPr>
        <w:t>of</w:t>
      </w:r>
      <w:r>
        <w:rPr>
          <w:spacing w:val="-20"/>
          <w:sz w:val="28"/>
        </w:rPr>
        <w:t xml:space="preserve"> </w:t>
      </w:r>
      <w:r>
        <w:rPr>
          <w:sz w:val="28"/>
        </w:rPr>
        <w:t>pseudo-code.</w:t>
      </w:r>
      <w:r>
        <w:rPr>
          <w:spacing w:val="-18"/>
          <w:sz w:val="28"/>
        </w:rPr>
        <w:t xml:space="preserve"> </w:t>
      </w:r>
      <w:r>
        <w:rPr>
          <w:sz w:val="28"/>
        </w:rPr>
        <w:t>This</w:t>
      </w:r>
      <w:r>
        <w:rPr>
          <w:spacing w:val="-17"/>
          <w:sz w:val="28"/>
        </w:rPr>
        <w:t xml:space="preserve"> </w:t>
      </w:r>
      <w:r>
        <w:rPr>
          <w:sz w:val="28"/>
        </w:rPr>
        <w:t>makes</w:t>
      </w:r>
      <w:r>
        <w:rPr>
          <w:spacing w:val="-68"/>
          <w:sz w:val="28"/>
        </w:rPr>
        <w:t xml:space="preserve"> </w:t>
      </w:r>
      <w:r>
        <w:rPr>
          <w:spacing w:val="-1"/>
          <w:sz w:val="28"/>
        </w:rPr>
        <w:t>it</w:t>
      </w:r>
      <w:r>
        <w:rPr>
          <w:spacing w:val="-7"/>
          <w:sz w:val="28"/>
        </w:rPr>
        <w:t xml:space="preserve"> </w:t>
      </w:r>
      <w:r>
        <w:rPr>
          <w:spacing w:val="-1"/>
          <w:sz w:val="28"/>
        </w:rPr>
        <w:t>a</w:t>
      </w:r>
      <w:r>
        <w:rPr>
          <w:spacing w:val="-9"/>
          <w:sz w:val="28"/>
        </w:rPr>
        <w:t xml:space="preserve"> </w:t>
      </w:r>
      <w:r>
        <w:rPr>
          <w:spacing w:val="-1"/>
          <w:sz w:val="28"/>
        </w:rPr>
        <w:t>basis</w:t>
      </w:r>
      <w:r>
        <w:rPr>
          <w:spacing w:val="-6"/>
          <w:sz w:val="28"/>
        </w:rPr>
        <w:t xml:space="preserve"> </w:t>
      </w:r>
      <w:r>
        <w:rPr>
          <w:spacing w:val="-1"/>
          <w:sz w:val="28"/>
        </w:rPr>
        <w:t>and</w:t>
      </w:r>
      <w:r>
        <w:rPr>
          <w:spacing w:val="-7"/>
          <w:sz w:val="28"/>
        </w:rPr>
        <w:t xml:space="preserve"> </w:t>
      </w:r>
      <w:r>
        <w:rPr>
          <w:spacing w:val="-1"/>
          <w:sz w:val="28"/>
        </w:rPr>
        <w:t>a</w:t>
      </w:r>
      <w:r>
        <w:rPr>
          <w:spacing w:val="-4"/>
          <w:sz w:val="28"/>
        </w:rPr>
        <w:t xml:space="preserve"> </w:t>
      </w:r>
      <w:r>
        <w:rPr>
          <w:spacing w:val="-1"/>
          <w:sz w:val="28"/>
        </w:rPr>
        <w:t>must</w:t>
      </w:r>
      <w:r>
        <w:rPr>
          <w:spacing w:val="-16"/>
          <w:sz w:val="28"/>
        </w:rPr>
        <w:t xml:space="preserve"> </w:t>
      </w:r>
      <w:r>
        <w:rPr>
          <w:spacing w:val="-1"/>
          <w:sz w:val="28"/>
        </w:rPr>
        <w:t>have</w:t>
      </w:r>
      <w:r>
        <w:rPr>
          <w:spacing w:val="-7"/>
          <w:sz w:val="28"/>
        </w:rPr>
        <w:t xml:space="preserve"> </w:t>
      </w:r>
      <w:r>
        <w:rPr>
          <w:spacing w:val="-1"/>
          <w:sz w:val="28"/>
        </w:rPr>
        <w:t>for</w:t>
      </w:r>
      <w:r>
        <w:rPr>
          <w:spacing w:val="-10"/>
          <w:sz w:val="28"/>
        </w:rPr>
        <w:t xml:space="preserve"> </w:t>
      </w:r>
      <w:r>
        <w:rPr>
          <w:spacing w:val="-1"/>
          <w:sz w:val="28"/>
        </w:rPr>
        <w:t>beginner</w:t>
      </w:r>
      <w:r>
        <w:rPr>
          <w:spacing w:val="-9"/>
          <w:sz w:val="28"/>
        </w:rPr>
        <w:t xml:space="preserve"> </w:t>
      </w:r>
      <w:r>
        <w:rPr>
          <w:spacing w:val="-1"/>
          <w:sz w:val="28"/>
        </w:rPr>
        <w:t>programmers</w:t>
      </w:r>
      <w:r>
        <w:rPr>
          <w:spacing w:val="-6"/>
          <w:sz w:val="28"/>
        </w:rPr>
        <w:t xml:space="preserve"> </w:t>
      </w:r>
      <w:r>
        <w:rPr>
          <w:sz w:val="28"/>
        </w:rPr>
        <w:t>due</w:t>
      </w:r>
      <w:r>
        <w:rPr>
          <w:spacing w:val="-9"/>
          <w:sz w:val="28"/>
        </w:rPr>
        <w:t xml:space="preserve"> </w:t>
      </w:r>
      <w:r>
        <w:rPr>
          <w:sz w:val="28"/>
        </w:rPr>
        <w:t>to</w:t>
      </w:r>
      <w:r>
        <w:rPr>
          <w:spacing w:val="-7"/>
          <w:sz w:val="28"/>
        </w:rPr>
        <w:t xml:space="preserve"> </w:t>
      </w:r>
      <w:r>
        <w:rPr>
          <w:sz w:val="28"/>
        </w:rPr>
        <w:t>its</w:t>
      </w:r>
      <w:r>
        <w:rPr>
          <w:spacing w:val="-67"/>
          <w:sz w:val="28"/>
        </w:rPr>
        <w:t xml:space="preserve"> </w:t>
      </w:r>
      <w:r>
        <w:rPr>
          <w:sz w:val="28"/>
        </w:rPr>
        <w:t>extreme ease a difficulty when compared to C++ Java, Perl,</w:t>
      </w:r>
      <w:r>
        <w:rPr>
          <w:spacing w:val="1"/>
          <w:sz w:val="28"/>
        </w:rPr>
        <w:t xml:space="preserve"> </w:t>
      </w:r>
      <w:r>
        <w:rPr>
          <w:sz w:val="28"/>
        </w:rPr>
        <w:t>and so</w:t>
      </w:r>
      <w:r>
        <w:rPr>
          <w:spacing w:val="-20"/>
          <w:sz w:val="28"/>
        </w:rPr>
        <w:t xml:space="preserve"> </w:t>
      </w:r>
      <w:r>
        <w:rPr>
          <w:sz w:val="28"/>
        </w:rPr>
        <w:t>forth</w:t>
      </w:r>
    </w:p>
    <w:p>
      <w:pPr>
        <w:pStyle w:val="8"/>
        <w:rPr>
          <w:sz w:val="30"/>
        </w:rPr>
      </w:pPr>
    </w:p>
    <w:p>
      <w:pPr>
        <w:pStyle w:val="5"/>
        <w:spacing w:before="263"/>
        <w:ind w:left="837"/>
        <w:jc w:val="both"/>
      </w:pPr>
      <w:r>
        <w:t>Selection</w:t>
      </w:r>
      <w:r>
        <w:rPr>
          <w:spacing w:val="-4"/>
        </w:rPr>
        <w:t xml:space="preserve"> </w:t>
      </w:r>
      <w:r>
        <w:t>of</w:t>
      </w:r>
      <w:r>
        <w:rPr>
          <w:spacing w:val="-1"/>
        </w:rPr>
        <w:t xml:space="preserve"> </w:t>
      </w:r>
      <w:r>
        <w:t>Integrated</w:t>
      </w:r>
      <w:r>
        <w:rPr>
          <w:spacing w:val="-4"/>
        </w:rPr>
        <w:t xml:space="preserve"> </w:t>
      </w:r>
      <w:r>
        <w:t>Development</w:t>
      </w:r>
      <w:r>
        <w:rPr>
          <w:spacing w:val="-1"/>
        </w:rPr>
        <w:t xml:space="preserve"> </w:t>
      </w:r>
      <w:r>
        <w:t>Environment</w:t>
      </w:r>
    </w:p>
    <w:p>
      <w:pPr>
        <w:pStyle w:val="8"/>
        <w:spacing w:before="209" w:line="360" w:lineRule="auto"/>
        <w:ind w:left="1133" w:right="1137"/>
        <w:jc w:val="both"/>
      </w:pPr>
      <w:r>
        <w:t>An Integrated Development Environment (IDE) is a product application that gives a</w:t>
      </w:r>
      <w:r>
        <w:rPr>
          <w:spacing w:val="1"/>
        </w:rPr>
        <w:t xml:space="preserve"> </w:t>
      </w:r>
      <w:r>
        <w:rPr>
          <w:spacing w:val="-1"/>
        </w:rPr>
        <w:t>programming</w:t>
      </w:r>
      <w:r>
        <w:rPr>
          <w:spacing w:val="-14"/>
        </w:rPr>
        <w:t xml:space="preserve"> </w:t>
      </w:r>
      <w:r>
        <w:rPr>
          <w:spacing w:val="-1"/>
        </w:rPr>
        <w:t>domain</w:t>
      </w:r>
      <w:r>
        <w:rPr>
          <w:spacing w:val="-16"/>
        </w:rPr>
        <w:t xml:space="preserve"> </w:t>
      </w:r>
      <w:r>
        <w:rPr>
          <w:spacing w:val="-1"/>
        </w:rPr>
        <w:t>to</w:t>
      </w:r>
      <w:r>
        <w:rPr>
          <w:spacing w:val="-17"/>
        </w:rPr>
        <w:t xml:space="preserve"> </w:t>
      </w:r>
      <w:r>
        <w:rPr>
          <w:spacing w:val="-1"/>
        </w:rPr>
        <w:t>streamline</w:t>
      </w:r>
      <w:r>
        <w:rPr>
          <w:spacing w:val="-15"/>
        </w:rPr>
        <w:t xml:space="preserve"> </w:t>
      </w:r>
      <w:r>
        <w:rPr>
          <w:spacing w:val="-1"/>
        </w:rPr>
        <w:t>creating</w:t>
      </w:r>
      <w:r>
        <w:rPr>
          <w:spacing w:val="-16"/>
        </w:rPr>
        <w:t xml:space="preserve"> </w:t>
      </w:r>
      <w:r>
        <w:t>and</w:t>
      </w:r>
      <w:r>
        <w:rPr>
          <w:spacing w:val="-12"/>
        </w:rPr>
        <w:t xml:space="preserve"> </w:t>
      </w:r>
      <w:r>
        <w:t>troubleshooting</w:t>
      </w:r>
      <w:r>
        <w:rPr>
          <w:spacing w:val="-17"/>
        </w:rPr>
        <w:t xml:space="preserve"> </w:t>
      </w:r>
      <w:r>
        <w:t>programming.</w:t>
      </w:r>
      <w:r>
        <w:rPr>
          <w:spacing w:val="-16"/>
        </w:rPr>
        <w:t xml:space="preserve"> </w:t>
      </w:r>
      <w:r>
        <w:t>Instead</w:t>
      </w:r>
      <w:r>
        <w:rPr>
          <w:spacing w:val="-68"/>
        </w:rPr>
        <w:t xml:space="preserve"> </w:t>
      </w:r>
      <w:r>
        <w:t>of playing out every one of the means required to make an executable program as</w:t>
      </w:r>
      <w:r>
        <w:rPr>
          <w:spacing w:val="1"/>
        </w:rPr>
        <w:t xml:space="preserve"> </w:t>
      </w:r>
      <w:r>
        <w:t>disconnected individual assignments, it brings every one of the devices required into</w:t>
      </w:r>
      <w:r>
        <w:rPr>
          <w:spacing w:val="1"/>
        </w:rPr>
        <w:t xml:space="preserve"> </w:t>
      </w:r>
      <w:r>
        <w:t>one application and workspace. Every one of the devices has a familiarity with the</w:t>
      </w:r>
      <w:r>
        <w:rPr>
          <w:spacing w:val="1"/>
        </w:rPr>
        <w:t xml:space="preserve"> </w:t>
      </w:r>
      <w:r>
        <w:t>earth,</w:t>
      </w:r>
      <w:r>
        <w:rPr>
          <w:spacing w:val="-3"/>
        </w:rPr>
        <w:t xml:space="preserve"> </w:t>
      </w:r>
      <w:r>
        <w:t>and</w:t>
      </w:r>
      <w:r>
        <w:rPr>
          <w:spacing w:val="-1"/>
        </w:rPr>
        <w:t xml:space="preserve"> </w:t>
      </w:r>
      <w:r>
        <w:t>they</w:t>
      </w:r>
      <w:r>
        <w:rPr>
          <w:spacing w:val="-1"/>
        </w:rPr>
        <w:t xml:space="preserve"> </w:t>
      </w:r>
      <w:r>
        <w:t>cooperate</w:t>
      </w:r>
      <w:r>
        <w:rPr>
          <w:spacing w:val="-5"/>
        </w:rPr>
        <w:t xml:space="preserve"> </w:t>
      </w:r>
      <w:r>
        <w:t>to</w:t>
      </w:r>
      <w:r>
        <w:rPr>
          <w:spacing w:val="-4"/>
        </w:rPr>
        <w:t xml:space="preserve"> </w:t>
      </w:r>
      <w:r>
        <w:t>display</w:t>
      </w:r>
      <w:r>
        <w:rPr>
          <w:spacing w:val="-1"/>
        </w:rPr>
        <w:t xml:space="preserve"> </w:t>
      </w:r>
      <w:r>
        <w:t>a</w:t>
      </w:r>
      <w:r>
        <w:rPr>
          <w:spacing w:val="-3"/>
        </w:rPr>
        <w:t xml:space="preserve"> </w:t>
      </w:r>
      <w:r>
        <w:t>consistent</w:t>
      </w:r>
      <w:r>
        <w:rPr>
          <w:spacing w:val="-1"/>
        </w:rPr>
        <w:t xml:space="preserve"> </w:t>
      </w:r>
      <w:r>
        <w:t>improvement</w:t>
      </w:r>
      <w:r>
        <w:rPr>
          <w:spacing w:val="-4"/>
        </w:rPr>
        <w:t xml:space="preserve"> </w:t>
      </w:r>
      <w:r>
        <w:t>set</w:t>
      </w:r>
      <w:r>
        <w:rPr>
          <w:spacing w:val="-1"/>
        </w:rPr>
        <w:t xml:space="preserve"> </w:t>
      </w:r>
      <w:r>
        <w:t>for</w:t>
      </w:r>
      <w:r>
        <w:rPr>
          <w:spacing w:val="-5"/>
        </w:rPr>
        <w:t xml:space="preserve"> </w:t>
      </w:r>
      <w:r>
        <w:t>the</w:t>
      </w:r>
      <w:r>
        <w:rPr>
          <w:spacing w:val="6"/>
        </w:rPr>
        <w:t xml:space="preserve"> </w:t>
      </w:r>
      <w:r>
        <w:t>designer.</w:t>
      </w:r>
    </w:p>
    <w:p>
      <w:pPr>
        <w:spacing w:after="0" w:line="360" w:lineRule="auto"/>
        <w:jc w:val="both"/>
        <w:sectPr>
          <w:pgSz w:w="11940" w:h="16860"/>
          <w:pgMar w:top="720" w:right="0" w:bottom="1240" w:left="0" w:header="0" w:footer="987" w:gutter="0"/>
          <w:cols w:space="720" w:num="1"/>
        </w:sectPr>
      </w:pPr>
    </w:p>
    <w:p>
      <w:pPr>
        <w:pStyle w:val="5"/>
        <w:spacing w:before="60"/>
        <w:ind w:left="1133"/>
        <w:jc w:val="both"/>
      </w:pPr>
      <w:r>
        <w:t>HTML,</w:t>
      </w:r>
      <w:r>
        <w:rPr>
          <w:spacing w:val="-3"/>
        </w:rPr>
        <w:t xml:space="preserve"> </w:t>
      </w:r>
      <w:r>
        <w:t>CSS</w:t>
      </w:r>
      <w:r>
        <w:rPr>
          <w:spacing w:val="-5"/>
        </w:rPr>
        <w:t xml:space="preserve"> </w:t>
      </w:r>
      <w:r>
        <w:t>And</w:t>
      </w:r>
      <w:r>
        <w:rPr>
          <w:spacing w:val="-2"/>
        </w:rPr>
        <w:t xml:space="preserve"> </w:t>
      </w:r>
      <w:r>
        <w:t>JavaScript</w:t>
      </w:r>
    </w:p>
    <w:p>
      <w:pPr>
        <w:pStyle w:val="8"/>
        <w:spacing w:before="11"/>
        <w:rPr>
          <w:b/>
          <w:sz w:val="27"/>
        </w:rPr>
      </w:pPr>
    </w:p>
    <w:p>
      <w:pPr>
        <w:pStyle w:val="10"/>
        <w:numPr>
          <w:ilvl w:val="0"/>
          <w:numId w:val="15"/>
        </w:numPr>
        <w:tabs>
          <w:tab w:val="left" w:pos="1854"/>
        </w:tabs>
        <w:spacing w:before="0" w:after="0" w:line="362" w:lineRule="auto"/>
        <w:ind w:left="1853" w:right="1146" w:hanging="360"/>
        <w:jc w:val="both"/>
        <w:rPr>
          <w:sz w:val="28"/>
        </w:rPr>
      </w:pPr>
      <w:r>
        <w:rPr>
          <w:sz w:val="28"/>
        </w:rPr>
        <w:t>Hypertext Markup Language, a standardized system for tagging text files to</w:t>
      </w:r>
      <w:r>
        <w:rPr>
          <w:spacing w:val="1"/>
          <w:sz w:val="28"/>
        </w:rPr>
        <w:t xml:space="preserve"> </w:t>
      </w:r>
      <w:r>
        <w:rPr>
          <w:sz w:val="28"/>
        </w:rPr>
        <w:t>achieve</w:t>
      </w:r>
      <w:r>
        <w:rPr>
          <w:spacing w:val="-2"/>
          <w:sz w:val="28"/>
        </w:rPr>
        <w:t xml:space="preserve"> </w:t>
      </w:r>
      <w:r>
        <w:rPr>
          <w:sz w:val="28"/>
        </w:rPr>
        <w:t>font,</w:t>
      </w:r>
      <w:r>
        <w:rPr>
          <w:spacing w:val="-3"/>
          <w:sz w:val="28"/>
        </w:rPr>
        <w:t xml:space="preserve"> </w:t>
      </w:r>
      <w:r>
        <w:rPr>
          <w:sz w:val="28"/>
        </w:rPr>
        <w:t>color,</w:t>
      </w:r>
      <w:r>
        <w:rPr>
          <w:spacing w:val="-2"/>
          <w:sz w:val="28"/>
        </w:rPr>
        <w:t xml:space="preserve"> </w:t>
      </w:r>
      <w:r>
        <w:rPr>
          <w:sz w:val="28"/>
        </w:rPr>
        <w:t>graphic,</w:t>
      </w:r>
      <w:r>
        <w:rPr>
          <w:spacing w:val="-3"/>
          <w:sz w:val="28"/>
        </w:rPr>
        <w:t xml:space="preserve"> </w:t>
      </w:r>
      <w:r>
        <w:rPr>
          <w:sz w:val="28"/>
        </w:rPr>
        <w:t>and</w:t>
      </w:r>
      <w:r>
        <w:rPr>
          <w:spacing w:val="-1"/>
          <w:sz w:val="28"/>
        </w:rPr>
        <w:t xml:space="preserve"> </w:t>
      </w:r>
      <w:r>
        <w:rPr>
          <w:sz w:val="28"/>
        </w:rPr>
        <w:t>hyperlink</w:t>
      </w:r>
      <w:r>
        <w:rPr>
          <w:spacing w:val="-2"/>
          <w:sz w:val="28"/>
        </w:rPr>
        <w:t xml:space="preserve"> </w:t>
      </w:r>
      <w:r>
        <w:rPr>
          <w:sz w:val="28"/>
        </w:rPr>
        <w:t>effects</w:t>
      </w:r>
      <w:r>
        <w:rPr>
          <w:spacing w:val="-1"/>
          <w:sz w:val="28"/>
        </w:rPr>
        <w:t xml:space="preserve"> </w:t>
      </w:r>
      <w:r>
        <w:rPr>
          <w:sz w:val="28"/>
        </w:rPr>
        <w:t>on</w:t>
      </w:r>
      <w:r>
        <w:rPr>
          <w:spacing w:val="-1"/>
          <w:sz w:val="28"/>
        </w:rPr>
        <w:t xml:space="preserve"> </w:t>
      </w:r>
      <w:r>
        <w:rPr>
          <w:sz w:val="28"/>
        </w:rPr>
        <w:t>World</w:t>
      </w:r>
      <w:r>
        <w:rPr>
          <w:spacing w:val="-1"/>
          <w:sz w:val="28"/>
        </w:rPr>
        <w:t xml:space="preserve"> </w:t>
      </w:r>
      <w:r>
        <w:rPr>
          <w:sz w:val="28"/>
        </w:rPr>
        <w:t>Wide</w:t>
      </w:r>
      <w:r>
        <w:rPr>
          <w:spacing w:val="-1"/>
          <w:sz w:val="28"/>
        </w:rPr>
        <w:t xml:space="preserve"> </w:t>
      </w:r>
      <w:r>
        <w:rPr>
          <w:sz w:val="28"/>
        </w:rPr>
        <w:t>Web</w:t>
      </w:r>
      <w:r>
        <w:rPr>
          <w:spacing w:val="-4"/>
          <w:sz w:val="28"/>
        </w:rPr>
        <w:t xml:space="preserve"> </w:t>
      </w:r>
      <w:r>
        <w:rPr>
          <w:sz w:val="28"/>
        </w:rPr>
        <w:t>pages.</w:t>
      </w:r>
    </w:p>
    <w:p>
      <w:pPr>
        <w:pStyle w:val="10"/>
        <w:numPr>
          <w:ilvl w:val="0"/>
          <w:numId w:val="15"/>
        </w:numPr>
        <w:tabs>
          <w:tab w:val="left" w:pos="1854"/>
        </w:tabs>
        <w:spacing w:before="156" w:after="0" w:line="360" w:lineRule="auto"/>
        <w:ind w:left="1853" w:right="1137" w:hanging="360"/>
        <w:jc w:val="both"/>
        <w:rPr>
          <w:sz w:val="28"/>
        </w:rPr>
      </w:pPr>
      <w:r>
        <w:rPr>
          <w:b/>
          <w:sz w:val="28"/>
        </w:rPr>
        <w:t>CSS</w:t>
      </w:r>
      <w:r>
        <w:rPr>
          <w:b/>
          <w:spacing w:val="-5"/>
          <w:sz w:val="28"/>
        </w:rPr>
        <w:t xml:space="preserve"> </w:t>
      </w:r>
      <w:r>
        <w:rPr>
          <w:sz w:val="28"/>
        </w:rPr>
        <w:t>stands</w:t>
      </w:r>
      <w:r>
        <w:rPr>
          <w:spacing w:val="-12"/>
          <w:sz w:val="28"/>
        </w:rPr>
        <w:t xml:space="preserve"> </w:t>
      </w:r>
      <w:r>
        <w:rPr>
          <w:sz w:val="28"/>
        </w:rPr>
        <w:t>for</w:t>
      </w:r>
      <w:r>
        <w:rPr>
          <w:spacing w:val="-13"/>
          <w:sz w:val="28"/>
        </w:rPr>
        <w:t xml:space="preserve"> </w:t>
      </w:r>
      <w:r>
        <w:rPr>
          <w:sz w:val="28"/>
        </w:rPr>
        <w:t>Cascading</w:t>
      </w:r>
      <w:r>
        <w:rPr>
          <w:spacing w:val="-13"/>
          <w:sz w:val="28"/>
        </w:rPr>
        <w:t xml:space="preserve"> </w:t>
      </w:r>
      <w:r>
        <w:rPr>
          <w:sz w:val="28"/>
        </w:rPr>
        <w:t>Style</w:t>
      </w:r>
      <w:r>
        <w:rPr>
          <w:spacing w:val="-13"/>
          <w:sz w:val="28"/>
        </w:rPr>
        <w:t xml:space="preserve"> </w:t>
      </w:r>
      <w:r>
        <w:rPr>
          <w:sz w:val="28"/>
        </w:rPr>
        <w:t>Sheets.</w:t>
      </w:r>
      <w:r>
        <w:rPr>
          <w:spacing w:val="-3"/>
          <w:sz w:val="28"/>
        </w:rPr>
        <w:t xml:space="preserve"> </w:t>
      </w:r>
      <w:r>
        <w:rPr>
          <w:b/>
          <w:sz w:val="28"/>
        </w:rPr>
        <w:t>CSS</w:t>
      </w:r>
      <w:r>
        <w:rPr>
          <w:b/>
          <w:spacing w:val="-4"/>
          <w:sz w:val="28"/>
        </w:rPr>
        <w:t xml:space="preserve"> </w:t>
      </w:r>
      <w:r>
        <w:rPr>
          <w:sz w:val="28"/>
        </w:rPr>
        <w:t>describes</w:t>
      </w:r>
      <w:r>
        <w:rPr>
          <w:spacing w:val="-14"/>
          <w:sz w:val="28"/>
        </w:rPr>
        <w:t xml:space="preserve"> </w:t>
      </w:r>
      <w:r>
        <w:rPr>
          <w:sz w:val="28"/>
        </w:rPr>
        <w:t>how</w:t>
      </w:r>
      <w:r>
        <w:rPr>
          <w:spacing w:val="-15"/>
          <w:sz w:val="28"/>
        </w:rPr>
        <w:t xml:space="preserve"> </w:t>
      </w:r>
      <w:r>
        <w:rPr>
          <w:sz w:val="28"/>
        </w:rPr>
        <w:t>HTML</w:t>
      </w:r>
      <w:r>
        <w:rPr>
          <w:spacing w:val="-13"/>
          <w:sz w:val="28"/>
        </w:rPr>
        <w:t xml:space="preserve"> </w:t>
      </w:r>
      <w:r>
        <w:rPr>
          <w:sz w:val="28"/>
        </w:rPr>
        <w:t>elements</w:t>
      </w:r>
      <w:r>
        <w:rPr>
          <w:spacing w:val="-14"/>
          <w:sz w:val="28"/>
        </w:rPr>
        <w:t xml:space="preserve"> </w:t>
      </w:r>
      <w:r>
        <w:rPr>
          <w:sz w:val="28"/>
        </w:rPr>
        <w:t>are</w:t>
      </w:r>
      <w:r>
        <w:rPr>
          <w:spacing w:val="-68"/>
          <w:sz w:val="28"/>
        </w:rPr>
        <w:t xml:space="preserve"> </w:t>
      </w:r>
      <w:r>
        <w:rPr>
          <w:sz w:val="28"/>
        </w:rPr>
        <w:t>to</w:t>
      </w:r>
      <w:r>
        <w:rPr>
          <w:spacing w:val="-5"/>
          <w:sz w:val="28"/>
        </w:rPr>
        <w:t xml:space="preserve"> </w:t>
      </w:r>
      <w:r>
        <w:rPr>
          <w:sz w:val="28"/>
        </w:rPr>
        <w:t>be</w:t>
      </w:r>
      <w:r>
        <w:rPr>
          <w:spacing w:val="-1"/>
          <w:sz w:val="28"/>
        </w:rPr>
        <w:t xml:space="preserve"> </w:t>
      </w:r>
      <w:r>
        <w:rPr>
          <w:sz w:val="28"/>
        </w:rPr>
        <w:t>displayed on screen,</w:t>
      </w:r>
      <w:r>
        <w:rPr>
          <w:spacing w:val="-2"/>
          <w:sz w:val="28"/>
        </w:rPr>
        <w:t xml:space="preserve"> </w:t>
      </w:r>
      <w:r>
        <w:rPr>
          <w:sz w:val="28"/>
        </w:rPr>
        <w:t>paper,</w:t>
      </w:r>
      <w:r>
        <w:rPr>
          <w:spacing w:val="-2"/>
          <w:sz w:val="28"/>
        </w:rPr>
        <w:t xml:space="preserve"> </w:t>
      </w:r>
      <w:r>
        <w:rPr>
          <w:sz w:val="28"/>
        </w:rPr>
        <w:t>or</w:t>
      </w:r>
      <w:r>
        <w:rPr>
          <w:spacing w:val="-4"/>
          <w:sz w:val="28"/>
        </w:rPr>
        <w:t xml:space="preserve"> </w:t>
      </w:r>
      <w:r>
        <w:rPr>
          <w:sz w:val="28"/>
        </w:rPr>
        <w:t>in</w:t>
      </w:r>
      <w:r>
        <w:rPr>
          <w:spacing w:val="-4"/>
          <w:sz w:val="28"/>
        </w:rPr>
        <w:t xml:space="preserve"> </w:t>
      </w:r>
      <w:r>
        <w:rPr>
          <w:sz w:val="28"/>
        </w:rPr>
        <w:t>other</w:t>
      </w:r>
      <w:r>
        <w:rPr>
          <w:spacing w:val="-2"/>
          <w:sz w:val="28"/>
        </w:rPr>
        <w:t xml:space="preserve"> </w:t>
      </w:r>
      <w:r>
        <w:rPr>
          <w:sz w:val="28"/>
        </w:rPr>
        <w:t>media.</w:t>
      </w:r>
      <w:r>
        <w:rPr>
          <w:spacing w:val="3"/>
          <w:sz w:val="28"/>
        </w:rPr>
        <w:t xml:space="preserve"> </w:t>
      </w:r>
      <w:r>
        <w:rPr>
          <w:b/>
          <w:sz w:val="28"/>
        </w:rPr>
        <w:t>CSS</w:t>
      </w:r>
      <w:r>
        <w:rPr>
          <w:b/>
          <w:spacing w:val="-1"/>
          <w:sz w:val="28"/>
        </w:rPr>
        <w:t xml:space="preserve"> </w:t>
      </w:r>
      <w:r>
        <w:rPr>
          <w:sz w:val="28"/>
        </w:rPr>
        <w:t>saves a</w:t>
      </w:r>
      <w:r>
        <w:rPr>
          <w:spacing w:val="-5"/>
          <w:sz w:val="28"/>
        </w:rPr>
        <w:t xml:space="preserve"> </w:t>
      </w:r>
      <w:r>
        <w:rPr>
          <w:sz w:val="28"/>
        </w:rPr>
        <w:t>lot of</w:t>
      </w:r>
      <w:r>
        <w:rPr>
          <w:spacing w:val="-4"/>
          <w:sz w:val="28"/>
        </w:rPr>
        <w:t xml:space="preserve"> </w:t>
      </w:r>
      <w:r>
        <w:rPr>
          <w:sz w:val="28"/>
        </w:rPr>
        <w:t>work.</w:t>
      </w:r>
    </w:p>
    <w:p>
      <w:pPr>
        <w:pStyle w:val="10"/>
        <w:numPr>
          <w:ilvl w:val="0"/>
          <w:numId w:val="15"/>
        </w:numPr>
        <w:tabs>
          <w:tab w:val="left" w:pos="1854"/>
        </w:tabs>
        <w:spacing w:before="159" w:after="0" w:line="360" w:lineRule="auto"/>
        <w:ind w:left="1853" w:right="1135" w:hanging="360"/>
        <w:jc w:val="both"/>
        <w:rPr>
          <w:sz w:val="28"/>
        </w:rPr>
      </w:pPr>
      <w:r>
        <w:rPr>
          <w:b/>
          <w:sz w:val="28"/>
        </w:rPr>
        <w:t xml:space="preserve">JavaScript </w:t>
      </w:r>
      <w:r>
        <w:rPr>
          <w:sz w:val="28"/>
        </w:rPr>
        <w:t>is a programming language commonly used in web development. It</w:t>
      </w:r>
      <w:r>
        <w:rPr>
          <w:spacing w:val="-67"/>
          <w:sz w:val="28"/>
        </w:rPr>
        <w:t xml:space="preserve"> </w:t>
      </w:r>
      <w:r>
        <w:rPr>
          <w:sz w:val="28"/>
        </w:rPr>
        <w:t>was</w:t>
      </w:r>
      <w:r>
        <w:rPr>
          <w:spacing w:val="-14"/>
          <w:sz w:val="28"/>
        </w:rPr>
        <w:t xml:space="preserve"> </w:t>
      </w:r>
      <w:r>
        <w:rPr>
          <w:sz w:val="28"/>
        </w:rPr>
        <w:t>originally</w:t>
      </w:r>
      <w:r>
        <w:rPr>
          <w:spacing w:val="-15"/>
          <w:sz w:val="28"/>
        </w:rPr>
        <w:t xml:space="preserve"> </w:t>
      </w:r>
      <w:r>
        <w:rPr>
          <w:sz w:val="28"/>
        </w:rPr>
        <w:t>developed</w:t>
      </w:r>
      <w:r>
        <w:rPr>
          <w:spacing w:val="-13"/>
          <w:sz w:val="28"/>
        </w:rPr>
        <w:t xml:space="preserve"> </w:t>
      </w:r>
      <w:r>
        <w:rPr>
          <w:sz w:val="28"/>
        </w:rPr>
        <w:t>by</w:t>
      </w:r>
      <w:r>
        <w:rPr>
          <w:spacing w:val="-15"/>
          <w:sz w:val="28"/>
        </w:rPr>
        <w:t xml:space="preserve"> </w:t>
      </w:r>
      <w:r>
        <w:rPr>
          <w:sz w:val="28"/>
        </w:rPr>
        <w:t>Netscape</w:t>
      </w:r>
      <w:r>
        <w:rPr>
          <w:spacing w:val="-13"/>
          <w:sz w:val="28"/>
        </w:rPr>
        <w:t xml:space="preserve"> </w:t>
      </w:r>
      <w:r>
        <w:rPr>
          <w:sz w:val="28"/>
        </w:rPr>
        <w:t>as</w:t>
      </w:r>
      <w:r>
        <w:rPr>
          <w:spacing w:val="-13"/>
          <w:sz w:val="28"/>
        </w:rPr>
        <w:t xml:space="preserve"> </w:t>
      </w:r>
      <w:r>
        <w:rPr>
          <w:sz w:val="28"/>
        </w:rPr>
        <w:t>a</w:t>
      </w:r>
      <w:r>
        <w:rPr>
          <w:spacing w:val="-16"/>
          <w:sz w:val="28"/>
        </w:rPr>
        <w:t xml:space="preserve"> </w:t>
      </w:r>
      <w:r>
        <w:rPr>
          <w:sz w:val="28"/>
        </w:rPr>
        <w:t>means</w:t>
      </w:r>
      <w:r>
        <w:rPr>
          <w:spacing w:val="-16"/>
          <w:sz w:val="28"/>
        </w:rPr>
        <w:t xml:space="preserve"> </w:t>
      </w:r>
      <w:r>
        <w:rPr>
          <w:sz w:val="28"/>
        </w:rPr>
        <w:t>to</w:t>
      </w:r>
      <w:r>
        <w:rPr>
          <w:spacing w:val="-15"/>
          <w:sz w:val="28"/>
        </w:rPr>
        <w:t xml:space="preserve"> </w:t>
      </w:r>
      <w:r>
        <w:rPr>
          <w:sz w:val="28"/>
        </w:rPr>
        <w:t>add</w:t>
      </w:r>
      <w:r>
        <w:rPr>
          <w:spacing w:val="-15"/>
          <w:sz w:val="28"/>
        </w:rPr>
        <w:t xml:space="preserve"> </w:t>
      </w:r>
      <w:r>
        <w:rPr>
          <w:sz w:val="28"/>
        </w:rPr>
        <w:t>dynamic</w:t>
      </w:r>
      <w:r>
        <w:rPr>
          <w:spacing w:val="-13"/>
          <w:sz w:val="28"/>
        </w:rPr>
        <w:t xml:space="preserve"> </w:t>
      </w:r>
      <w:r>
        <w:rPr>
          <w:sz w:val="28"/>
        </w:rPr>
        <w:t>and</w:t>
      </w:r>
      <w:r>
        <w:rPr>
          <w:spacing w:val="-15"/>
          <w:sz w:val="28"/>
        </w:rPr>
        <w:t xml:space="preserve"> </w:t>
      </w:r>
      <w:r>
        <w:rPr>
          <w:sz w:val="28"/>
        </w:rPr>
        <w:t>interactive</w:t>
      </w:r>
      <w:r>
        <w:rPr>
          <w:spacing w:val="-68"/>
          <w:sz w:val="28"/>
        </w:rPr>
        <w:t xml:space="preserve"> </w:t>
      </w:r>
      <w:r>
        <w:rPr>
          <w:sz w:val="28"/>
        </w:rPr>
        <w:t>elements to websites. Like server-side scripting languages, such as PHP and</w:t>
      </w:r>
      <w:r>
        <w:rPr>
          <w:spacing w:val="1"/>
          <w:sz w:val="28"/>
        </w:rPr>
        <w:t xml:space="preserve"> </w:t>
      </w:r>
      <w:r>
        <w:rPr>
          <w:sz w:val="28"/>
        </w:rPr>
        <w:t xml:space="preserve">ASP, </w:t>
      </w:r>
      <w:r>
        <w:rPr>
          <w:b/>
          <w:sz w:val="28"/>
        </w:rPr>
        <w:t xml:space="preserve">JavaScript </w:t>
      </w:r>
      <w:r>
        <w:rPr>
          <w:sz w:val="28"/>
        </w:rPr>
        <w:t>code</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inserted</w:t>
      </w:r>
      <w:r>
        <w:rPr>
          <w:spacing w:val="1"/>
          <w:sz w:val="28"/>
        </w:rPr>
        <w:t xml:space="preserve"> </w:t>
      </w:r>
      <w:r>
        <w:rPr>
          <w:sz w:val="28"/>
        </w:rPr>
        <w:t>anywhere</w:t>
      </w:r>
      <w:r>
        <w:rPr>
          <w:spacing w:val="1"/>
          <w:sz w:val="28"/>
        </w:rPr>
        <w:t xml:space="preserve"> </w:t>
      </w:r>
      <w:r>
        <w:rPr>
          <w:sz w:val="28"/>
        </w:rPr>
        <w:t>within</w:t>
      </w:r>
      <w:r>
        <w:rPr>
          <w:spacing w:val="1"/>
          <w:sz w:val="28"/>
        </w:rPr>
        <w:t xml:space="preserve"> </w:t>
      </w:r>
      <w:r>
        <w:rPr>
          <w:sz w:val="28"/>
        </w:rPr>
        <w:t>the</w:t>
      </w:r>
      <w:r>
        <w:rPr>
          <w:spacing w:val="1"/>
          <w:sz w:val="28"/>
        </w:rPr>
        <w:t xml:space="preserve"> </w:t>
      </w:r>
      <w:r>
        <w:rPr>
          <w:sz w:val="28"/>
        </w:rPr>
        <w:t>HTML</w:t>
      </w:r>
      <w:r>
        <w:rPr>
          <w:spacing w:val="1"/>
          <w:sz w:val="28"/>
        </w:rPr>
        <w:t xml:space="preserve"> </w:t>
      </w:r>
      <w:r>
        <w:rPr>
          <w:sz w:val="28"/>
        </w:rPr>
        <w:t>of</w:t>
      </w:r>
      <w:r>
        <w:rPr>
          <w:spacing w:val="1"/>
          <w:sz w:val="28"/>
        </w:rPr>
        <w:t xml:space="preserve"> </w:t>
      </w:r>
      <w:r>
        <w:rPr>
          <w:sz w:val="28"/>
        </w:rPr>
        <w:t>a</w:t>
      </w:r>
      <w:r>
        <w:rPr>
          <w:spacing w:val="1"/>
          <w:sz w:val="28"/>
        </w:rPr>
        <w:t xml:space="preserve"> </w:t>
      </w:r>
      <w:r>
        <w:rPr>
          <w:sz w:val="28"/>
        </w:rPr>
        <w:t>webpage.</w:t>
      </w:r>
    </w:p>
    <w:p>
      <w:pPr>
        <w:pStyle w:val="4"/>
        <w:spacing w:before="162"/>
        <w:ind w:left="1116"/>
        <w:jc w:val="both"/>
      </w:pPr>
      <w:r>
        <w:t>Machine</w:t>
      </w:r>
      <w:r>
        <w:rPr>
          <w:spacing w:val="-2"/>
        </w:rPr>
        <w:t xml:space="preserve"> </w:t>
      </w:r>
      <w:r>
        <w:t>Learning</w:t>
      </w:r>
    </w:p>
    <w:p>
      <w:pPr>
        <w:pStyle w:val="8"/>
        <w:spacing w:before="2"/>
        <w:rPr>
          <w:b/>
          <w:sz w:val="27"/>
        </w:rPr>
      </w:pPr>
    </w:p>
    <w:p>
      <w:pPr>
        <w:pStyle w:val="8"/>
        <w:spacing w:before="1" w:line="336" w:lineRule="auto"/>
        <w:ind w:left="559" w:right="437" w:firstLine="557"/>
        <w:jc w:val="both"/>
      </w:pPr>
      <w:r>
        <w:rPr>
          <w:color w:val="1A1717"/>
        </w:rPr>
        <w:t>Machine learning is an application of artificial intelligence (AI) that provides systems the</w:t>
      </w:r>
      <w:r>
        <w:rPr>
          <w:color w:val="1A1717"/>
          <w:spacing w:val="1"/>
        </w:rPr>
        <w:t xml:space="preserve"> </w:t>
      </w:r>
      <w:r>
        <w:rPr>
          <w:color w:val="1A1717"/>
        </w:rPr>
        <w:t>ability</w:t>
      </w:r>
      <w:r>
        <w:rPr>
          <w:color w:val="1A1717"/>
          <w:spacing w:val="1"/>
        </w:rPr>
        <w:t xml:space="preserve"> </w:t>
      </w:r>
      <w:r>
        <w:rPr>
          <w:color w:val="1A1717"/>
        </w:rPr>
        <w:t>to</w:t>
      </w:r>
      <w:r>
        <w:rPr>
          <w:color w:val="1A1717"/>
          <w:spacing w:val="1"/>
        </w:rPr>
        <w:t xml:space="preserve"> </w:t>
      </w:r>
      <w:r>
        <w:rPr>
          <w:color w:val="1A1717"/>
        </w:rPr>
        <w:t>automatically</w:t>
      </w:r>
      <w:r>
        <w:rPr>
          <w:color w:val="1A1717"/>
          <w:spacing w:val="1"/>
        </w:rPr>
        <w:t xml:space="preserve"> </w:t>
      </w:r>
      <w:r>
        <w:rPr>
          <w:color w:val="1A1717"/>
        </w:rPr>
        <w:t>learn</w:t>
      </w:r>
      <w:r>
        <w:rPr>
          <w:color w:val="1A1717"/>
          <w:spacing w:val="1"/>
        </w:rPr>
        <w:t xml:space="preserve"> </w:t>
      </w:r>
      <w:r>
        <w:rPr>
          <w:color w:val="1A1717"/>
        </w:rPr>
        <w:t>and</w:t>
      </w:r>
      <w:r>
        <w:rPr>
          <w:color w:val="1A1717"/>
          <w:spacing w:val="1"/>
        </w:rPr>
        <w:t xml:space="preserve"> </w:t>
      </w:r>
      <w:r>
        <w:rPr>
          <w:color w:val="1A1717"/>
        </w:rPr>
        <w:t>improve</w:t>
      </w:r>
      <w:r>
        <w:rPr>
          <w:color w:val="1A1717"/>
          <w:spacing w:val="1"/>
        </w:rPr>
        <w:t xml:space="preserve"> </w:t>
      </w:r>
      <w:r>
        <w:rPr>
          <w:color w:val="1A1717"/>
        </w:rPr>
        <w:t>from</w:t>
      </w:r>
      <w:r>
        <w:rPr>
          <w:color w:val="1A1717"/>
          <w:spacing w:val="1"/>
        </w:rPr>
        <w:t xml:space="preserve"> </w:t>
      </w:r>
      <w:r>
        <w:rPr>
          <w:color w:val="1A1717"/>
        </w:rPr>
        <w:t>experience</w:t>
      </w:r>
      <w:r>
        <w:rPr>
          <w:color w:val="1A1717"/>
          <w:spacing w:val="1"/>
        </w:rPr>
        <w:t xml:space="preserve"> </w:t>
      </w:r>
      <w:r>
        <w:rPr>
          <w:color w:val="1A1717"/>
        </w:rPr>
        <w:t>without</w:t>
      </w:r>
      <w:r>
        <w:rPr>
          <w:color w:val="1A1717"/>
          <w:spacing w:val="71"/>
        </w:rPr>
        <w:t xml:space="preserve"> </w:t>
      </w:r>
      <w:r>
        <w:rPr>
          <w:color w:val="1A1717"/>
        </w:rPr>
        <w:t>being</w:t>
      </w:r>
      <w:r>
        <w:rPr>
          <w:color w:val="1A1717"/>
          <w:spacing w:val="71"/>
        </w:rPr>
        <w:t xml:space="preserve"> </w:t>
      </w:r>
      <w:r>
        <w:rPr>
          <w:color w:val="1A1717"/>
        </w:rPr>
        <w:t>explicitly</w:t>
      </w:r>
      <w:r>
        <w:rPr>
          <w:color w:val="1A1717"/>
          <w:spacing w:val="1"/>
        </w:rPr>
        <w:t xml:space="preserve"> </w:t>
      </w:r>
      <w:r>
        <w:rPr>
          <w:color w:val="1A1717"/>
        </w:rPr>
        <w:t xml:space="preserve">programmed. </w:t>
      </w:r>
      <w:r>
        <w:rPr>
          <w:b/>
          <w:color w:val="1A1717"/>
        </w:rPr>
        <w:t xml:space="preserve">Machine learning focuses on the development of computer programs </w:t>
      </w:r>
      <w:r>
        <w:rPr>
          <w:color w:val="1A1717"/>
        </w:rPr>
        <w:t>that can</w:t>
      </w:r>
      <w:r>
        <w:rPr>
          <w:color w:val="1A1717"/>
          <w:spacing w:val="1"/>
        </w:rPr>
        <w:t xml:space="preserve"> </w:t>
      </w:r>
      <w:r>
        <w:rPr>
          <w:color w:val="1A1717"/>
        </w:rPr>
        <w:t>access</w:t>
      </w:r>
      <w:r>
        <w:rPr>
          <w:color w:val="1A1717"/>
          <w:spacing w:val="-5"/>
        </w:rPr>
        <w:t xml:space="preserve"> </w:t>
      </w:r>
      <w:r>
        <w:rPr>
          <w:color w:val="1A1717"/>
        </w:rPr>
        <w:t>data</w:t>
      </w:r>
      <w:r>
        <w:rPr>
          <w:color w:val="1A1717"/>
          <w:spacing w:val="-5"/>
        </w:rPr>
        <w:t xml:space="preserve"> </w:t>
      </w:r>
      <w:r>
        <w:rPr>
          <w:color w:val="1A1717"/>
        </w:rPr>
        <w:t>and</w:t>
      </w:r>
      <w:r>
        <w:rPr>
          <w:color w:val="1A1717"/>
          <w:spacing w:val="-5"/>
        </w:rPr>
        <w:t xml:space="preserve"> </w:t>
      </w:r>
      <w:r>
        <w:rPr>
          <w:color w:val="1A1717"/>
        </w:rPr>
        <w:t>use</w:t>
      </w:r>
      <w:r>
        <w:rPr>
          <w:color w:val="1A1717"/>
          <w:spacing w:val="-5"/>
        </w:rPr>
        <w:t xml:space="preserve"> </w:t>
      </w:r>
      <w:r>
        <w:rPr>
          <w:color w:val="1A1717"/>
        </w:rPr>
        <w:t>it</w:t>
      </w:r>
      <w:r>
        <w:rPr>
          <w:color w:val="1A1717"/>
          <w:spacing w:val="-6"/>
        </w:rPr>
        <w:t xml:space="preserve"> </w:t>
      </w:r>
      <w:r>
        <w:rPr>
          <w:color w:val="1A1717"/>
        </w:rPr>
        <w:t>to</w:t>
      </w:r>
      <w:r>
        <w:rPr>
          <w:color w:val="1A1717"/>
          <w:spacing w:val="-5"/>
        </w:rPr>
        <w:t xml:space="preserve"> </w:t>
      </w:r>
      <w:r>
        <w:rPr>
          <w:color w:val="1A1717"/>
        </w:rPr>
        <w:t>learn</w:t>
      </w:r>
      <w:r>
        <w:rPr>
          <w:color w:val="1A1717"/>
          <w:spacing w:val="-5"/>
        </w:rPr>
        <w:t xml:space="preserve"> </w:t>
      </w:r>
      <w:r>
        <w:rPr>
          <w:color w:val="1A1717"/>
        </w:rPr>
        <w:t>for</w:t>
      </w:r>
      <w:r>
        <w:rPr>
          <w:color w:val="1A1717"/>
          <w:spacing w:val="-5"/>
        </w:rPr>
        <w:t xml:space="preserve"> </w:t>
      </w:r>
      <w:r>
        <w:rPr>
          <w:color w:val="1A1717"/>
        </w:rPr>
        <w:t>themselves.</w:t>
      </w:r>
      <w:r>
        <w:rPr>
          <w:color w:val="1A1717"/>
          <w:spacing w:val="-6"/>
        </w:rPr>
        <w:t xml:space="preserve"> </w:t>
      </w:r>
      <w:r>
        <w:rPr>
          <w:color w:val="1A1717"/>
        </w:rPr>
        <w:t>The</w:t>
      </w:r>
      <w:r>
        <w:rPr>
          <w:color w:val="1A1717"/>
          <w:spacing w:val="-5"/>
        </w:rPr>
        <w:t xml:space="preserve"> </w:t>
      </w:r>
      <w:r>
        <w:rPr>
          <w:color w:val="1A1717"/>
        </w:rPr>
        <w:t>process</w:t>
      </w:r>
      <w:r>
        <w:rPr>
          <w:color w:val="1A1717"/>
          <w:spacing w:val="-5"/>
        </w:rPr>
        <w:t xml:space="preserve"> </w:t>
      </w:r>
      <w:r>
        <w:rPr>
          <w:color w:val="1A1717"/>
        </w:rPr>
        <w:t>of</w:t>
      </w:r>
      <w:r>
        <w:rPr>
          <w:color w:val="1A1717"/>
          <w:spacing w:val="-5"/>
        </w:rPr>
        <w:t xml:space="preserve"> </w:t>
      </w:r>
      <w:r>
        <w:rPr>
          <w:color w:val="1A1717"/>
        </w:rPr>
        <w:t>learning</w:t>
      </w:r>
      <w:r>
        <w:rPr>
          <w:color w:val="1A1717"/>
          <w:spacing w:val="-5"/>
        </w:rPr>
        <w:t xml:space="preserve"> </w:t>
      </w:r>
      <w:r>
        <w:rPr>
          <w:color w:val="1A1717"/>
        </w:rPr>
        <w:t>begins</w:t>
      </w:r>
      <w:r>
        <w:rPr>
          <w:color w:val="1A1717"/>
          <w:spacing w:val="-5"/>
        </w:rPr>
        <w:t xml:space="preserve"> </w:t>
      </w:r>
      <w:r>
        <w:rPr>
          <w:color w:val="1A1717"/>
        </w:rPr>
        <w:t>with</w:t>
      </w:r>
      <w:r>
        <w:rPr>
          <w:color w:val="1A1717"/>
          <w:spacing w:val="-5"/>
        </w:rPr>
        <w:t xml:space="preserve"> </w:t>
      </w:r>
      <w:r>
        <w:rPr>
          <w:color w:val="1A1717"/>
        </w:rPr>
        <w:t>observations</w:t>
      </w:r>
      <w:r>
        <w:rPr>
          <w:color w:val="1A1717"/>
          <w:spacing w:val="-5"/>
        </w:rPr>
        <w:t xml:space="preserve"> </w:t>
      </w:r>
      <w:r>
        <w:rPr>
          <w:color w:val="1A1717"/>
        </w:rPr>
        <w:t>or</w:t>
      </w:r>
      <w:r>
        <w:rPr>
          <w:color w:val="1A1717"/>
          <w:spacing w:val="1"/>
        </w:rPr>
        <w:t xml:space="preserve"> </w:t>
      </w:r>
      <w:r>
        <w:rPr>
          <w:color w:val="1A1717"/>
        </w:rPr>
        <w:t>data, such as examples, direct experience, or instruction, in order to look for patterns in data and</w:t>
      </w:r>
      <w:r>
        <w:rPr>
          <w:color w:val="1A1717"/>
          <w:spacing w:val="1"/>
        </w:rPr>
        <w:t xml:space="preserve"> </w:t>
      </w:r>
      <w:r>
        <w:rPr>
          <w:color w:val="1A1717"/>
        </w:rPr>
        <w:t>make</w:t>
      </w:r>
      <w:r>
        <w:rPr>
          <w:color w:val="1A1717"/>
          <w:spacing w:val="-10"/>
        </w:rPr>
        <w:t xml:space="preserve"> </w:t>
      </w:r>
      <w:r>
        <w:rPr>
          <w:color w:val="1A1717"/>
        </w:rPr>
        <w:t>better</w:t>
      </w:r>
      <w:r>
        <w:rPr>
          <w:color w:val="1A1717"/>
          <w:spacing w:val="-9"/>
        </w:rPr>
        <w:t xml:space="preserve"> </w:t>
      </w:r>
      <w:r>
        <w:rPr>
          <w:color w:val="1A1717"/>
        </w:rPr>
        <w:t>decisions</w:t>
      </w:r>
      <w:r>
        <w:rPr>
          <w:color w:val="1A1717"/>
          <w:spacing w:val="-9"/>
        </w:rPr>
        <w:t xml:space="preserve"> </w:t>
      </w:r>
      <w:r>
        <w:rPr>
          <w:color w:val="1A1717"/>
        </w:rPr>
        <w:t>in</w:t>
      </w:r>
      <w:r>
        <w:rPr>
          <w:color w:val="1A1717"/>
          <w:spacing w:val="-8"/>
        </w:rPr>
        <w:t xml:space="preserve"> </w:t>
      </w:r>
      <w:r>
        <w:rPr>
          <w:color w:val="1A1717"/>
        </w:rPr>
        <w:t>the</w:t>
      </w:r>
      <w:r>
        <w:rPr>
          <w:color w:val="1A1717"/>
          <w:spacing w:val="-10"/>
        </w:rPr>
        <w:t xml:space="preserve"> </w:t>
      </w:r>
      <w:r>
        <w:rPr>
          <w:color w:val="1A1717"/>
        </w:rPr>
        <w:t>future</w:t>
      </w:r>
      <w:r>
        <w:rPr>
          <w:color w:val="1A1717"/>
          <w:spacing w:val="-9"/>
        </w:rPr>
        <w:t xml:space="preserve"> </w:t>
      </w:r>
      <w:r>
        <w:rPr>
          <w:color w:val="1A1717"/>
        </w:rPr>
        <w:t>based</w:t>
      </w:r>
      <w:r>
        <w:rPr>
          <w:color w:val="1A1717"/>
          <w:spacing w:val="-9"/>
        </w:rPr>
        <w:t xml:space="preserve"> </w:t>
      </w:r>
      <w:r>
        <w:rPr>
          <w:color w:val="1A1717"/>
        </w:rPr>
        <w:t>on</w:t>
      </w:r>
      <w:r>
        <w:rPr>
          <w:color w:val="1A1717"/>
          <w:spacing w:val="-8"/>
        </w:rPr>
        <w:t xml:space="preserve"> </w:t>
      </w:r>
      <w:r>
        <w:rPr>
          <w:color w:val="1A1717"/>
        </w:rPr>
        <w:t>the</w:t>
      </w:r>
      <w:r>
        <w:rPr>
          <w:color w:val="1A1717"/>
          <w:spacing w:val="-9"/>
        </w:rPr>
        <w:t xml:space="preserve"> </w:t>
      </w:r>
      <w:r>
        <w:rPr>
          <w:color w:val="1A1717"/>
        </w:rPr>
        <w:t>examples</w:t>
      </w:r>
      <w:r>
        <w:rPr>
          <w:color w:val="1A1717"/>
          <w:spacing w:val="-9"/>
        </w:rPr>
        <w:t xml:space="preserve"> </w:t>
      </w:r>
      <w:r>
        <w:rPr>
          <w:color w:val="1A1717"/>
        </w:rPr>
        <w:t>that</w:t>
      </w:r>
      <w:r>
        <w:rPr>
          <w:color w:val="1A1717"/>
          <w:spacing w:val="-8"/>
        </w:rPr>
        <w:t xml:space="preserve"> </w:t>
      </w:r>
      <w:r>
        <w:rPr>
          <w:color w:val="1A1717"/>
        </w:rPr>
        <w:t>we</w:t>
      </w:r>
      <w:r>
        <w:rPr>
          <w:color w:val="1A1717"/>
          <w:spacing w:val="-10"/>
        </w:rPr>
        <w:t xml:space="preserve"> </w:t>
      </w:r>
      <w:r>
        <w:rPr>
          <w:color w:val="1A1717"/>
        </w:rPr>
        <w:t>provide.</w:t>
      </w:r>
      <w:r>
        <w:rPr>
          <w:color w:val="1A1717"/>
          <w:spacing w:val="4"/>
        </w:rPr>
        <w:t xml:space="preserve"> </w:t>
      </w:r>
      <w:r>
        <w:rPr>
          <w:b/>
          <w:color w:val="1A1717"/>
        </w:rPr>
        <w:t>The</w:t>
      </w:r>
      <w:r>
        <w:rPr>
          <w:b/>
          <w:color w:val="1A1717"/>
          <w:spacing w:val="-9"/>
        </w:rPr>
        <w:t xml:space="preserve"> </w:t>
      </w:r>
      <w:r>
        <w:rPr>
          <w:b/>
          <w:color w:val="1A1717"/>
        </w:rPr>
        <w:t>primary</w:t>
      </w:r>
      <w:r>
        <w:rPr>
          <w:b/>
          <w:color w:val="1A1717"/>
          <w:spacing w:val="-9"/>
        </w:rPr>
        <w:t xml:space="preserve"> </w:t>
      </w:r>
      <w:r>
        <w:rPr>
          <w:b/>
          <w:color w:val="1A1717"/>
        </w:rPr>
        <w:t>aim</w:t>
      </w:r>
      <w:r>
        <w:rPr>
          <w:b/>
          <w:color w:val="1A1717"/>
          <w:spacing w:val="-10"/>
        </w:rPr>
        <w:t xml:space="preserve"> </w:t>
      </w:r>
      <w:r>
        <w:rPr>
          <w:b/>
          <w:color w:val="1A1717"/>
        </w:rPr>
        <w:t>is</w:t>
      </w:r>
      <w:r>
        <w:rPr>
          <w:b/>
          <w:color w:val="1A1717"/>
          <w:spacing w:val="-8"/>
        </w:rPr>
        <w:t xml:space="preserve"> </w:t>
      </w:r>
      <w:r>
        <w:rPr>
          <w:b/>
          <w:color w:val="1A1717"/>
        </w:rPr>
        <w:t>to</w:t>
      </w:r>
      <w:r>
        <w:rPr>
          <w:b/>
          <w:color w:val="1A1717"/>
          <w:spacing w:val="-68"/>
        </w:rPr>
        <w:t xml:space="preserve"> </w:t>
      </w:r>
      <w:r>
        <w:rPr>
          <w:b/>
          <w:color w:val="1A1717"/>
        </w:rPr>
        <w:t xml:space="preserve">allow the computers learn automatically </w:t>
      </w:r>
      <w:r>
        <w:rPr>
          <w:color w:val="1A1717"/>
        </w:rPr>
        <w:t>without human intervention or assistance and adjust</w:t>
      </w:r>
      <w:r>
        <w:rPr>
          <w:color w:val="1A1717"/>
          <w:spacing w:val="1"/>
        </w:rPr>
        <w:t xml:space="preserve"> </w:t>
      </w:r>
      <w:r>
        <w:rPr>
          <w:color w:val="1A1717"/>
        </w:rPr>
        <w:t>actions accordingly.</w:t>
      </w:r>
    </w:p>
    <w:p>
      <w:pPr>
        <w:spacing w:after="0" w:line="336" w:lineRule="auto"/>
        <w:jc w:val="both"/>
        <w:sectPr>
          <w:pgSz w:w="11940" w:h="16860"/>
          <w:pgMar w:top="720" w:right="0" w:bottom="1240" w:left="0" w:header="0" w:footer="987"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3"/>
        <w:rPr>
          <w:sz w:val="20"/>
        </w:rPr>
      </w:pPr>
    </w:p>
    <w:p>
      <w:pPr>
        <w:pStyle w:val="2"/>
        <w:ind w:left="545" w:right="430"/>
      </w:pPr>
      <w:r>
        <w:t>SYSTEM</w:t>
      </w:r>
      <w:r>
        <w:rPr>
          <w:spacing w:val="-2"/>
        </w:rPr>
        <w:t xml:space="preserve"> </w:t>
      </w:r>
      <w:r>
        <w:t>IMPLEMENTATION</w:t>
      </w:r>
    </w:p>
    <w:p>
      <w:pPr>
        <w:spacing w:after="0"/>
        <w:sectPr>
          <w:pgSz w:w="11940" w:h="16860"/>
          <w:pgMar w:top="1600" w:right="0" w:bottom="1240" w:left="0" w:header="0" w:footer="987" w:gutter="0"/>
          <w:cols w:space="720" w:num="1"/>
        </w:sectPr>
      </w:pPr>
    </w:p>
    <w:p>
      <w:pPr>
        <w:pStyle w:val="3"/>
        <w:spacing w:line="360" w:lineRule="auto"/>
        <w:ind w:left="100" w:right="3933" w:firstLine="3514"/>
        <w:jc w:val="left"/>
      </w:pPr>
      <w:r>
        <w:t>CHAPTER</w:t>
      </w:r>
      <w:r>
        <w:rPr>
          <w:spacing w:val="-18"/>
        </w:rPr>
        <w:t xml:space="preserve"> </w:t>
      </w:r>
      <w:r>
        <w:t>6</w:t>
      </w:r>
      <w:r>
        <w:rPr>
          <w:spacing w:val="-87"/>
        </w:rPr>
        <w:t xml:space="preserve"> </w:t>
      </w:r>
      <w:r>
        <w:t>SYSTEM IMPLEMENTATION</w:t>
      </w:r>
    </w:p>
    <w:p>
      <w:pPr>
        <w:pStyle w:val="8"/>
        <w:spacing w:line="360" w:lineRule="auto"/>
        <w:ind w:left="100" w:right="111" w:firstLine="1677"/>
        <w:jc w:val="both"/>
      </w:pPr>
      <w:r>
        <w:t>Based on the analysis, K-Nearest Neighbor (KNN) was found to be</w:t>
      </w:r>
      <w:r>
        <w:rPr>
          <w:spacing w:val="1"/>
        </w:rPr>
        <w:t xml:space="preserve"> </w:t>
      </w:r>
      <w:r>
        <w:t>most accurate and reliable. Therefore, KNN was used for the final implementation</w:t>
      </w:r>
      <w:r>
        <w:rPr>
          <w:spacing w:val="1"/>
        </w:rPr>
        <w:t xml:space="preserve"> </w:t>
      </w:r>
      <w:r>
        <w:t>of the project. Python 3 was used for modelling and classification. The dataset was</w:t>
      </w:r>
      <w:r>
        <w:rPr>
          <w:spacing w:val="1"/>
        </w:rPr>
        <w:t xml:space="preserve"> </w:t>
      </w:r>
      <w:r>
        <w:t>split</w:t>
      </w:r>
      <w:r>
        <w:rPr>
          <w:spacing w:val="-12"/>
        </w:rPr>
        <w:t xml:space="preserve"> </w:t>
      </w:r>
      <w:r>
        <w:t>into</w:t>
      </w:r>
      <w:r>
        <w:rPr>
          <w:spacing w:val="-12"/>
        </w:rPr>
        <w:t xml:space="preserve"> </w:t>
      </w:r>
      <w:r>
        <w:t>training</w:t>
      </w:r>
      <w:r>
        <w:rPr>
          <w:spacing w:val="-11"/>
        </w:rPr>
        <w:t xml:space="preserve"> </w:t>
      </w:r>
      <w:r>
        <w:t>and</w:t>
      </w:r>
      <w:r>
        <w:rPr>
          <w:spacing w:val="-12"/>
        </w:rPr>
        <w:t xml:space="preserve"> </w:t>
      </w:r>
      <w:r>
        <w:t>testing</w:t>
      </w:r>
      <w:r>
        <w:rPr>
          <w:spacing w:val="-9"/>
        </w:rPr>
        <w:t xml:space="preserve"> </w:t>
      </w:r>
      <w:r>
        <w:t>data</w:t>
      </w:r>
      <w:r>
        <w:rPr>
          <w:spacing w:val="-12"/>
        </w:rPr>
        <w:t xml:space="preserve"> </w:t>
      </w:r>
      <w:r>
        <w:t>in</w:t>
      </w:r>
      <w:r>
        <w:rPr>
          <w:spacing w:val="-8"/>
        </w:rPr>
        <w:t xml:space="preserve"> </w:t>
      </w:r>
      <w:r>
        <w:t>the</w:t>
      </w:r>
      <w:r>
        <w:rPr>
          <w:spacing w:val="-10"/>
        </w:rPr>
        <w:t xml:space="preserve"> </w:t>
      </w:r>
      <w:r>
        <w:t>ratio</w:t>
      </w:r>
      <w:r>
        <w:rPr>
          <w:spacing w:val="-9"/>
        </w:rPr>
        <w:t xml:space="preserve"> </w:t>
      </w:r>
      <w:r>
        <w:t>of</w:t>
      </w:r>
      <w:r>
        <w:rPr>
          <w:spacing w:val="-11"/>
        </w:rPr>
        <w:t xml:space="preserve"> </w:t>
      </w:r>
      <w:r>
        <w:t>3:1</w:t>
      </w:r>
      <w:r>
        <w:rPr>
          <w:spacing w:val="-12"/>
        </w:rPr>
        <w:t xml:space="preserve"> </w:t>
      </w:r>
      <w:r>
        <w:t>i.e.,</w:t>
      </w:r>
      <w:r>
        <w:rPr>
          <w:spacing w:val="-11"/>
        </w:rPr>
        <w:t xml:space="preserve"> </w:t>
      </w:r>
      <w:r>
        <w:t>75%</w:t>
      </w:r>
      <w:r>
        <w:rPr>
          <w:spacing w:val="-9"/>
        </w:rPr>
        <w:t xml:space="preserve"> </w:t>
      </w:r>
      <w:r>
        <w:t>of</w:t>
      </w:r>
      <w:r>
        <w:rPr>
          <w:spacing w:val="-11"/>
        </w:rPr>
        <w:t xml:space="preserve"> </w:t>
      </w:r>
      <w:r>
        <w:t>the</w:t>
      </w:r>
      <w:r>
        <w:rPr>
          <w:spacing w:val="-10"/>
        </w:rPr>
        <w:t xml:space="preserve"> </w:t>
      </w:r>
      <w:r>
        <w:t>dataset</w:t>
      </w:r>
      <w:r>
        <w:rPr>
          <w:spacing w:val="-12"/>
        </w:rPr>
        <w:t xml:space="preserve"> </w:t>
      </w:r>
      <w:r>
        <w:t>was</w:t>
      </w:r>
      <w:r>
        <w:rPr>
          <w:spacing w:val="-10"/>
        </w:rPr>
        <w:t xml:space="preserve"> </w:t>
      </w:r>
      <w:r>
        <w:t>used</w:t>
      </w:r>
      <w:r>
        <w:rPr>
          <w:spacing w:val="-68"/>
        </w:rPr>
        <w:t xml:space="preserve"> </w:t>
      </w:r>
      <w:r>
        <w:t>for</w:t>
      </w:r>
      <w:r>
        <w:rPr>
          <w:spacing w:val="-15"/>
        </w:rPr>
        <w:t xml:space="preserve"> </w:t>
      </w:r>
      <w:r>
        <w:t>training</w:t>
      </w:r>
      <w:r>
        <w:rPr>
          <w:spacing w:val="-15"/>
        </w:rPr>
        <w:t xml:space="preserve"> </w:t>
      </w:r>
      <w:r>
        <w:t>purpose</w:t>
      </w:r>
      <w:r>
        <w:rPr>
          <w:spacing w:val="-17"/>
        </w:rPr>
        <w:t xml:space="preserve"> </w:t>
      </w:r>
      <w:r>
        <w:t>&amp;</w:t>
      </w:r>
      <w:r>
        <w:rPr>
          <w:spacing w:val="-14"/>
        </w:rPr>
        <w:t xml:space="preserve"> </w:t>
      </w:r>
      <w:r>
        <w:t>the</w:t>
      </w:r>
      <w:r>
        <w:rPr>
          <w:spacing w:val="-15"/>
        </w:rPr>
        <w:t xml:space="preserve"> </w:t>
      </w:r>
      <w:r>
        <w:t>remaining</w:t>
      </w:r>
      <w:r>
        <w:rPr>
          <w:spacing w:val="-15"/>
        </w:rPr>
        <w:t xml:space="preserve"> </w:t>
      </w:r>
      <w:r>
        <w:t>25%</w:t>
      </w:r>
      <w:r>
        <w:rPr>
          <w:spacing w:val="-16"/>
        </w:rPr>
        <w:t xml:space="preserve"> </w:t>
      </w:r>
      <w:r>
        <w:t>was</w:t>
      </w:r>
      <w:r>
        <w:rPr>
          <w:spacing w:val="-13"/>
        </w:rPr>
        <w:t xml:space="preserve"> </w:t>
      </w:r>
      <w:r>
        <w:t>used</w:t>
      </w:r>
      <w:r>
        <w:rPr>
          <w:spacing w:val="-14"/>
        </w:rPr>
        <w:t xml:space="preserve"> </w:t>
      </w:r>
      <w:r>
        <w:t>for</w:t>
      </w:r>
      <w:r>
        <w:rPr>
          <w:spacing w:val="-16"/>
        </w:rPr>
        <w:t xml:space="preserve"> </w:t>
      </w:r>
      <w:r>
        <w:t>testing</w:t>
      </w:r>
      <w:r>
        <w:rPr>
          <w:spacing w:val="-14"/>
        </w:rPr>
        <w:t xml:space="preserve"> </w:t>
      </w:r>
      <w:r>
        <w:t>and</w:t>
      </w:r>
      <w:r>
        <w:rPr>
          <w:spacing w:val="-15"/>
        </w:rPr>
        <w:t xml:space="preserve"> </w:t>
      </w:r>
      <w:r>
        <w:t>validation.</w:t>
      </w:r>
      <w:r>
        <w:rPr>
          <w:spacing w:val="-15"/>
        </w:rPr>
        <w:t xml:space="preserve"> </w:t>
      </w:r>
      <w:r>
        <w:t>Front-</w:t>
      </w:r>
      <w:r>
        <w:rPr>
          <w:spacing w:val="-68"/>
        </w:rPr>
        <w:t xml:space="preserve"> </w:t>
      </w:r>
      <w:r>
        <w:t>end is based on HTML5, CSS and JS. Python’s micro web-framework Flask is also</w:t>
      </w:r>
      <w:r>
        <w:rPr>
          <w:spacing w:val="-67"/>
        </w:rPr>
        <w:t xml:space="preserve"> </w:t>
      </w:r>
      <w:r>
        <w:t>used for database connection.</w:t>
      </w:r>
    </w:p>
    <w:p>
      <w:pPr>
        <w:pStyle w:val="8"/>
        <w:rPr>
          <w:sz w:val="30"/>
        </w:rPr>
      </w:pPr>
    </w:p>
    <w:p>
      <w:pPr>
        <w:pStyle w:val="8"/>
        <w:spacing w:before="1"/>
        <w:rPr>
          <w:sz w:val="24"/>
        </w:rPr>
      </w:pPr>
    </w:p>
    <w:p>
      <w:pPr>
        <w:pStyle w:val="4"/>
        <w:numPr>
          <w:ilvl w:val="1"/>
          <w:numId w:val="16"/>
        </w:numPr>
        <w:tabs>
          <w:tab w:val="left" w:pos="643"/>
        </w:tabs>
        <w:spacing w:before="0" w:after="0" w:line="240" w:lineRule="auto"/>
        <w:ind w:left="642" w:right="0" w:hanging="543"/>
        <w:jc w:val="left"/>
        <w:rPr>
          <w:sz w:val="36"/>
        </w:rPr>
      </w:pPr>
      <w:r>
        <w:t>Diabetes</w:t>
      </w:r>
      <w:r>
        <w:rPr>
          <w:spacing w:val="-4"/>
        </w:rPr>
        <w:t xml:space="preserve"> </w:t>
      </w:r>
      <w:r>
        <w:t>Sample</w:t>
      </w:r>
      <w:r>
        <w:rPr>
          <w:spacing w:val="-3"/>
        </w:rPr>
        <w:t xml:space="preserve"> </w:t>
      </w:r>
      <w:r>
        <w:t>Code</w:t>
      </w:r>
    </w:p>
    <w:p>
      <w:pPr>
        <w:pStyle w:val="8"/>
        <w:spacing w:before="206" w:line="360" w:lineRule="auto"/>
        <w:ind w:left="100" w:right="7212"/>
      </w:pPr>
      <w:r>
        <w:t>import pandas as pd</w:t>
      </w:r>
      <w:r>
        <w:rPr>
          <w:spacing w:val="-67"/>
        </w:rPr>
        <w:t xml:space="preserve"> </w:t>
      </w:r>
      <w:r>
        <w:t>import</w:t>
      </w:r>
      <w:r>
        <w:rPr>
          <w:spacing w:val="-5"/>
        </w:rPr>
        <w:t xml:space="preserve"> </w:t>
      </w:r>
      <w:r>
        <w:t>numpy</w:t>
      </w:r>
      <w:r>
        <w:rPr>
          <w:spacing w:val="-4"/>
        </w:rPr>
        <w:t xml:space="preserve"> </w:t>
      </w:r>
      <w:r>
        <w:t>as</w:t>
      </w:r>
      <w:r>
        <w:rPr>
          <w:spacing w:val="-7"/>
        </w:rPr>
        <w:t xml:space="preserve"> </w:t>
      </w:r>
      <w:r>
        <w:t>np</w:t>
      </w:r>
    </w:p>
    <w:p>
      <w:pPr>
        <w:pStyle w:val="8"/>
        <w:spacing w:line="360" w:lineRule="auto"/>
        <w:ind w:left="100" w:right="5391"/>
      </w:pPr>
      <w:r>
        <w:t>import</w:t>
      </w:r>
      <w:r>
        <w:rPr>
          <w:spacing w:val="-5"/>
        </w:rPr>
        <w:t xml:space="preserve"> </w:t>
      </w:r>
      <w:r>
        <w:t>matplotlib.pyplot</w:t>
      </w:r>
      <w:r>
        <w:rPr>
          <w:spacing w:val="-8"/>
        </w:rPr>
        <w:t xml:space="preserve"> </w:t>
      </w:r>
      <w:r>
        <w:t>as</w:t>
      </w:r>
      <w:r>
        <w:rPr>
          <w:spacing w:val="-7"/>
        </w:rPr>
        <w:t xml:space="preserve"> </w:t>
      </w:r>
      <w:r>
        <w:t>plt</w:t>
      </w:r>
      <w:r>
        <w:rPr>
          <w:spacing w:val="-67"/>
        </w:rPr>
        <w:t xml:space="preserve"> </w:t>
      </w:r>
      <w:r>
        <w:t>import seaborn as</w:t>
      </w:r>
      <w:r>
        <w:rPr>
          <w:spacing w:val="1"/>
        </w:rPr>
        <w:t xml:space="preserve"> </w:t>
      </w:r>
      <w:r>
        <w:t>sns</w:t>
      </w:r>
    </w:p>
    <w:p>
      <w:pPr>
        <w:pStyle w:val="8"/>
        <w:spacing w:line="360" w:lineRule="auto"/>
        <w:ind w:left="100" w:right="5391"/>
      </w:pPr>
      <w:r>
        <w:t>import warnings</w:t>
      </w:r>
      <w:r>
        <w:rPr>
          <w:spacing w:val="1"/>
        </w:rPr>
        <w:t xml:space="preserve"> </w:t>
      </w:r>
      <w:r>
        <w:t>warnings.filterwarnings('ignore')</w:t>
      </w:r>
      <w:r>
        <w:rPr>
          <w:spacing w:val="1"/>
        </w:rPr>
        <w:t xml:space="preserve"> </w:t>
      </w:r>
      <w:r>
        <w:t>dataset = pd.read_csv('diabetes.csv')</w:t>
      </w:r>
      <w:r>
        <w:rPr>
          <w:spacing w:val="-67"/>
        </w:rPr>
        <w:t xml:space="preserve"> </w:t>
      </w:r>
      <w:r>
        <w:t># Preview</w:t>
      </w:r>
      <w:r>
        <w:rPr>
          <w:spacing w:val="-3"/>
        </w:rPr>
        <w:t xml:space="preserve"> </w:t>
      </w:r>
      <w:r>
        <w:t>data</w:t>
      </w:r>
    </w:p>
    <w:p>
      <w:pPr>
        <w:pStyle w:val="8"/>
        <w:ind w:left="100"/>
      </w:pPr>
      <w:r>
        <w:t>dataset.head()</w:t>
      </w:r>
    </w:p>
    <w:p>
      <w:pPr>
        <w:pStyle w:val="8"/>
        <w:spacing w:before="162" w:line="360" w:lineRule="auto"/>
        <w:ind w:left="100" w:right="7080"/>
      </w:pPr>
      <w:r>
        <w:t># Features data-type</w:t>
      </w:r>
      <w:r>
        <w:rPr>
          <w:spacing w:val="1"/>
        </w:rPr>
        <w:t xml:space="preserve"> </w:t>
      </w:r>
      <w:r>
        <w:t>dataset.info()</w:t>
      </w:r>
      <w:r>
        <w:rPr>
          <w:spacing w:val="1"/>
        </w:rPr>
        <w:t xml:space="preserve"> </w:t>
      </w:r>
      <w:r>
        <w:t>dataset.describe().T</w:t>
      </w:r>
      <w:r>
        <w:rPr>
          <w:spacing w:val="1"/>
        </w:rPr>
        <w:t xml:space="preserve"> </w:t>
      </w:r>
      <w:r>
        <w:t>dataset.isnull().sum()</w:t>
      </w:r>
    </w:p>
    <w:p>
      <w:pPr>
        <w:pStyle w:val="8"/>
        <w:spacing w:line="360" w:lineRule="auto"/>
        <w:ind w:left="100" w:right="4451"/>
      </w:pPr>
      <w:r>
        <w:t># # Step 2: Data Visualization</w:t>
      </w:r>
      <w:r>
        <w:rPr>
          <w:spacing w:val="1"/>
        </w:rPr>
        <w:t xml:space="preserve"> </w:t>
      </w:r>
      <w:r>
        <w:t>sns.countplot(x</w:t>
      </w:r>
      <w:r>
        <w:rPr>
          <w:spacing w:val="-4"/>
        </w:rPr>
        <w:t xml:space="preserve"> </w:t>
      </w:r>
      <w:r>
        <w:t>=</w:t>
      </w:r>
      <w:r>
        <w:rPr>
          <w:spacing w:val="-4"/>
        </w:rPr>
        <w:t xml:space="preserve"> </w:t>
      </w:r>
      <w:r>
        <w:t>'Outcome',data</w:t>
      </w:r>
      <w:r>
        <w:rPr>
          <w:spacing w:val="-4"/>
        </w:rPr>
        <w:t xml:space="preserve"> </w:t>
      </w:r>
      <w:r>
        <w:t>=</w:t>
      </w:r>
      <w:r>
        <w:rPr>
          <w:spacing w:val="-7"/>
        </w:rPr>
        <w:t xml:space="preserve"> </w:t>
      </w:r>
      <w:r>
        <w:t>dataset)</w:t>
      </w:r>
    </w:p>
    <w:p>
      <w:pPr>
        <w:spacing w:after="0" w:line="360" w:lineRule="auto"/>
        <w:sectPr>
          <w:footerReference r:id="rId8" w:type="default"/>
          <w:pgSz w:w="12240" w:h="15840"/>
          <w:pgMar w:top="1200" w:right="1320" w:bottom="1160" w:left="1340" w:header="0" w:footer="976" w:gutter="0"/>
          <w:cols w:space="720" w:num="1"/>
        </w:sectPr>
      </w:pPr>
    </w:p>
    <w:p>
      <w:pPr>
        <w:pStyle w:val="8"/>
        <w:spacing w:before="60" w:line="360" w:lineRule="auto"/>
        <w:ind w:left="100" w:right="6334"/>
      </w:pPr>
      <w:r>
        <w:t># Histogram of each feature</w:t>
      </w:r>
      <w:r>
        <w:rPr>
          <w:spacing w:val="-68"/>
        </w:rPr>
        <w:t xml:space="preserve"> </w:t>
      </w:r>
      <w:r>
        <w:t>import itertools</w:t>
      </w:r>
    </w:p>
    <w:p>
      <w:pPr>
        <w:pStyle w:val="8"/>
        <w:spacing w:line="360" w:lineRule="auto"/>
        <w:ind w:left="100" w:right="6061"/>
      </w:pPr>
      <w:r>
        <w:t>col = dataset.columns[:8]</w:t>
      </w:r>
      <w:r>
        <w:rPr>
          <w:spacing w:val="1"/>
        </w:rPr>
        <w:t xml:space="preserve"> </w:t>
      </w:r>
      <w:r>
        <w:t>plt.subplots(figsize</w:t>
      </w:r>
      <w:r>
        <w:rPr>
          <w:spacing w:val="-4"/>
        </w:rPr>
        <w:t xml:space="preserve"> </w:t>
      </w:r>
      <w:r>
        <w:t>=</w:t>
      </w:r>
      <w:r>
        <w:rPr>
          <w:spacing w:val="-7"/>
        </w:rPr>
        <w:t xml:space="preserve"> </w:t>
      </w:r>
      <w:r>
        <w:t>(20,</w:t>
      </w:r>
      <w:r>
        <w:rPr>
          <w:spacing w:val="-7"/>
        </w:rPr>
        <w:t xml:space="preserve"> </w:t>
      </w:r>
      <w:r>
        <w:t>15))</w:t>
      </w:r>
      <w:r>
        <w:rPr>
          <w:spacing w:val="-67"/>
        </w:rPr>
        <w:t xml:space="preserve"> </w:t>
      </w:r>
      <w:r>
        <w:t>length =</w:t>
      </w:r>
      <w:r>
        <w:rPr>
          <w:spacing w:val="-4"/>
        </w:rPr>
        <w:t xml:space="preserve"> </w:t>
      </w:r>
      <w:r>
        <w:t>len(col)</w:t>
      </w:r>
    </w:p>
    <w:p>
      <w:pPr>
        <w:pStyle w:val="8"/>
        <w:spacing w:line="360" w:lineRule="auto"/>
        <w:ind w:left="100" w:right="3721"/>
      </w:pPr>
      <w:r>
        <w:t>for</w:t>
      </w:r>
      <w:r>
        <w:rPr>
          <w:spacing w:val="-6"/>
        </w:rPr>
        <w:t xml:space="preserve"> </w:t>
      </w:r>
      <w:r>
        <w:t>i,</w:t>
      </w:r>
      <w:r>
        <w:rPr>
          <w:spacing w:val="-7"/>
        </w:rPr>
        <w:t xml:space="preserve"> </w:t>
      </w:r>
      <w:r>
        <w:t>j</w:t>
      </w:r>
      <w:r>
        <w:rPr>
          <w:spacing w:val="-4"/>
        </w:rPr>
        <w:t xml:space="preserve"> </w:t>
      </w:r>
      <w:r>
        <w:t>in</w:t>
      </w:r>
      <w:r>
        <w:rPr>
          <w:spacing w:val="-5"/>
        </w:rPr>
        <w:t xml:space="preserve"> </w:t>
      </w:r>
      <w:r>
        <w:t>itertools.zip_longest(col,</w:t>
      </w:r>
      <w:r>
        <w:rPr>
          <w:spacing w:val="-6"/>
        </w:rPr>
        <w:t xml:space="preserve"> </w:t>
      </w:r>
      <w:r>
        <w:t>range(length)):</w:t>
      </w:r>
      <w:r>
        <w:rPr>
          <w:spacing w:val="-67"/>
        </w:rPr>
        <w:t xml:space="preserve"> </w:t>
      </w:r>
      <w:r>
        <w:t>plt.subplot((length/2), 3, j + 1)</w:t>
      </w:r>
      <w:r>
        <w:rPr>
          <w:spacing w:val="1"/>
        </w:rPr>
        <w:t xml:space="preserve"> </w:t>
      </w:r>
      <w:r>
        <w:t>plt.subplots_adjust(wspace = 0.1,hspace = 0.5)</w:t>
      </w:r>
      <w:r>
        <w:rPr>
          <w:spacing w:val="1"/>
        </w:rPr>
        <w:t xml:space="preserve"> </w:t>
      </w:r>
      <w:r>
        <w:t>dataset[i].hist(bins =</w:t>
      </w:r>
      <w:r>
        <w:rPr>
          <w:spacing w:val="-4"/>
        </w:rPr>
        <w:t xml:space="preserve"> </w:t>
      </w:r>
      <w:r>
        <w:t>20)</w:t>
      </w:r>
    </w:p>
    <w:p>
      <w:pPr>
        <w:pStyle w:val="8"/>
        <w:spacing w:before="1" w:line="360" w:lineRule="auto"/>
        <w:ind w:left="100" w:right="8326"/>
      </w:pPr>
      <w:r>
        <w:t>plt.title(i)</w:t>
      </w:r>
      <w:r>
        <w:rPr>
          <w:spacing w:val="1"/>
        </w:rPr>
        <w:t xml:space="preserve"> </w:t>
      </w:r>
      <w:r>
        <w:rPr>
          <w:spacing w:val="-1"/>
        </w:rPr>
        <w:t>plt.show()</w:t>
      </w:r>
    </w:p>
    <w:p>
      <w:pPr>
        <w:pStyle w:val="8"/>
        <w:spacing w:before="1"/>
        <w:ind w:left="100"/>
      </w:pPr>
      <w:r>
        <w:t>#</w:t>
      </w:r>
      <w:r>
        <w:rPr>
          <w:spacing w:val="-2"/>
        </w:rPr>
        <w:t xml:space="preserve"> </w:t>
      </w:r>
      <w:r>
        <w:t>Scatter</w:t>
      </w:r>
      <w:r>
        <w:rPr>
          <w:spacing w:val="-2"/>
        </w:rPr>
        <w:t xml:space="preserve"> </w:t>
      </w:r>
      <w:r>
        <w:t>plot</w:t>
      </w:r>
      <w:r>
        <w:rPr>
          <w:spacing w:val="-1"/>
        </w:rPr>
        <w:t xml:space="preserve"> </w:t>
      </w:r>
      <w:r>
        <w:t>matrix</w:t>
      </w:r>
    </w:p>
    <w:p>
      <w:pPr>
        <w:pStyle w:val="8"/>
        <w:spacing w:before="160" w:line="360" w:lineRule="auto"/>
        <w:ind w:left="100" w:right="3933"/>
      </w:pPr>
      <w:r>
        <w:t>from</w:t>
      </w:r>
      <w:r>
        <w:rPr>
          <w:spacing w:val="-11"/>
        </w:rPr>
        <w:t xml:space="preserve"> </w:t>
      </w:r>
      <w:r>
        <w:t>pandas.tools.plotting</w:t>
      </w:r>
      <w:r>
        <w:rPr>
          <w:spacing w:val="-6"/>
        </w:rPr>
        <w:t xml:space="preserve"> </w:t>
      </w:r>
      <w:r>
        <w:t>import</w:t>
      </w:r>
      <w:r>
        <w:rPr>
          <w:spacing w:val="-7"/>
        </w:rPr>
        <w:t xml:space="preserve"> </w:t>
      </w:r>
      <w:r>
        <w:t>scatter_matrix</w:t>
      </w:r>
      <w:r>
        <w:rPr>
          <w:spacing w:val="-67"/>
        </w:rPr>
        <w:t xml:space="preserve"> </w:t>
      </w:r>
      <w:r>
        <w:t>scatter_matrix(dataset, figsize = (20, 20));</w:t>
      </w:r>
      <w:r>
        <w:rPr>
          <w:spacing w:val="1"/>
        </w:rPr>
        <w:t xml:space="preserve"> </w:t>
      </w:r>
      <w:r>
        <w:t>sns.pairplot(data = dataset, hue = 'Outcome')</w:t>
      </w:r>
      <w:r>
        <w:rPr>
          <w:spacing w:val="1"/>
        </w:rPr>
        <w:t xml:space="preserve"> </w:t>
      </w:r>
      <w:r>
        <w:t>plt.show()</w:t>
      </w:r>
    </w:p>
    <w:p>
      <w:pPr>
        <w:pStyle w:val="8"/>
        <w:spacing w:before="1"/>
        <w:ind w:left="100"/>
      </w:pPr>
      <w:r>
        <w:t># Heatmap</w:t>
      </w:r>
    </w:p>
    <w:p>
      <w:pPr>
        <w:pStyle w:val="8"/>
        <w:spacing w:before="160" w:line="360" w:lineRule="auto"/>
        <w:ind w:left="100" w:right="4824"/>
      </w:pPr>
      <w:r>
        <w:t>sns.heatmap(dataset.corr(), annot = True)</w:t>
      </w:r>
      <w:r>
        <w:rPr>
          <w:spacing w:val="-67"/>
        </w:rPr>
        <w:t xml:space="preserve"> </w:t>
      </w:r>
      <w:r>
        <w:t>plt.show()</w:t>
      </w:r>
    </w:p>
    <w:p>
      <w:pPr>
        <w:pStyle w:val="8"/>
        <w:spacing w:line="362" w:lineRule="auto"/>
        <w:ind w:left="100" w:right="6015"/>
      </w:pPr>
      <w:r>
        <w:t># # Step 3: Data Preprocessing</w:t>
      </w:r>
      <w:r>
        <w:rPr>
          <w:spacing w:val="-67"/>
        </w:rPr>
        <w:t xml:space="preserve"> </w:t>
      </w:r>
      <w:r>
        <w:t>dataset_new =</w:t>
      </w:r>
      <w:r>
        <w:rPr>
          <w:spacing w:val="-5"/>
        </w:rPr>
        <w:t xml:space="preserve"> </w:t>
      </w:r>
      <w:r>
        <w:t>dataset</w:t>
      </w:r>
    </w:p>
    <w:p>
      <w:pPr>
        <w:pStyle w:val="8"/>
        <w:spacing w:line="360" w:lineRule="auto"/>
        <w:ind w:left="100" w:right="40"/>
      </w:pPr>
      <w:r>
        <w:t>dataset_new[["Glucose",</w:t>
      </w:r>
      <w:r>
        <w:rPr>
          <w:spacing w:val="-7"/>
        </w:rPr>
        <w:t xml:space="preserve"> </w:t>
      </w:r>
      <w:r>
        <w:t>"BloodPressure",</w:t>
      </w:r>
      <w:r>
        <w:rPr>
          <w:spacing w:val="-10"/>
        </w:rPr>
        <w:t xml:space="preserve"> </w:t>
      </w:r>
      <w:r>
        <w:t>"SkinThickness",</w:t>
      </w:r>
      <w:r>
        <w:rPr>
          <w:spacing w:val="-6"/>
        </w:rPr>
        <w:t xml:space="preserve"> </w:t>
      </w:r>
      <w:r>
        <w:t>"Insulin",</w:t>
      </w:r>
      <w:r>
        <w:rPr>
          <w:spacing w:val="-7"/>
        </w:rPr>
        <w:t xml:space="preserve"> </w:t>
      </w:r>
      <w:r>
        <w:t>"BMI"]]</w:t>
      </w:r>
      <w:r>
        <w:rPr>
          <w:spacing w:val="-6"/>
        </w:rPr>
        <w:t xml:space="preserve"> </w:t>
      </w:r>
      <w:r>
        <w:t>=</w:t>
      </w:r>
      <w:r>
        <w:rPr>
          <w:spacing w:val="-67"/>
        </w:rPr>
        <w:t xml:space="preserve"> </w:t>
      </w:r>
      <w:r>
        <w:t>dataset_new[["Glucose", "BloodPressure", "SkinThickness", "Insulin",</w:t>
      </w:r>
      <w:r>
        <w:rPr>
          <w:spacing w:val="1"/>
        </w:rPr>
        <w:t xml:space="preserve"> </w:t>
      </w:r>
      <w:r>
        <w:t>"BMI"]].replace(0,</w:t>
      </w:r>
      <w:r>
        <w:rPr>
          <w:spacing w:val="-2"/>
        </w:rPr>
        <w:t xml:space="preserve"> </w:t>
      </w:r>
      <w:r>
        <w:t>np.NaN)</w:t>
      </w:r>
    </w:p>
    <w:p>
      <w:pPr>
        <w:pStyle w:val="8"/>
        <w:ind w:left="100"/>
      </w:pPr>
      <w:r>
        <w:t>dataset_new.isnull().sum()</w:t>
      </w:r>
    </w:p>
    <w:p>
      <w:pPr>
        <w:pStyle w:val="8"/>
        <w:spacing w:before="156" w:line="360" w:lineRule="auto"/>
        <w:ind w:left="100"/>
      </w:pPr>
      <w:r>
        <w:t># Replacing NaN with mean values</w:t>
      </w:r>
      <w:r>
        <w:rPr>
          <w:spacing w:val="1"/>
        </w:rPr>
        <w:t xml:space="preserve"> </w:t>
      </w:r>
      <w:r>
        <w:t>dataset_new["Glucose"].fillna(dataset_new["Glucose"].mean(),</w:t>
      </w:r>
      <w:r>
        <w:rPr>
          <w:spacing w:val="-13"/>
        </w:rPr>
        <w:t xml:space="preserve"> </w:t>
      </w:r>
      <w:r>
        <w:t>inplace</w:t>
      </w:r>
      <w:r>
        <w:rPr>
          <w:spacing w:val="-13"/>
        </w:rPr>
        <w:t xml:space="preserve"> </w:t>
      </w:r>
      <w:r>
        <w:t>=</w:t>
      </w:r>
      <w:r>
        <w:rPr>
          <w:spacing w:val="-13"/>
        </w:rPr>
        <w:t xml:space="preserve"> </w:t>
      </w:r>
      <w:r>
        <w:t>True)</w:t>
      </w:r>
    </w:p>
    <w:p>
      <w:pPr>
        <w:spacing w:after="0" w:line="360" w:lineRule="auto"/>
        <w:sectPr>
          <w:pgSz w:w="12240" w:h="15840"/>
          <w:pgMar w:top="1200" w:right="1320" w:bottom="1240" w:left="1340" w:header="0" w:footer="976" w:gutter="0"/>
          <w:cols w:space="720" w:num="1"/>
        </w:sectPr>
      </w:pPr>
    </w:p>
    <w:p>
      <w:pPr>
        <w:pStyle w:val="8"/>
        <w:spacing w:before="60" w:line="360" w:lineRule="auto"/>
        <w:ind w:left="100" w:right="842"/>
      </w:pPr>
      <w:r>
        <w:t>dataset_new["BloodPressure"].fillna(dataset_new["BloodPressure"].mean(),</w:t>
      </w:r>
      <w:r>
        <w:rPr>
          <w:spacing w:val="1"/>
        </w:rPr>
        <w:t xml:space="preserve"> </w:t>
      </w:r>
      <w:r>
        <w:t>inplace = True)</w:t>
      </w:r>
      <w:r>
        <w:rPr>
          <w:spacing w:val="1"/>
        </w:rPr>
        <w:t xml:space="preserve"> </w:t>
      </w:r>
      <w:r>
        <w:t>dataset_new["SkinThickness"].fillna(dataset_new["SkinThickness"].mean(),</w:t>
      </w:r>
      <w:r>
        <w:rPr>
          <w:spacing w:val="-67"/>
        </w:rPr>
        <w:t xml:space="preserve"> </w:t>
      </w:r>
      <w:r>
        <w:t>inplace</w:t>
      </w:r>
      <w:r>
        <w:rPr>
          <w:spacing w:val="70"/>
        </w:rPr>
        <w:t xml:space="preserve"> </w:t>
      </w:r>
      <w:r>
        <w:t>= True)</w:t>
      </w:r>
      <w:r>
        <w:rPr>
          <w:spacing w:val="1"/>
        </w:rPr>
        <w:t xml:space="preserve"> </w:t>
      </w:r>
      <w:r>
        <w:t>dataset_new["Insulin"].fillna(dataset_new["Insulin"].mean(),</w:t>
      </w:r>
      <w:r>
        <w:rPr>
          <w:spacing w:val="-12"/>
        </w:rPr>
        <w:t xml:space="preserve"> </w:t>
      </w:r>
      <w:r>
        <w:t>inplace</w:t>
      </w:r>
      <w:r>
        <w:rPr>
          <w:spacing w:val="-10"/>
        </w:rPr>
        <w:t xml:space="preserve"> </w:t>
      </w:r>
      <w:r>
        <w:t>=</w:t>
      </w:r>
      <w:r>
        <w:rPr>
          <w:spacing w:val="-11"/>
        </w:rPr>
        <w:t xml:space="preserve"> </w:t>
      </w:r>
      <w:r>
        <w:t>True)</w:t>
      </w:r>
      <w:r>
        <w:rPr>
          <w:spacing w:val="-67"/>
        </w:rPr>
        <w:t xml:space="preserve"> </w:t>
      </w:r>
      <w:r>
        <w:t>dataset_new["BMI"].fillna(dataset_new["BMI"].mean(), inplace = True)</w:t>
      </w:r>
      <w:r>
        <w:rPr>
          <w:spacing w:val="1"/>
        </w:rPr>
        <w:t xml:space="preserve"> </w:t>
      </w:r>
      <w:r>
        <w:t>dataset_new.describe().T</w:t>
      </w:r>
    </w:p>
    <w:p>
      <w:pPr>
        <w:pStyle w:val="8"/>
        <w:spacing w:before="1"/>
        <w:ind w:left="100"/>
      </w:pPr>
      <w:r>
        <w:t>#</w:t>
      </w:r>
      <w:r>
        <w:rPr>
          <w:spacing w:val="-3"/>
        </w:rPr>
        <w:t xml:space="preserve"> </w:t>
      </w:r>
      <w:r>
        <w:t>Feature</w:t>
      </w:r>
      <w:r>
        <w:rPr>
          <w:spacing w:val="-3"/>
        </w:rPr>
        <w:t xml:space="preserve"> </w:t>
      </w:r>
      <w:r>
        <w:t>scaling</w:t>
      </w:r>
      <w:r>
        <w:rPr>
          <w:spacing w:val="-2"/>
        </w:rPr>
        <w:t xml:space="preserve"> </w:t>
      </w:r>
      <w:r>
        <w:t>using</w:t>
      </w:r>
      <w:r>
        <w:rPr>
          <w:spacing w:val="-3"/>
        </w:rPr>
        <w:t xml:space="preserve"> </w:t>
      </w:r>
      <w:r>
        <w:t>MinMaxScaler</w:t>
      </w:r>
    </w:p>
    <w:p>
      <w:pPr>
        <w:pStyle w:val="8"/>
        <w:spacing w:before="161" w:line="360" w:lineRule="auto"/>
        <w:ind w:left="100" w:right="3721"/>
      </w:pPr>
      <w:r>
        <w:t>from</w:t>
      </w:r>
      <w:r>
        <w:rPr>
          <w:spacing w:val="-10"/>
        </w:rPr>
        <w:t xml:space="preserve"> </w:t>
      </w:r>
      <w:r>
        <w:t>sklearn.preprocessing</w:t>
      </w:r>
      <w:r>
        <w:rPr>
          <w:spacing w:val="-9"/>
        </w:rPr>
        <w:t xml:space="preserve"> </w:t>
      </w:r>
      <w:r>
        <w:t>import</w:t>
      </w:r>
      <w:r>
        <w:rPr>
          <w:spacing w:val="-5"/>
        </w:rPr>
        <w:t xml:space="preserve"> </w:t>
      </w:r>
      <w:r>
        <w:t>MinMaxScaler</w:t>
      </w:r>
      <w:r>
        <w:rPr>
          <w:spacing w:val="-67"/>
        </w:rPr>
        <w:t xml:space="preserve"> </w:t>
      </w:r>
      <w:r>
        <w:t>sc = MinMaxScaler(feature_range = (0, 1))</w:t>
      </w:r>
      <w:r>
        <w:rPr>
          <w:spacing w:val="1"/>
        </w:rPr>
        <w:t xml:space="preserve"> </w:t>
      </w:r>
      <w:r>
        <w:t>dataset_scaled = sc.fit_transform(dataset_new)</w:t>
      </w:r>
      <w:r>
        <w:rPr>
          <w:spacing w:val="1"/>
        </w:rPr>
        <w:t xml:space="preserve"> </w:t>
      </w:r>
      <w:r>
        <w:t>dataset_scaled</w:t>
      </w:r>
      <w:r>
        <w:rPr>
          <w:spacing w:val="-2"/>
        </w:rPr>
        <w:t xml:space="preserve"> </w:t>
      </w:r>
      <w:r>
        <w:t>=</w:t>
      </w:r>
      <w:r>
        <w:rPr>
          <w:spacing w:val="-6"/>
        </w:rPr>
        <w:t xml:space="preserve"> </w:t>
      </w:r>
      <w:r>
        <w:t>pd.DataFrame(dataset_scaled)</w:t>
      </w:r>
    </w:p>
    <w:p>
      <w:pPr>
        <w:pStyle w:val="8"/>
        <w:spacing w:line="360" w:lineRule="auto"/>
        <w:ind w:left="100" w:right="3721"/>
      </w:pPr>
      <w:r>
        <w:t># Selecting features - [Glucose, Insulin, BMI, Age]</w:t>
      </w:r>
      <w:r>
        <w:rPr>
          <w:spacing w:val="-67"/>
        </w:rPr>
        <w:t xml:space="preserve"> </w:t>
      </w:r>
      <w:r>
        <w:t>X</w:t>
      </w:r>
      <w:r>
        <w:rPr>
          <w:spacing w:val="-1"/>
        </w:rPr>
        <w:t xml:space="preserve"> </w:t>
      </w:r>
      <w:r>
        <w:t>=</w:t>
      </w:r>
      <w:r>
        <w:rPr>
          <w:spacing w:val="-2"/>
        </w:rPr>
        <w:t xml:space="preserve"> </w:t>
      </w:r>
      <w:r>
        <w:t>dataset_scaled.iloc[:,</w:t>
      </w:r>
      <w:r>
        <w:rPr>
          <w:spacing w:val="-2"/>
        </w:rPr>
        <w:t xml:space="preserve"> </w:t>
      </w:r>
      <w:r>
        <w:t>[1,</w:t>
      </w:r>
      <w:r>
        <w:rPr>
          <w:spacing w:val="-2"/>
        </w:rPr>
        <w:t xml:space="preserve"> </w:t>
      </w:r>
      <w:r>
        <w:t>4,</w:t>
      </w:r>
      <w:r>
        <w:rPr>
          <w:spacing w:val="-5"/>
        </w:rPr>
        <w:t xml:space="preserve"> </w:t>
      </w:r>
      <w:r>
        <w:t>5,</w:t>
      </w:r>
      <w:r>
        <w:rPr>
          <w:spacing w:val="-2"/>
        </w:rPr>
        <w:t xml:space="preserve"> </w:t>
      </w:r>
      <w:r>
        <w:t>7]].values</w:t>
      </w:r>
    </w:p>
    <w:p>
      <w:pPr>
        <w:pStyle w:val="8"/>
        <w:spacing w:line="360" w:lineRule="auto"/>
        <w:ind w:left="100" w:right="5391"/>
      </w:pPr>
      <w:r>
        <w:t>Y</w:t>
      </w:r>
      <w:r>
        <w:rPr>
          <w:spacing w:val="-6"/>
        </w:rPr>
        <w:t xml:space="preserve"> </w:t>
      </w:r>
      <w:r>
        <w:t>=</w:t>
      </w:r>
      <w:r>
        <w:rPr>
          <w:spacing w:val="-8"/>
        </w:rPr>
        <w:t xml:space="preserve"> </w:t>
      </w:r>
      <w:r>
        <w:t>dataset_scaled.iloc[:,</w:t>
      </w:r>
      <w:r>
        <w:rPr>
          <w:spacing w:val="-7"/>
        </w:rPr>
        <w:t xml:space="preserve"> </w:t>
      </w:r>
      <w:r>
        <w:t>8].values</w:t>
      </w:r>
      <w:r>
        <w:rPr>
          <w:spacing w:val="-67"/>
        </w:rPr>
        <w:t xml:space="preserve"> </w:t>
      </w:r>
      <w:r>
        <w:t>import train_test_split</w:t>
      </w:r>
    </w:p>
    <w:p>
      <w:pPr>
        <w:pStyle w:val="8"/>
        <w:spacing w:before="1" w:line="360" w:lineRule="auto"/>
        <w:ind w:left="100" w:right="1305"/>
      </w:pPr>
      <w:r>
        <w:t>X_train, X_test, Y_train, Y_test = train_test_split(X, Y, test_size = 0.20,</w:t>
      </w:r>
      <w:r>
        <w:rPr>
          <w:spacing w:val="-67"/>
        </w:rPr>
        <w:t xml:space="preserve"> </w:t>
      </w:r>
      <w:r>
        <w:t>random_state</w:t>
      </w:r>
      <w:r>
        <w:rPr>
          <w:spacing w:val="-1"/>
        </w:rPr>
        <w:t xml:space="preserve"> </w:t>
      </w:r>
      <w:r>
        <w:t>=</w:t>
      </w:r>
      <w:r>
        <w:rPr>
          <w:spacing w:val="-4"/>
        </w:rPr>
        <w:t xml:space="preserve"> </w:t>
      </w:r>
      <w:r>
        <w:t>42,</w:t>
      </w:r>
      <w:r>
        <w:rPr>
          <w:spacing w:val="-2"/>
        </w:rPr>
        <w:t xml:space="preserve"> </w:t>
      </w:r>
      <w:r>
        <w:t>stratify</w:t>
      </w:r>
      <w:r>
        <w:rPr>
          <w:spacing w:val="1"/>
        </w:rPr>
        <w:t xml:space="preserve"> </w:t>
      </w:r>
      <w:r>
        <w:t>=</w:t>
      </w:r>
      <w:r>
        <w:rPr>
          <w:spacing w:val="-5"/>
        </w:rPr>
        <w:t xml:space="preserve"> </w:t>
      </w:r>
      <w:r>
        <w:t>dataset_new['Outcome'] )</w:t>
      </w:r>
    </w:p>
    <w:p>
      <w:pPr>
        <w:pStyle w:val="8"/>
        <w:spacing w:line="360" w:lineRule="auto"/>
        <w:ind w:left="100" w:right="5189"/>
      </w:pPr>
      <w:r>
        <w:t>#</w:t>
      </w:r>
      <w:r>
        <w:rPr>
          <w:spacing w:val="70"/>
        </w:rPr>
        <w:t xml:space="preserve"> </w:t>
      </w:r>
      <w:r>
        <w:t>Checking dimensions</w:t>
      </w:r>
      <w:r>
        <w:rPr>
          <w:spacing w:val="1"/>
        </w:rPr>
        <w:t xml:space="preserve"> </w:t>
      </w:r>
      <w:r>
        <w:t>print("X_train</w:t>
      </w:r>
      <w:r>
        <w:rPr>
          <w:spacing w:val="-9"/>
        </w:rPr>
        <w:t xml:space="preserve"> </w:t>
      </w:r>
      <w:r>
        <w:t>shape:",</w:t>
      </w:r>
      <w:r>
        <w:rPr>
          <w:spacing w:val="-8"/>
        </w:rPr>
        <w:t xml:space="preserve"> </w:t>
      </w:r>
      <w:r>
        <w:t>X_train.shape)</w:t>
      </w:r>
      <w:r>
        <w:rPr>
          <w:spacing w:val="-67"/>
        </w:rPr>
        <w:t xml:space="preserve"> </w:t>
      </w:r>
      <w:r>
        <w:t>print("X_test shape:", X_test.shape)</w:t>
      </w:r>
      <w:r>
        <w:rPr>
          <w:spacing w:val="1"/>
        </w:rPr>
        <w:t xml:space="preserve"> </w:t>
      </w:r>
      <w:r>
        <w:t>print("Y_train</w:t>
      </w:r>
      <w:r>
        <w:rPr>
          <w:spacing w:val="-9"/>
        </w:rPr>
        <w:t xml:space="preserve"> </w:t>
      </w:r>
      <w:r>
        <w:t>shape:",</w:t>
      </w:r>
      <w:r>
        <w:rPr>
          <w:spacing w:val="-8"/>
        </w:rPr>
        <w:t xml:space="preserve"> </w:t>
      </w:r>
      <w:r>
        <w:t>Y_train.shape)</w:t>
      </w:r>
      <w:r>
        <w:rPr>
          <w:spacing w:val="-67"/>
        </w:rPr>
        <w:t xml:space="preserve"> </w:t>
      </w:r>
      <w:r>
        <w:t>print("Y_test</w:t>
      </w:r>
      <w:r>
        <w:rPr>
          <w:spacing w:val="-3"/>
        </w:rPr>
        <w:t xml:space="preserve"> </w:t>
      </w:r>
      <w:r>
        <w:t>shape:",</w:t>
      </w:r>
      <w:r>
        <w:rPr>
          <w:spacing w:val="-3"/>
        </w:rPr>
        <w:t xml:space="preserve"> </w:t>
      </w:r>
      <w:r>
        <w:t>Y_test.shape)</w:t>
      </w:r>
    </w:p>
    <w:p>
      <w:pPr>
        <w:pStyle w:val="8"/>
        <w:ind w:left="100"/>
      </w:pPr>
      <w:r>
        <w:t>#</w:t>
      </w:r>
      <w:r>
        <w:rPr>
          <w:spacing w:val="-2"/>
        </w:rPr>
        <w:t xml:space="preserve"> </w:t>
      </w:r>
      <w:r>
        <w:t>#</w:t>
      </w:r>
      <w:r>
        <w:rPr>
          <w:spacing w:val="-3"/>
        </w:rPr>
        <w:t xml:space="preserve"> </w:t>
      </w:r>
      <w:r>
        <w:t>Step</w:t>
      </w:r>
      <w:r>
        <w:rPr>
          <w:spacing w:val="-2"/>
        </w:rPr>
        <w:t xml:space="preserve"> </w:t>
      </w:r>
      <w:r>
        <w:t>4:</w:t>
      </w:r>
      <w:r>
        <w:rPr>
          <w:spacing w:val="-1"/>
        </w:rPr>
        <w:t xml:space="preserve"> </w:t>
      </w:r>
      <w:r>
        <w:t>Data</w:t>
      </w:r>
      <w:r>
        <w:rPr>
          <w:spacing w:val="-3"/>
        </w:rPr>
        <w:t xml:space="preserve"> </w:t>
      </w:r>
      <w:r>
        <w:t>Modelling</w:t>
      </w:r>
    </w:p>
    <w:p>
      <w:pPr>
        <w:pStyle w:val="8"/>
        <w:spacing w:before="162" w:line="360" w:lineRule="auto"/>
        <w:ind w:left="100" w:right="2896"/>
      </w:pPr>
      <w:r>
        <w:t>from</w:t>
      </w:r>
      <w:r>
        <w:rPr>
          <w:spacing w:val="-9"/>
        </w:rPr>
        <w:t xml:space="preserve"> </w:t>
      </w:r>
      <w:r>
        <w:t>sklearn.linear_model</w:t>
      </w:r>
      <w:r>
        <w:rPr>
          <w:spacing w:val="-9"/>
        </w:rPr>
        <w:t xml:space="preserve"> </w:t>
      </w:r>
      <w:r>
        <w:t>import</w:t>
      </w:r>
      <w:r>
        <w:rPr>
          <w:spacing w:val="-9"/>
        </w:rPr>
        <w:t xml:space="preserve"> </w:t>
      </w:r>
      <w:r>
        <w:t>LogisticRegression</w:t>
      </w:r>
      <w:r>
        <w:rPr>
          <w:spacing w:val="-67"/>
        </w:rPr>
        <w:t xml:space="preserve"> </w:t>
      </w:r>
      <w:r>
        <w:t>logreg = LogisticRegression(random_state = 42)</w:t>
      </w:r>
      <w:r>
        <w:rPr>
          <w:spacing w:val="1"/>
        </w:rPr>
        <w:t xml:space="preserve"> </w:t>
      </w:r>
      <w:r>
        <w:t>logreg.fit(X_train,</w:t>
      </w:r>
      <w:r>
        <w:rPr>
          <w:spacing w:val="-2"/>
        </w:rPr>
        <w:t xml:space="preserve"> </w:t>
      </w:r>
      <w:r>
        <w:t>Y_train)</w:t>
      </w:r>
    </w:p>
    <w:p>
      <w:pPr>
        <w:spacing w:after="0" w:line="360" w:lineRule="auto"/>
        <w:sectPr>
          <w:pgSz w:w="12240" w:h="15840"/>
          <w:pgMar w:top="1200" w:right="1320" w:bottom="1240" w:left="1340" w:header="0" w:footer="976" w:gutter="0"/>
          <w:cols w:space="720" w:num="1"/>
        </w:sectPr>
      </w:pPr>
    </w:p>
    <w:p>
      <w:pPr>
        <w:pStyle w:val="8"/>
        <w:spacing w:before="60" w:line="360" w:lineRule="auto"/>
        <w:ind w:left="100" w:right="5624"/>
      </w:pPr>
      <w:r>
        <w:t>#</w:t>
      </w:r>
      <w:r>
        <w:rPr>
          <w:spacing w:val="-2"/>
        </w:rPr>
        <w:t xml:space="preserve"> </w:t>
      </w:r>
      <w:r>
        <w:t>Plotting</w:t>
      </w:r>
      <w:r>
        <w:rPr>
          <w:spacing w:val="-2"/>
        </w:rPr>
        <w:t xml:space="preserve"> </w:t>
      </w:r>
      <w:r>
        <w:t>a</w:t>
      </w:r>
      <w:r>
        <w:rPr>
          <w:spacing w:val="-3"/>
        </w:rPr>
        <w:t xml:space="preserve"> </w:t>
      </w:r>
      <w:r>
        <w:t>graph</w:t>
      </w:r>
      <w:r>
        <w:rPr>
          <w:spacing w:val="-2"/>
        </w:rPr>
        <w:t xml:space="preserve"> </w:t>
      </w:r>
      <w:r>
        <w:t>for</w:t>
      </w:r>
      <w:r>
        <w:rPr>
          <w:spacing w:val="-5"/>
        </w:rPr>
        <w:t xml:space="preserve"> </w:t>
      </w:r>
      <w:r>
        <w:t>n_neighbors</w:t>
      </w:r>
      <w:r>
        <w:rPr>
          <w:spacing w:val="-67"/>
        </w:rPr>
        <w:t xml:space="preserve"> </w:t>
      </w:r>
      <w:r>
        <w:t>from</w:t>
      </w:r>
      <w:r>
        <w:rPr>
          <w:spacing w:val="-4"/>
        </w:rPr>
        <w:t xml:space="preserve"> </w:t>
      </w:r>
      <w:r>
        <w:t>sklearn</w:t>
      </w:r>
      <w:r>
        <w:rPr>
          <w:spacing w:val="-3"/>
        </w:rPr>
        <w:t xml:space="preserve"> </w:t>
      </w:r>
      <w:r>
        <w:t>import</w:t>
      </w:r>
      <w:r>
        <w:rPr>
          <w:spacing w:val="-4"/>
        </w:rPr>
        <w:t xml:space="preserve"> </w:t>
      </w:r>
      <w:r>
        <w:t>metrics</w:t>
      </w:r>
    </w:p>
    <w:p>
      <w:pPr>
        <w:pStyle w:val="8"/>
        <w:spacing w:line="362" w:lineRule="auto"/>
        <w:ind w:left="100" w:right="3534"/>
      </w:pPr>
      <w:r>
        <w:t>from sklearn.neighbors import KNeighborsClassifier</w:t>
      </w:r>
      <w:r>
        <w:rPr>
          <w:spacing w:val="-67"/>
        </w:rPr>
        <w:t xml:space="preserve"> </w:t>
      </w:r>
      <w:r>
        <w:t>X_axis =</w:t>
      </w:r>
      <w:r>
        <w:rPr>
          <w:spacing w:val="-4"/>
        </w:rPr>
        <w:t xml:space="preserve"> </w:t>
      </w:r>
      <w:r>
        <w:t>list(range(1,</w:t>
      </w:r>
      <w:r>
        <w:rPr>
          <w:spacing w:val="-1"/>
        </w:rPr>
        <w:t xml:space="preserve"> </w:t>
      </w:r>
      <w:r>
        <w:t>31))</w:t>
      </w:r>
    </w:p>
    <w:p>
      <w:pPr>
        <w:pStyle w:val="8"/>
        <w:spacing w:line="360" w:lineRule="auto"/>
        <w:ind w:left="100" w:right="7568"/>
      </w:pPr>
      <w:r>
        <w:t>acc = pd.Series()</w:t>
      </w:r>
      <w:r>
        <w:rPr>
          <w:spacing w:val="-67"/>
        </w:rPr>
        <w:t xml:space="preserve"> </w:t>
      </w:r>
      <w:r>
        <w:t>x</w:t>
      </w:r>
      <w:r>
        <w:rPr>
          <w:spacing w:val="-1"/>
        </w:rPr>
        <w:t xml:space="preserve"> </w:t>
      </w:r>
      <w:r>
        <w:t>=</w:t>
      </w:r>
      <w:r>
        <w:rPr>
          <w:spacing w:val="-2"/>
        </w:rPr>
        <w:t xml:space="preserve"> </w:t>
      </w:r>
      <w:r>
        <w:t>range(1,31)</w:t>
      </w:r>
    </w:p>
    <w:p>
      <w:pPr>
        <w:pStyle w:val="8"/>
        <w:spacing w:line="321" w:lineRule="exact"/>
        <w:ind w:left="100"/>
      </w:pPr>
      <w:r>
        <w:t>for</w:t>
      </w:r>
      <w:r>
        <w:rPr>
          <w:spacing w:val="-1"/>
        </w:rPr>
        <w:t xml:space="preserve"> </w:t>
      </w:r>
      <w:r>
        <w:t>i</w:t>
      </w:r>
      <w:r>
        <w:rPr>
          <w:spacing w:val="-3"/>
        </w:rPr>
        <w:t xml:space="preserve"> </w:t>
      </w:r>
      <w:r>
        <w:t>in</w:t>
      </w:r>
      <w:r>
        <w:rPr>
          <w:spacing w:val="-4"/>
        </w:rPr>
        <w:t xml:space="preserve"> </w:t>
      </w:r>
      <w:r>
        <w:t>list(range(1,</w:t>
      </w:r>
      <w:r>
        <w:rPr>
          <w:spacing w:val="-4"/>
        </w:rPr>
        <w:t xml:space="preserve"> </w:t>
      </w:r>
      <w:r>
        <w:t>31)):</w:t>
      </w:r>
    </w:p>
    <w:p>
      <w:pPr>
        <w:pStyle w:val="8"/>
        <w:spacing w:before="157" w:line="360" w:lineRule="auto"/>
        <w:ind w:left="100" w:right="1305"/>
      </w:pPr>
      <w:r>
        <w:t>knn_model</w:t>
      </w:r>
      <w:r>
        <w:rPr>
          <w:spacing w:val="-6"/>
        </w:rPr>
        <w:t xml:space="preserve"> </w:t>
      </w:r>
      <w:r>
        <w:t>=</w:t>
      </w:r>
      <w:r>
        <w:rPr>
          <w:spacing w:val="-10"/>
        </w:rPr>
        <w:t xml:space="preserve"> </w:t>
      </w:r>
      <w:r>
        <w:t>KNeighborsClassifier(n_neighbors</w:t>
      </w:r>
      <w:r>
        <w:rPr>
          <w:spacing w:val="-5"/>
        </w:rPr>
        <w:t xml:space="preserve"> </w:t>
      </w:r>
      <w:r>
        <w:t>=</w:t>
      </w:r>
      <w:r>
        <w:rPr>
          <w:spacing w:val="-8"/>
        </w:rPr>
        <w:t xml:space="preserve"> </w:t>
      </w:r>
      <w:r>
        <w:t>i)</w:t>
      </w:r>
      <w:r>
        <w:rPr>
          <w:spacing w:val="-67"/>
        </w:rPr>
        <w:t xml:space="preserve"> </w:t>
      </w:r>
      <w:r>
        <w:t>knn_model.fit(X_train,</w:t>
      </w:r>
      <w:r>
        <w:rPr>
          <w:spacing w:val="-2"/>
        </w:rPr>
        <w:t xml:space="preserve"> </w:t>
      </w:r>
      <w:r>
        <w:t>Y_train)</w:t>
      </w:r>
    </w:p>
    <w:p>
      <w:pPr>
        <w:pStyle w:val="8"/>
        <w:spacing w:line="321" w:lineRule="exact"/>
        <w:ind w:left="100"/>
      </w:pPr>
      <w:r>
        <w:t>prediction</w:t>
      </w:r>
      <w:r>
        <w:rPr>
          <w:spacing w:val="-6"/>
        </w:rPr>
        <w:t xml:space="preserve"> </w:t>
      </w:r>
      <w:r>
        <w:t>=</w:t>
      </w:r>
      <w:r>
        <w:rPr>
          <w:spacing w:val="-7"/>
        </w:rPr>
        <w:t xml:space="preserve"> </w:t>
      </w:r>
      <w:r>
        <w:t>knn_model.predict(X_test)</w:t>
      </w:r>
    </w:p>
    <w:p>
      <w:pPr>
        <w:pStyle w:val="8"/>
        <w:spacing w:before="160" w:line="362" w:lineRule="auto"/>
        <w:ind w:left="100" w:right="40"/>
      </w:pPr>
      <w:r>
        <w:t>acc</w:t>
      </w:r>
      <w:r>
        <w:rPr>
          <w:spacing w:val="-10"/>
        </w:rPr>
        <w:t xml:space="preserve"> </w:t>
      </w:r>
      <w:r>
        <w:t>=</w:t>
      </w:r>
      <w:r>
        <w:rPr>
          <w:spacing w:val="-9"/>
        </w:rPr>
        <w:t xml:space="preserve"> </w:t>
      </w:r>
      <w:r>
        <w:t>acc.append(pd.Series(metrics.accuracy_score(prediction,</w:t>
      </w:r>
      <w:r>
        <w:rPr>
          <w:spacing w:val="-13"/>
        </w:rPr>
        <w:t xml:space="preserve"> </w:t>
      </w:r>
      <w:r>
        <w:t>Y_test)))</w:t>
      </w:r>
      <w:r>
        <w:rPr>
          <w:spacing w:val="-67"/>
        </w:rPr>
        <w:t xml:space="preserve"> </w:t>
      </w:r>
      <w:r>
        <w:t>plt.plot(X_axis,</w:t>
      </w:r>
      <w:r>
        <w:rPr>
          <w:spacing w:val="-2"/>
        </w:rPr>
        <w:t xml:space="preserve"> </w:t>
      </w:r>
      <w:r>
        <w:t>acc)</w:t>
      </w:r>
    </w:p>
    <w:p>
      <w:pPr>
        <w:pStyle w:val="8"/>
        <w:spacing w:line="317" w:lineRule="exact"/>
        <w:ind w:left="100"/>
      </w:pPr>
      <w:r>
        <w:t>plt.xticks(x)</w:t>
      </w:r>
    </w:p>
    <w:p>
      <w:pPr>
        <w:pStyle w:val="8"/>
        <w:spacing w:before="161" w:line="360" w:lineRule="auto"/>
        <w:ind w:left="100" w:right="4095"/>
      </w:pPr>
      <w:r>
        <w:t>plt.title("Finding</w:t>
      </w:r>
      <w:r>
        <w:rPr>
          <w:spacing w:val="-5"/>
        </w:rPr>
        <w:t xml:space="preserve"> </w:t>
      </w:r>
      <w:r>
        <w:t>best</w:t>
      </w:r>
      <w:r>
        <w:rPr>
          <w:spacing w:val="-6"/>
        </w:rPr>
        <w:t xml:space="preserve"> </w:t>
      </w:r>
      <w:r>
        <w:t>value</w:t>
      </w:r>
      <w:r>
        <w:rPr>
          <w:spacing w:val="-5"/>
        </w:rPr>
        <w:t xml:space="preserve"> </w:t>
      </w:r>
      <w:r>
        <w:t>for</w:t>
      </w:r>
      <w:r>
        <w:rPr>
          <w:spacing w:val="-5"/>
        </w:rPr>
        <w:t xml:space="preserve"> </w:t>
      </w:r>
      <w:r>
        <w:t>n_estimators")</w:t>
      </w:r>
      <w:r>
        <w:rPr>
          <w:spacing w:val="-67"/>
        </w:rPr>
        <w:t xml:space="preserve"> </w:t>
      </w:r>
      <w:r>
        <w:t>plt.xlabel("n_estimators")</w:t>
      </w:r>
      <w:r>
        <w:rPr>
          <w:spacing w:val="1"/>
        </w:rPr>
        <w:t xml:space="preserve"> </w:t>
      </w:r>
      <w:r>
        <w:t>plt.ylabel("Accuracy")</w:t>
      </w:r>
    </w:p>
    <w:p>
      <w:pPr>
        <w:pStyle w:val="8"/>
        <w:spacing w:before="1" w:line="360" w:lineRule="auto"/>
        <w:ind w:left="100" w:right="8326"/>
      </w:pPr>
      <w:r>
        <w:t>plt.grid()</w:t>
      </w:r>
      <w:r>
        <w:rPr>
          <w:spacing w:val="1"/>
        </w:rPr>
        <w:t xml:space="preserve"> </w:t>
      </w:r>
      <w:r>
        <w:rPr>
          <w:spacing w:val="-1"/>
        </w:rPr>
        <w:t>plt.show()</w:t>
      </w:r>
    </w:p>
    <w:p>
      <w:pPr>
        <w:pStyle w:val="8"/>
        <w:spacing w:line="360" w:lineRule="auto"/>
        <w:ind w:left="100" w:right="4981"/>
      </w:pPr>
      <w:r>
        <w:t>print('Highest value: ',acc.values.max())</w:t>
      </w:r>
      <w:r>
        <w:rPr>
          <w:spacing w:val="-68"/>
        </w:rPr>
        <w:t xml:space="preserve"> </w:t>
      </w:r>
      <w:r>
        <w:t># K</w:t>
      </w:r>
      <w:r>
        <w:rPr>
          <w:spacing w:val="-3"/>
        </w:rPr>
        <w:t xml:space="preserve"> </w:t>
      </w:r>
      <w:r>
        <w:t>nearest neighbors</w:t>
      </w:r>
      <w:r>
        <w:rPr>
          <w:spacing w:val="-1"/>
        </w:rPr>
        <w:t xml:space="preserve"> </w:t>
      </w:r>
      <w:r>
        <w:t>Algorithm</w:t>
      </w:r>
    </w:p>
    <w:p>
      <w:pPr>
        <w:pStyle w:val="8"/>
        <w:ind w:left="100"/>
      </w:pPr>
      <w:r>
        <w:t>from</w:t>
      </w:r>
      <w:r>
        <w:rPr>
          <w:spacing w:val="-8"/>
        </w:rPr>
        <w:t xml:space="preserve"> </w:t>
      </w:r>
      <w:r>
        <w:t>sklearn.neighbors</w:t>
      </w:r>
      <w:r>
        <w:rPr>
          <w:spacing w:val="-5"/>
        </w:rPr>
        <w:t xml:space="preserve"> </w:t>
      </w:r>
      <w:r>
        <w:t>import</w:t>
      </w:r>
      <w:r>
        <w:rPr>
          <w:spacing w:val="-8"/>
        </w:rPr>
        <w:t xml:space="preserve"> </w:t>
      </w:r>
      <w:r>
        <w:t>KNeighborsClassifier</w:t>
      </w:r>
    </w:p>
    <w:p>
      <w:pPr>
        <w:pStyle w:val="8"/>
        <w:spacing w:before="161" w:line="360" w:lineRule="auto"/>
        <w:ind w:left="100" w:right="40"/>
      </w:pPr>
      <w:r>
        <w:t>knn</w:t>
      </w:r>
      <w:r>
        <w:rPr>
          <w:spacing w:val="-2"/>
        </w:rPr>
        <w:t xml:space="preserve"> </w:t>
      </w:r>
      <w:r>
        <w:t>=</w:t>
      </w:r>
      <w:r>
        <w:rPr>
          <w:spacing w:val="-7"/>
        </w:rPr>
        <w:t xml:space="preserve"> </w:t>
      </w:r>
      <w:r>
        <w:t>KNeighborsClassifier(n_neighbors</w:t>
      </w:r>
      <w:r>
        <w:rPr>
          <w:spacing w:val="-6"/>
        </w:rPr>
        <w:t xml:space="preserve"> </w:t>
      </w:r>
      <w:r>
        <w:t>=</w:t>
      </w:r>
      <w:r>
        <w:rPr>
          <w:spacing w:val="-3"/>
        </w:rPr>
        <w:t xml:space="preserve"> </w:t>
      </w:r>
      <w:r>
        <w:t>24,</w:t>
      </w:r>
      <w:r>
        <w:rPr>
          <w:spacing w:val="-4"/>
        </w:rPr>
        <w:t xml:space="preserve"> </w:t>
      </w:r>
      <w:r>
        <w:t>metric</w:t>
      </w:r>
      <w:r>
        <w:rPr>
          <w:spacing w:val="-3"/>
        </w:rPr>
        <w:t xml:space="preserve"> </w:t>
      </w:r>
      <w:r>
        <w:t>=</w:t>
      </w:r>
      <w:r>
        <w:rPr>
          <w:spacing w:val="-3"/>
        </w:rPr>
        <w:t xml:space="preserve"> </w:t>
      </w:r>
      <w:r>
        <w:t>'minkowski',</w:t>
      </w:r>
      <w:r>
        <w:rPr>
          <w:spacing w:val="-5"/>
        </w:rPr>
        <w:t xml:space="preserve"> </w:t>
      </w:r>
      <w:r>
        <w:t>p</w:t>
      </w:r>
      <w:r>
        <w:rPr>
          <w:spacing w:val="-2"/>
        </w:rPr>
        <w:t xml:space="preserve"> </w:t>
      </w:r>
      <w:r>
        <w:t>=</w:t>
      </w:r>
      <w:r>
        <w:rPr>
          <w:spacing w:val="-4"/>
        </w:rPr>
        <w:t xml:space="preserve"> </w:t>
      </w:r>
      <w:r>
        <w:t>2)</w:t>
      </w:r>
      <w:r>
        <w:rPr>
          <w:spacing w:val="-67"/>
        </w:rPr>
        <w:t xml:space="preserve"> </w:t>
      </w:r>
      <w:r>
        <w:t>knn.fit(X_train,</w:t>
      </w:r>
      <w:r>
        <w:rPr>
          <w:spacing w:val="-2"/>
        </w:rPr>
        <w:t xml:space="preserve"> </w:t>
      </w:r>
      <w:r>
        <w:t>Y_train)</w:t>
      </w:r>
    </w:p>
    <w:p>
      <w:pPr>
        <w:pStyle w:val="8"/>
        <w:spacing w:line="362" w:lineRule="auto"/>
        <w:ind w:left="100" w:right="5151"/>
      </w:pPr>
      <w:r>
        <w:t># Support Vector Classifier Algorithm</w:t>
      </w:r>
      <w:r>
        <w:rPr>
          <w:spacing w:val="-67"/>
        </w:rPr>
        <w:t xml:space="preserve"> </w:t>
      </w:r>
      <w:r>
        <w:t>from</w:t>
      </w:r>
      <w:r>
        <w:rPr>
          <w:spacing w:val="-4"/>
        </w:rPr>
        <w:t xml:space="preserve"> </w:t>
      </w:r>
      <w:r>
        <w:t>sklearn.svm</w:t>
      </w:r>
      <w:r>
        <w:rPr>
          <w:spacing w:val="-3"/>
        </w:rPr>
        <w:t xml:space="preserve"> </w:t>
      </w:r>
      <w:r>
        <w:t>import SVC</w:t>
      </w:r>
    </w:p>
    <w:p>
      <w:pPr>
        <w:pStyle w:val="8"/>
        <w:spacing w:line="360" w:lineRule="auto"/>
        <w:ind w:left="100" w:right="4095"/>
      </w:pPr>
      <w:r>
        <w:t>svc = SVC(kernel = 'linear', random_state = 42)</w:t>
      </w:r>
      <w:r>
        <w:rPr>
          <w:spacing w:val="-68"/>
        </w:rPr>
        <w:t xml:space="preserve"> </w:t>
      </w:r>
      <w:r>
        <w:t>svc.fit(X_train,</w:t>
      </w:r>
      <w:r>
        <w:rPr>
          <w:spacing w:val="-5"/>
        </w:rPr>
        <w:t xml:space="preserve"> </w:t>
      </w:r>
      <w:r>
        <w:t>Y_train)</w:t>
      </w:r>
    </w:p>
    <w:p>
      <w:pPr>
        <w:spacing w:after="0" w:line="360" w:lineRule="auto"/>
        <w:sectPr>
          <w:pgSz w:w="12240" w:h="15840"/>
          <w:pgMar w:top="1200" w:right="1320" w:bottom="1240" w:left="1340" w:header="0" w:footer="976" w:gutter="0"/>
          <w:cols w:space="720" w:num="1"/>
        </w:sectPr>
      </w:pPr>
    </w:p>
    <w:p>
      <w:pPr>
        <w:pStyle w:val="8"/>
        <w:spacing w:before="60"/>
        <w:ind w:left="100"/>
      </w:pPr>
      <w:r>
        <w:t>#</w:t>
      </w:r>
      <w:r>
        <w:rPr>
          <w:spacing w:val="-2"/>
        </w:rPr>
        <w:t xml:space="preserve"> </w:t>
      </w:r>
      <w:r>
        <w:t>Naive</w:t>
      </w:r>
      <w:r>
        <w:rPr>
          <w:spacing w:val="-3"/>
        </w:rPr>
        <w:t xml:space="preserve"> </w:t>
      </w:r>
      <w:r>
        <w:t>Bayes</w:t>
      </w:r>
      <w:r>
        <w:rPr>
          <w:spacing w:val="-2"/>
        </w:rPr>
        <w:t xml:space="preserve"> </w:t>
      </w:r>
      <w:r>
        <w:t>Algorithm</w:t>
      </w:r>
    </w:p>
    <w:p>
      <w:pPr>
        <w:pStyle w:val="8"/>
        <w:spacing w:before="161" w:line="360" w:lineRule="auto"/>
        <w:ind w:left="100" w:right="4095"/>
      </w:pPr>
      <w:r>
        <w:t>from</w:t>
      </w:r>
      <w:r>
        <w:rPr>
          <w:spacing w:val="-9"/>
        </w:rPr>
        <w:t xml:space="preserve"> </w:t>
      </w:r>
      <w:r>
        <w:t>sklearn.naive_bayes</w:t>
      </w:r>
      <w:r>
        <w:rPr>
          <w:spacing w:val="-4"/>
        </w:rPr>
        <w:t xml:space="preserve"> </w:t>
      </w:r>
      <w:r>
        <w:t>import</w:t>
      </w:r>
      <w:r>
        <w:rPr>
          <w:spacing w:val="-8"/>
        </w:rPr>
        <w:t xml:space="preserve"> </w:t>
      </w:r>
      <w:r>
        <w:t>GaussianNB</w:t>
      </w:r>
      <w:r>
        <w:rPr>
          <w:spacing w:val="-67"/>
        </w:rPr>
        <w:t xml:space="preserve"> </w:t>
      </w:r>
      <w:r>
        <w:t>nb =</w:t>
      </w:r>
      <w:r>
        <w:rPr>
          <w:spacing w:val="-4"/>
        </w:rPr>
        <w:t xml:space="preserve"> </w:t>
      </w:r>
      <w:r>
        <w:t>GaussianNB()</w:t>
      </w:r>
    </w:p>
    <w:p>
      <w:pPr>
        <w:pStyle w:val="8"/>
        <w:spacing w:before="1"/>
        <w:ind w:left="100"/>
      </w:pPr>
      <w:r>
        <w:t>nb.fit(X_train,</w:t>
      </w:r>
      <w:r>
        <w:rPr>
          <w:spacing w:val="-9"/>
        </w:rPr>
        <w:t xml:space="preserve"> </w:t>
      </w:r>
      <w:r>
        <w:t>Y_train)</w:t>
      </w:r>
    </w:p>
    <w:p>
      <w:pPr>
        <w:pStyle w:val="8"/>
        <w:spacing w:before="160"/>
        <w:ind w:left="100"/>
      </w:pPr>
      <w:r>
        <w:t>#</w:t>
      </w:r>
      <w:r>
        <w:rPr>
          <w:spacing w:val="-2"/>
        </w:rPr>
        <w:t xml:space="preserve"> </w:t>
      </w:r>
      <w:r>
        <w:t>Decision</w:t>
      </w:r>
      <w:r>
        <w:rPr>
          <w:spacing w:val="-2"/>
        </w:rPr>
        <w:t xml:space="preserve"> </w:t>
      </w:r>
      <w:r>
        <w:t>tree</w:t>
      </w:r>
      <w:r>
        <w:rPr>
          <w:spacing w:val="-2"/>
        </w:rPr>
        <w:t xml:space="preserve"> </w:t>
      </w:r>
      <w:r>
        <w:t>Algorithm</w:t>
      </w:r>
    </w:p>
    <w:p>
      <w:pPr>
        <w:pStyle w:val="8"/>
        <w:spacing w:before="161"/>
        <w:ind w:left="100"/>
      </w:pPr>
      <w:r>
        <w:t>from</w:t>
      </w:r>
      <w:r>
        <w:rPr>
          <w:spacing w:val="-7"/>
        </w:rPr>
        <w:t xml:space="preserve"> </w:t>
      </w:r>
      <w:r>
        <w:t>sklearn.tree</w:t>
      </w:r>
      <w:r>
        <w:rPr>
          <w:spacing w:val="-6"/>
        </w:rPr>
        <w:t xml:space="preserve"> </w:t>
      </w:r>
      <w:r>
        <w:t>import</w:t>
      </w:r>
      <w:r>
        <w:rPr>
          <w:spacing w:val="-6"/>
        </w:rPr>
        <w:t xml:space="preserve"> </w:t>
      </w:r>
      <w:r>
        <w:t>DecisionTreeClassifier</w:t>
      </w:r>
    </w:p>
    <w:p>
      <w:pPr>
        <w:pStyle w:val="8"/>
        <w:spacing w:before="160" w:line="362" w:lineRule="auto"/>
        <w:ind w:left="100" w:right="40"/>
      </w:pPr>
      <w:r>
        <w:t>dectree</w:t>
      </w:r>
      <w:r>
        <w:rPr>
          <w:spacing w:val="-4"/>
        </w:rPr>
        <w:t xml:space="preserve"> </w:t>
      </w:r>
      <w:r>
        <w:t>=</w:t>
      </w:r>
      <w:r>
        <w:rPr>
          <w:spacing w:val="-6"/>
        </w:rPr>
        <w:t xml:space="preserve"> </w:t>
      </w:r>
      <w:r>
        <w:t>DecisionTreeClassifier(criterion</w:t>
      </w:r>
      <w:r>
        <w:rPr>
          <w:spacing w:val="-6"/>
        </w:rPr>
        <w:t xml:space="preserve"> </w:t>
      </w:r>
      <w:r>
        <w:t>=</w:t>
      </w:r>
      <w:r>
        <w:rPr>
          <w:spacing w:val="-3"/>
        </w:rPr>
        <w:t xml:space="preserve"> </w:t>
      </w:r>
      <w:r>
        <w:t>'entropy',</w:t>
      </w:r>
      <w:r>
        <w:rPr>
          <w:spacing w:val="-5"/>
        </w:rPr>
        <w:t xml:space="preserve"> </w:t>
      </w:r>
      <w:r>
        <w:t>random_state</w:t>
      </w:r>
      <w:r>
        <w:rPr>
          <w:spacing w:val="-4"/>
        </w:rPr>
        <w:t xml:space="preserve"> </w:t>
      </w:r>
      <w:r>
        <w:t>=</w:t>
      </w:r>
      <w:r>
        <w:rPr>
          <w:spacing w:val="-4"/>
        </w:rPr>
        <w:t xml:space="preserve"> </w:t>
      </w:r>
      <w:r>
        <w:t>42)</w:t>
      </w:r>
      <w:r>
        <w:rPr>
          <w:spacing w:val="-67"/>
        </w:rPr>
        <w:t xml:space="preserve"> </w:t>
      </w:r>
      <w:r>
        <w:t>dectree.fit(X_train,</w:t>
      </w:r>
      <w:r>
        <w:rPr>
          <w:spacing w:val="-5"/>
        </w:rPr>
        <w:t xml:space="preserve"> </w:t>
      </w:r>
      <w:r>
        <w:t>Y_train)</w:t>
      </w:r>
    </w:p>
    <w:p>
      <w:pPr>
        <w:pStyle w:val="8"/>
        <w:spacing w:line="317" w:lineRule="exact"/>
        <w:ind w:left="100"/>
      </w:pPr>
      <w:r>
        <w:t>#</w:t>
      </w:r>
      <w:r>
        <w:rPr>
          <w:spacing w:val="-3"/>
        </w:rPr>
        <w:t xml:space="preserve"> </w:t>
      </w:r>
      <w:r>
        <w:t>Random</w:t>
      </w:r>
      <w:r>
        <w:rPr>
          <w:spacing w:val="-2"/>
        </w:rPr>
        <w:t xml:space="preserve"> </w:t>
      </w:r>
      <w:r>
        <w:t>forest</w:t>
      </w:r>
      <w:r>
        <w:rPr>
          <w:spacing w:val="-6"/>
        </w:rPr>
        <w:t xml:space="preserve"> </w:t>
      </w:r>
      <w:r>
        <w:t>Algorithm</w:t>
      </w:r>
    </w:p>
    <w:p>
      <w:pPr>
        <w:pStyle w:val="8"/>
        <w:spacing w:before="161"/>
        <w:ind w:left="100"/>
      </w:pPr>
      <w:r>
        <w:t>from</w:t>
      </w:r>
      <w:r>
        <w:rPr>
          <w:spacing w:val="-8"/>
        </w:rPr>
        <w:t xml:space="preserve"> </w:t>
      </w:r>
      <w:r>
        <w:t>sklearn.ensemble</w:t>
      </w:r>
      <w:r>
        <w:rPr>
          <w:spacing w:val="-6"/>
        </w:rPr>
        <w:t xml:space="preserve"> </w:t>
      </w:r>
      <w:r>
        <w:t>import</w:t>
      </w:r>
      <w:r>
        <w:rPr>
          <w:spacing w:val="-4"/>
        </w:rPr>
        <w:t xml:space="preserve"> </w:t>
      </w:r>
      <w:r>
        <w:t>RandomForestClassifier</w:t>
      </w:r>
    </w:p>
    <w:p>
      <w:pPr>
        <w:pStyle w:val="8"/>
        <w:spacing w:before="160" w:line="362" w:lineRule="auto"/>
        <w:ind w:left="100" w:right="40"/>
      </w:pPr>
      <w:r>
        <w:t>ranfor</w:t>
      </w:r>
      <w:r>
        <w:rPr>
          <w:spacing w:val="-5"/>
        </w:rPr>
        <w:t xml:space="preserve"> </w:t>
      </w:r>
      <w:r>
        <w:t>=</w:t>
      </w:r>
      <w:r>
        <w:rPr>
          <w:spacing w:val="-6"/>
        </w:rPr>
        <w:t xml:space="preserve"> </w:t>
      </w:r>
      <w:r>
        <w:t>RandomForestClassifier(n_estimators</w:t>
      </w:r>
      <w:r>
        <w:rPr>
          <w:spacing w:val="-4"/>
        </w:rPr>
        <w:t xml:space="preserve"> </w:t>
      </w:r>
      <w:r>
        <w:t>=</w:t>
      </w:r>
      <w:r>
        <w:rPr>
          <w:spacing w:val="-8"/>
        </w:rPr>
        <w:t xml:space="preserve"> </w:t>
      </w:r>
      <w:r>
        <w:t>11,</w:t>
      </w:r>
      <w:r>
        <w:rPr>
          <w:spacing w:val="-6"/>
        </w:rPr>
        <w:t xml:space="preserve"> </w:t>
      </w:r>
      <w:r>
        <w:t>criterion</w:t>
      </w:r>
      <w:r>
        <w:rPr>
          <w:spacing w:val="-4"/>
        </w:rPr>
        <w:t xml:space="preserve"> </w:t>
      </w:r>
      <w:r>
        <w:t>=</w:t>
      </w:r>
      <w:r>
        <w:rPr>
          <w:spacing w:val="-5"/>
        </w:rPr>
        <w:t xml:space="preserve"> </w:t>
      </w:r>
      <w:r>
        <w:t>'entropy',</w:t>
      </w:r>
      <w:r>
        <w:rPr>
          <w:spacing w:val="-67"/>
        </w:rPr>
        <w:t xml:space="preserve"> </w:t>
      </w:r>
      <w:r>
        <w:t>random_state</w:t>
      </w:r>
      <w:r>
        <w:rPr>
          <w:spacing w:val="-1"/>
        </w:rPr>
        <w:t xml:space="preserve"> </w:t>
      </w:r>
      <w:r>
        <w:t>=</w:t>
      </w:r>
      <w:r>
        <w:rPr>
          <w:spacing w:val="-4"/>
        </w:rPr>
        <w:t xml:space="preserve"> </w:t>
      </w:r>
      <w:r>
        <w:t>42)</w:t>
      </w:r>
    </w:p>
    <w:p>
      <w:pPr>
        <w:pStyle w:val="8"/>
        <w:spacing w:line="317" w:lineRule="exact"/>
        <w:ind w:left="100"/>
      </w:pPr>
      <w:r>
        <w:t>ranfor.fit(X_train,</w:t>
      </w:r>
      <w:r>
        <w:rPr>
          <w:spacing w:val="-7"/>
        </w:rPr>
        <w:t xml:space="preserve"> </w:t>
      </w:r>
      <w:r>
        <w:t>Y_train)</w:t>
      </w:r>
    </w:p>
    <w:p>
      <w:pPr>
        <w:pStyle w:val="8"/>
        <w:spacing w:before="161" w:line="360" w:lineRule="auto"/>
        <w:ind w:left="100" w:right="4451"/>
      </w:pPr>
      <w:r>
        <w:t># Making predictions on test dataset</w:t>
      </w:r>
      <w:r>
        <w:rPr>
          <w:spacing w:val="1"/>
        </w:rPr>
        <w:t xml:space="preserve"> </w:t>
      </w:r>
      <w:r>
        <w:t>Y_pred_logreg = logreg.predict(X_test)</w:t>
      </w:r>
      <w:r>
        <w:rPr>
          <w:spacing w:val="1"/>
        </w:rPr>
        <w:t xml:space="preserve"> </w:t>
      </w:r>
      <w:r>
        <w:t>Y_pred_knn = knn.predict(X_test)</w:t>
      </w:r>
      <w:r>
        <w:rPr>
          <w:spacing w:val="1"/>
        </w:rPr>
        <w:t xml:space="preserve"> </w:t>
      </w:r>
      <w:r>
        <w:t>Y_pred_svc = svc.predict(X_test)</w:t>
      </w:r>
      <w:r>
        <w:rPr>
          <w:spacing w:val="1"/>
        </w:rPr>
        <w:t xml:space="preserve"> </w:t>
      </w:r>
      <w:r>
        <w:t>Y_pred_nb = nb.predict(X_test)</w:t>
      </w:r>
      <w:r>
        <w:rPr>
          <w:spacing w:val="1"/>
        </w:rPr>
        <w:t xml:space="preserve"> </w:t>
      </w:r>
      <w:r>
        <w:t>Y_pred_dectree</w:t>
      </w:r>
      <w:r>
        <w:rPr>
          <w:spacing w:val="-8"/>
        </w:rPr>
        <w:t xml:space="preserve"> </w:t>
      </w:r>
      <w:r>
        <w:t>=</w:t>
      </w:r>
      <w:r>
        <w:rPr>
          <w:spacing w:val="-11"/>
        </w:rPr>
        <w:t xml:space="preserve"> </w:t>
      </w:r>
      <w:r>
        <w:t>dectree.predict(X_test)</w:t>
      </w:r>
      <w:r>
        <w:rPr>
          <w:spacing w:val="-67"/>
        </w:rPr>
        <w:t xml:space="preserve"> </w:t>
      </w:r>
      <w:r>
        <w:t>Y_pred_ranfor</w:t>
      </w:r>
      <w:r>
        <w:rPr>
          <w:spacing w:val="-4"/>
        </w:rPr>
        <w:t xml:space="preserve"> </w:t>
      </w:r>
      <w:r>
        <w:t>=</w:t>
      </w:r>
      <w:r>
        <w:rPr>
          <w:spacing w:val="-5"/>
        </w:rPr>
        <w:t xml:space="preserve"> </w:t>
      </w:r>
      <w:r>
        <w:t>ranfor.predict(X_test)</w:t>
      </w:r>
    </w:p>
    <w:p>
      <w:pPr>
        <w:pStyle w:val="8"/>
        <w:spacing w:before="1"/>
        <w:ind w:left="100"/>
      </w:pPr>
      <w:r>
        <w:t>#</w:t>
      </w:r>
      <w:r>
        <w:rPr>
          <w:spacing w:val="-2"/>
        </w:rPr>
        <w:t xml:space="preserve"> </w:t>
      </w:r>
      <w:r>
        <w:t>#</w:t>
      </w:r>
      <w:r>
        <w:rPr>
          <w:spacing w:val="-2"/>
        </w:rPr>
        <w:t xml:space="preserve"> </w:t>
      </w:r>
      <w:r>
        <w:t>Step</w:t>
      </w:r>
      <w:r>
        <w:rPr>
          <w:spacing w:val="-1"/>
        </w:rPr>
        <w:t xml:space="preserve"> </w:t>
      </w:r>
      <w:r>
        <w:t>5:</w:t>
      </w:r>
      <w:r>
        <w:rPr>
          <w:spacing w:val="-2"/>
        </w:rPr>
        <w:t xml:space="preserve"> </w:t>
      </w:r>
      <w:r>
        <w:t>Model</w:t>
      </w:r>
      <w:r>
        <w:rPr>
          <w:spacing w:val="-1"/>
        </w:rPr>
        <w:t xml:space="preserve"> </w:t>
      </w:r>
      <w:r>
        <w:t>Evaluation</w:t>
      </w:r>
    </w:p>
    <w:p>
      <w:pPr>
        <w:pStyle w:val="8"/>
        <w:spacing w:before="161" w:line="360" w:lineRule="auto"/>
        <w:ind w:left="100" w:right="2668"/>
      </w:pPr>
      <w:r>
        <w:t>from</w:t>
      </w:r>
      <w:r>
        <w:rPr>
          <w:spacing w:val="8"/>
        </w:rPr>
        <w:t xml:space="preserve"> </w:t>
      </w:r>
      <w:r>
        <w:t>sklearn.metrics</w:t>
      </w:r>
      <w:r>
        <w:rPr>
          <w:spacing w:val="12"/>
        </w:rPr>
        <w:t xml:space="preserve"> </w:t>
      </w:r>
      <w:r>
        <w:t>import</w:t>
      </w:r>
      <w:r>
        <w:rPr>
          <w:spacing w:val="13"/>
        </w:rPr>
        <w:t xml:space="preserve"> </w:t>
      </w:r>
      <w:r>
        <w:t>accuracy_score</w:t>
      </w:r>
      <w:r>
        <w:rPr>
          <w:spacing w:val="1"/>
        </w:rPr>
        <w:t xml:space="preserve"> </w:t>
      </w:r>
      <w:r>
        <w:t>accuracy_logreg = accuracy_score(Y_test, Y_pred_logreg)</w:t>
      </w:r>
      <w:r>
        <w:rPr>
          <w:spacing w:val="1"/>
        </w:rPr>
        <w:t xml:space="preserve"> </w:t>
      </w:r>
      <w:r>
        <w:t>accuracy_knn = accuracy_score(Y_test, Y_pred_knn)</w:t>
      </w:r>
      <w:r>
        <w:rPr>
          <w:spacing w:val="1"/>
        </w:rPr>
        <w:t xml:space="preserve"> </w:t>
      </w:r>
      <w:r>
        <w:t>accuracy_svc = accuracy_score(Y_test, Y_pred_svc)</w:t>
      </w:r>
      <w:r>
        <w:rPr>
          <w:spacing w:val="1"/>
        </w:rPr>
        <w:t xml:space="preserve"> </w:t>
      </w:r>
      <w:r>
        <w:t>accuracy_nb = accuracy_score(Y_test, Y_pred_nb)</w:t>
      </w:r>
      <w:r>
        <w:rPr>
          <w:spacing w:val="1"/>
        </w:rPr>
        <w:t xml:space="preserve"> </w:t>
      </w:r>
      <w:r>
        <w:t>accuracy_dectree</w:t>
      </w:r>
      <w:r>
        <w:rPr>
          <w:spacing w:val="-8"/>
        </w:rPr>
        <w:t xml:space="preserve"> </w:t>
      </w:r>
      <w:r>
        <w:t>=</w:t>
      </w:r>
      <w:r>
        <w:rPr>
          <w:spacing w:val="-10"/>
        </w:rPr>
        <w:t xml:space="preserve"> </w:t>
      </w:r>
      <w:r>
        <w:t>accuracy_score(Y_test,</w:t>
      </w:r>
      <w:r>
        <w:rPr>
          <w:spacing w:val="-8"/>
        </w:rPr>
        <w:t xml:space="preserve"> </w:t>
      </w:r>
      <w:r>
        <w:t>Y_pred_dectree)</w:t>
      </w:r>
    </w:p>
    <w:p>
      <w:pPr>
        <w:spacing w:after="0" w:line="360" w:lineRule="auto"/>
        <w:sectPr>
          <w:pgSz w:w="12240" w:h="15840"/>
          <w:pgMar w:top="1200" w:right="1320" w:bottom="1240" w:left="1340" w:header="0" w:footer="976" w:gutter="0"/>
          <w:cols w:space="720" w:num="1"/>
        </w:sectPr>
      </w:pPr>
    </w:p>
    <w:p>
      <w:pPr>
        <w:pStyle w:val="8"/>
        <w:spacing w:before="60" w:line="360" w:lineRule="auto"/>
        <w:ind w:left="100" w:right="2896"/>
      </w:pPr>
      <w:r>
        <w:t>accuracy_ranfor = accuracy_score(Y_test, Y_pred_ranfor)</w:t>
      </w:r>
      <w:r>
        <w:rPr>
          <w:spacing w:val="-67"/>
        </w:rPr>
        <w:t xml:space="preserve"> </w:t>
      </w:r>
      <w:r>
        <w:t># Accuracy</w:t>
      </w:r>
      <w:r>
        <w:rPr>
          <w:spacing w:val="1"/>
        </w:rPr>
        <w:t xml:space="preserve"> </w:t>
      </w:r>
      <w:r>
        <w:t>on</w:t>
      </w:r>
      <w:r>
        <w:rPr>
          <w:spacing w:val="1"/>
        </w:rPr>
        <w:t xml:space="preserve"> </w:t>
      </w:r>
      <w:r>
        <w:t>test</w:t>
      </w:r>
      <w:r>
        <w:rPr>
          <w:spacing w:val="1"/>
        </w:rPr>
        <w:t xml:space="preserve"> </w:t>
      </w:r>
      <w:r>
        <w:t>set</w:t>
      </w:r>
    </w:p>
    <w:p>
      <w:pPr>
        <w:pStyle w:val="8"/>
        <w:spacing w:line="360" w:lineRule="auto"/>
        <w:ind w:left="100" w:right="2374"/>
      </w:pPr>
      <w:r>
        <w:t>print("Logistic Regression: " + str(accuracy_logreg * 100))</w:t>
      </w:r>
      <w:r>
        <w:rPr>
          <w:spacing w:val="1"/>
        </w:rPr>
        <w:t xml:space="preserve"> </w:t>
      </w:r>
      <w:r>
        <w:t>print("K Nearest neighbors: " + str(accuracy_knn * 100))</w:t>
      </w:r>
      <w:r>
        <w:rPr>
          <w:spacing w:val="1"/>
        </w:rPr>
        <w:t xml:space="preserve"> </w:t>
      </w:r>
      <w:r>
        <w:t>print("Support</w:t>
      </w:r>
      <w:r>
        <w:rPr>
          <w:spacing w:val="-2"/>
        </w:rPr>
        <w:t xml:space="preserve"> </w:t>
      </w:r>
      <w:r>
        <w:t>Vector</w:t>
      </w:r>
      <w:r>
        <w:rPr>
          <w:spacing w:val="-5"/>
        </w:rPr>
        <w:t xml:space="preserve"> </w:t>
      </w:r>
      <w:r>
        <w:t>Classifier:</w:t>
      </w:r>
      <w:r>
        <w:rPr>
          <w:spacing w:val="-2"/>
        </w:rPr>
        <w:t xml:space="preserve"> </w:t>
      </w:r>
      <w:r>
        <w:t>"</w:t>
      </w:r>
      <w:r>
        <w:rPr>
          <w:spacing w:val="-2"/>
        </w:rPr>
        <w:t xml:space="preserve"> </w:t>
      </w:r>
      <w:r>
        <w:t>+</w:t>
      </w:r>
      <w:r>
        <w:rPr>
          <w:spacing w:val="-7"/>
        </w:rPr>
        <w:t xml:space="preserve"> </w:t>
      </w:r>
      <w:r>
        <w:t>str(accuracy_svc</w:t>
      </w:r>
      <w:r>
        <w:rPr>
          <w:spacing w:val="-5"/>
        </w:rPr>
        <w:t xml:space="preserve"> </w:t>
      </w:r>
      <w:r>
        <w:t>*</w:t>
      </w:r>
      <w:r>
        <w:rPr>
          <w:spacing w:val="-2"/>
        </w:rPr>
        <w:t xml:space="preserve"> </w:t>
      </w:r>
      <w:r>
        <w:t>100))</w:t>
      </w:r>
      <w:r>
        <w:rPr>
          <w:spacing w:val="-67"/>
        </w:rPr>
        <w:t xml:space="preserve"> </w:t>
      </w:r>
      <w:r>
        <w:t>print("Naive Bayes: " + str(accuracy_nb * 100))</w:t>
      </w:r>
      <w:r>
        <w:rPr>
          <w:spacing w:val="1"/>
        </w:rPr>
        <w:t xml:space="preserve"> </w:t>
      </w:r>
      <w:r>
        <w:t>print("Decision tree: " + str(accuracy_dectree * 100))</w:t>
      </w:r>
      <w:r>
        <w:rPr>
          <w:spacing w:val="1"/>
        </w:rPr>
        <w:t xml:space="preserve"> </w:t>
      </w:r>
      <w:r>
        <w:t>print("Random</w:t>
      </w:r>
      <w:r>
        <w:rPr>
          <w:spacing w:val="-1"/>
        </w:rPr>
        <w:t xml:space="preserve"> </w:t>
      </w:r>
      <w:r>
        <w:t>Forest: "</w:t>
      </w:r>
      <w:r>
        <w:rPr>
          <w:spacing w:val="-1"/>
        </w:rPr>
        <w:t xml:space="preserve"> </w:t>
      </w:r>
      <w:r>
        <w:t>+</w:t>
      </w:r>
      <w:r>
        <w:rPr>
          <w:spacing w:val="-2"/>
        </w:rPr>
        <w:t xml:space="preserve"> </w:t>
      </w:r>
      <w:r>
        <w:t>str(accuracy_ranfor</w:t>
      </w:r>
      <w:r>
        <w:rPr>
          <w:spacing w:val="-1"/>
        </w:rPr>
        <w:t xml:space="preserve"> </w:t>
      </w:r>
      <w:r>
        <w:t>*</w:t>
      </w:r>
      <w:r>
        <w:rPr>
          <w:spacing w:val="-4"/>
        </w:rPr>
        <w:t xml:space="preserve"> </w:t>
      </w:r>
      <w:r>
        <w:t>100))</w:t>
      </w:r>
    </w:p>
    <w:p>
      <w:pPr>
        <w:pStyle w:val="8"/>
        <w:spacing w:before="1"/>
        <w:ind w:left="100"/>
      </w:pPr>
      <w:r>
        <w:t>#</w:t>
      </w:r>
      <w:r>
        <w:rPr>
          <w:spacing w:val="-3"/>
        </w:rPr>
        <w:t xml:space="preserve"> </w:t>
      </w:r>
      <w:r>
        <w:t>Confusion</w:t>
      </w:r>
      <w:r>
        <w:rPr>
          <w:spacing w:val="-3"/>
        </w:rPr>
        <w:t xml:space="preserve"> </w:t>
      </w:r>
      <w:r>
        <w:t>matrix</w:t>
      </w:r>
    </w:p>
    <w:p>
      <w:pPr>
        <w:pStyle w:val="8"/>
        <w:spacing w:before="161" w:line="360" w:lineRule="auto"/>
        <w:ind w:left="100" w:right="4226"/>
      </w:pPr>
      <w:r>
        <w:t>from</w:t>
      </w:r>
      <w:r>
        <w:rPr>
          <w:spacing w:val="-9"/>
        </w:rPr>
        <w:t xml:space="preserve"> </w:t>
      </w:r>
      <w:r>
        <w:t>sklearn.metrics</w:t>
      </w:r>
      <w:r>
        <w:rPr>
          <w:spacing w:val="-5"/>
        </w:rPr>
        <w:t xml:space="preserve"> </w:t>
      </w:r>
      <w:r>
        <w:t>import</w:t>
      </w:r>
      <w:r>
        <w:rPr>
          <w:spacing w:val="-6"/>
        </w:rPr>
        <w:t xml:space="preserve"> </w:t>
      </w:r>
      <w:r>
        <w:t>confusion_matrix</w:t>
      </w:r>
      <w:r>
        <w:rPr>
          <w:spacing w:val="-67"/>
        </w:rPr>
        <w:t xml:space="preserve"> </w:t>
      </w:r>
      <w:r>
        <w:t>cm = confusion_matrix(Y_test, Y_pred_knn)</w:t>
      </w:r>
      <w:r>
        <w:rPr>
          <w:spacing w:val="1"/>
        </w:rPr>
        <w:t xml:space="preserve"> </w:t>
      </w:r>
      <w:r>
        <w:t>sns.heatmap(pd.DataFrame(cm), annot=True)</w:t>
      </w:r>
      <w:r>
        <w:rPr>
          <w:spacing w:val="-67"/>
        </w:rPr>
        <w:t xml:space="preserve"> </w:t>
      </w:r>
      <w:r>
        <w:t># Classification</w:t>
      </w:r>
      <w:r>
        <w:rPr>
          <w:spacing w:val="1"/>
        </w:rPr>
        <w:t xml:space="preserve"> </w:t>
      </w:r>
      <w:r>
        <w:t>report</w:t>
      </w:r>
    </w:p>
    <w:p>
      <w:pPr>
        <w:pStyle w:val="8"/>
        <w:spacing w:line="360" w:lineRule="auto"/>
        <w:ind w:left="100" w:right="3970"/>
      </w:pPr>
      <w:r>
        <w:t>from sklearn.metrics import classification_report</w:t>
      </w:r>
      <w:r>
        <w:rPr>
          <w:spacing w:val="-68"/>
        </w:rPr>
        <w:t xml:space="preserve"> </w:t>
      </w:r>
      <w:r>
        <w:t>print(classification_report(Y_test,</w:t>
      </w:r>
      <w:r>
        <w:rPr>
          <w:spacing w:val="-17"/>
        </w:rPr>
        <w:t xml:space="preserve"> </w:t>
      </w:r>
      <w:r>
        <w:t>Y_pred_knn))</w:t>
      </w:r>
    </w:p>
    <w:p>
      <w:pPr>
        <w:pStyle w:val="8"/>
        <w:spacing w:before="1"/>
        <w:rPr>
          <w:sz w:val="42"/>
        </w:rPr>
      </w:pPr>
    </w:p>
    <w:p>
      <w:pPr>
        <w:pStyle w:val="5"/>
        <w:numPr>
          <w:ilvl w:val="1"/>
          <w:numId w:val="16"/>
        </w:numPr>
        <w:tabs>
          <w:tab w:val="left" w:pos="593"/>
        </w:tabs>
        <w:spacing w:before="0" w:after="0" w:line="240" w:lineRule="auto"/>
        <w:ind w:left="592" w:right="0" w:hanging="493"/>
        <w:jc w:val="left"/>
      </w:pPr>
      <w:r>
        <w:t>Heart</w:t>
      </w:r>
      <w:r>
        <w:rPr>
          <w:spacing w:val="-6"/>
        </w:rPr>
        <w:t xml:space="preserve"> </w:t>
      </w:r>
      <w:r>
        <w:t>Disease</w:t>
      </w:r>
      <w:r>
        <w:rPr>
          <w:spacing w:val="-2"/>
        </w:rPr>
        <w:t xml:space="preserve"> </w:t>
      </w:r>
      <w:r>
        <w:t>Sample</w:t>
      </w:r>
      <w:r>
        <w:rPr>
          <w:spacing w:val="-2"/>
        </w:rPr>
        <w:t xml:space="preserve"> </w:t>
      </w:r>
      <w:r>
        <w:t>code</w:t>
      </w:r>
    </w:p>
    <w:p>
      <w:pPr>
        <w:pStyle w:val="8"/>
        <w:spacing w:before="160" w:line="360" w:lineRule="auto"/>
        <w:ind w:left="100" w:right="2262"/>
      </w:pPr>
      <w:r>
        <w:t>from</w:t>
      </w:r>
      <w:r>
        <w:rPr>
          <w:spacing w:val="-8"/>
        </w:rPr>
        <w:t xml:space="preserve"> </w:t>
      </w:r>
      <w:r>
        <w:t>flask</w:t>
      </w:r>
      <w:r>
        <w:rPr>
          <w:spacing w:val="-11"/>
        </w:rPr>
        <w:t xml:space="preserve"> </w:t>
      </w:r>
      <w:r>
        <w:t>import</w:t>
      </w:r>
      <w:r>
        <w:rPr>
          <w:spacing w:val="-7"/>
        </w:rPr>
        <w:t xml:space="preserve"> </w:t>
      </w:r>
      <w:r>
        <w:t>Flask</w:t>
      </w:r>
      <w:r>
        <w:rPr>
          <w:spacing w:val="-4"/>
        </w:rPr>
        <w:t xml:space="preserve"> </w:t>
      </w:r>
      <w:r>
        <w:t>,render_template,request,jsonify,session</w:t>
      </w:r>
      <w:r>
        <w:rPr>
          <w:spacing w:val="-67"/>
        </w:rPr>
        <w:t xml:space="preserve"> </w:t>
      </w:r>
      <w:r>
        <w:t>from flask import Flask, render_template, url_for, request</w:t>
      </w:r>
      <w:r>
        <w:rPr>
          <w:spacing w:val="1"/>
        </w:rPr>
        <w:t xml:space="preserve"> </w:t>
      </w:r>
      <w:r>
        <w:t>import pandas</w:t>
      </w:r>
      <w:r>
        <w:rPr>
          <w:spacing w:val="1"/>
        </w:rPr>
        <w:t xml:space="preserve"> </w:t>
      </w:r>
      <w:r>
        <w:t>as</w:t>
      </w:r>
      <w:r>
        <w:rPr>
          <w:spacing w:val="-2"/>
        </w:rPr>
        <w:t xml:space="preserve"> </w:t>
      </w:r>
      <w:r>
        <w:t>pd</w:t>
      </w:r>
    </w:p>
    <w:p>
      <w:pPr>
        <w:pStyle w:val="8"/>
        <w:spacing w:before="1"/>
        <w:ind w:left="100"/>
      </w:pPr>
      <w:r>
        <w:t>import</w:t>
      </w:r>
      <w:r>
        <w:rPr>
          <w:spacing w:val="-3"/>
        </w:rPr>
        <w:t xml:space="preserve"> </w:t>
      </w:r>
      <w:r>
        <w:t>pickle</w:t>
      </w:r>
    </w:p>
    <w:p>
      <w:pPr>
        <w:pStyle w:val="8"/>
        <w:spacing w:before="161" w:line="360" w:lineRule="auto"/>
        <w:ind w:left="100" w:right="2374"/>
      </w:pPr>
      <w:r>
        <w:t>from</w:t>
      </w:r>
      <w:r>
        <w:rPr>
          <w:spacing w:val="-9"/>
        </w:rPr>
        <w:t xml:space="preserve"> </w:t>
      </w:r>
      <w:r>
        <w:t>sklearn.feature_extraction.text</w:t>
      </w:r>
      <w:r>
        <w:rPr>
          <w:spacing w:val="-8"/>
        </w:rPr>
        <w:t xml:space="preserve"> </w:t>
      </w:r>
      <w:r>
        <w:t>import</w:t>
      </w:r>
      <w:r>
        <w:rPr>
          <w:spacing w:val="-6"/>
        </w:rPr>
        <w:t xml:space="preserve"> </w:t>
      </w:r>
      <w:r>
        <w:t>CountVectorizer</w:t>
      </w:r>
      <w:r>
        <w:rPr>
          <w:spacing w:val="-67"/>
        </w:rPr>
        <w:t xml:space="preserve"> </w:t>
      </w:r>
      <w:r>
        <w:t>from</w:t>
      </w:r>
      <w:r>
        <w:rPr>
          <w:spacing w:val="-5"/>
        </w:rPr>
        <w:t xml:space="preserve"> </w:t>
      </w:r>
      <w:r>
        <w:t>sklearn.naive_bayes import MultinomialNB</w:t>
      </w:r>
    </w:p>
    <w:p>
      <w:pPr>
        <w:pStyle w:val="8"/>
        <w:spacing w:line="362" w:lineRule="auto"/>
        <w:ind w:left="100" w:right="5416"/>
      </w:pPr>
      <w:r>
        <w:t>from sklearn.externals import joblib</w:t>
      </w:r>
      <w:r>
        <w:rPr>
          <w:spacing w:val="-67"/>
        </w:rPr>
        <w:t xml:space="preserve"> </w:t>
      </w:r>
      <w:r>
        <w:t>import sqlite3</w:t>
      </w:r>
      <w:r>
        <w:rPr>
          <w:spacing w:val="1"/>
        </w:rPr>
        <w:t xml:space="preserve"> </w:t>
      </w:r>
      <w:r>
        <w:t>as</w:t>
      </w:r>
      <w:r>
        <w:rPr>
          <w:spacing w:val="-3"/>
        </w:rPr>
        <w:t xml:space="preserve"> </w:t>
      </w:r>
      <w:r>
        <w:t>sql</w:t>
      </w:r>
    </w:p>
    <w:p>
      <w:pPr>
        <w:pStyle w:val="8"/>
        <w:spacing w:line="360" w:lineRule="auto"/>
        <w:ind w:left="100" w:right="7212"/>
      </w:pPr>
      <w:r>
        <w:t>import base64</w:t>
      </w:r>
      <w:r>
        <w:rPr>
          <w:spacing w:val="1"/>
        </w:rPr>
        <w:t xml:space="preserve"> </w:t>
      </w:r>
      <w:r>
        <w:t>import</w:t>
      </w:r>
      <w:r>
        <w:rPr>
          <w:spacing w:val="-6"/>
        </w:rPr>
        <w:t xml:space="preserve"> </w:t>
      </w:r>
      <w:r>
        <w:t>pandas</w:t>
      </w:r>
      <w:r>
        <w:rPr>
          <w:spacing w:val="-5"/>
        </w:rPr>
        <w:t xml:space="preserve"> </w:t>
      </w:r>
      <w:r>
        <w:t>as</w:t>
      </w:r>
      <w:r>
        <w:rPr>
          <w:spacing w:val="-8"/>
        </w:rPr>
        <w:t xml:space="preserve"> </w:t>
      </w:r>
      <w:r>
        <w:t>pd</w:t>
      </w:r>
    </w:p>
    <w:p>
      <w:pPr>
        <w:spacing w:after="0" w:line="360" w:lineRule="auto"/>
        <w:sectPr>
          <w:pgSz w:w="12240" w:h="15840"/>
          <w:pgMar w:top="1200" w:right="1320" w:bottom="1240" w:left="1340" w:header="0" w:footer="976" w:gutter="0"/>
          <w:cols w:space="720" w:num="1"/>
        </w:sectPr>
      </w:pPr>
    </w:p>
    <w:p>
      <w:pPr>
        <w:pStyle w:val="8"/>
        <w:spacing w:before="60" w:line="360" w:lineRule="auto"/>
        <w:ind w:left="100" w:right="3933"/>
      </w:pPr>
      <w:r>
        <w:t>from</w:t>
      </w:r>
      <w:r>
        <w:rPr>
          <w:spacing w:val="-10"/>
        </w:rPr>
        <w:t xml:space="preserve"> </w:t>
      </w:r>
      <w:r>
        <w:t>sklearn.preprocessing</w:t>
      </w:r>
      <w:r>
        <w:rPr>
          <w:spacing w:val="-9"/>
        </w:rPr>
        <w:t xml:space="preserve"> </w:t>
      </w:r>
      <w:r>
        <w:t>import</w:t>
      </w:r>
      <w:r>
        <w:rPr>
          <w:spacing w:val="-9"/>
        </w:rPr>
        <w:t xml:space="preserve"> </w:t>
      </w:r>
      <w:r>
        <w:t>LabelEncoder</w:t>
      </w:r>
      <w:r>
        <w:rPr>
          <w:spacing w:val="-67"/>
        </w:rPr>
        <w:t xml:space="preserve"> </w:t>
      </w:r>
      <w:r>
        <w:t>#from</w:t>
      </w:r>
      <w:r>
        <w:rPr>
          <w:spacing w:val="-2"/>
        </w:rPr>
        <w:t xml:space="preserve"> </w:t>
      </w:r>
      <w:r>
        <w:t>flask_bootstrap import Bootstrap</w:t>
      </w:r>
    </w:p>
    <w:p>
      <w:pPr>
        <w:pStyle w:val="8"/>
        <w:spacing w:line="321" w:lineRule="exact"/>
        <w:ind w:left="100"/>
      </w:pPr>
      <w:r>
        <w:t>import</w:t>
      </w:r>
      <w:r>
        <w:rPr>
          <w:spacing w:val="-1"/>
        </w:rPr>
        <w:t xml:space="preserve"> </w:t>
      </w:r>
      <w:r>
        <w:t>numpy as</w:t>
      </w:r>
      <w:r>
        <w:rPr>
          <w:spacing w:val="-4"/>
        </w:rPr>
        <w:t xml:space="preserve"> </w:t>
      </w:r>
      <w:r>
        <w:t>np</w:t>
      </w:r>
    </w:p>
    <w:p>
      <w:pPr>
        <w:pStyle w:val="8"/>
        <w:spacing w:before="163" w:line="360" w:lineRule="auto"/>
        <w:ind w:left="100" w:right="5837"/>
      </w:pPr>
      <w:r>
        <w:t>from</w:t>
      </w:r>
      <w:r>
        <w:rPr>
          <w:spacing w:val="-8"/>
        </w:rPr>
        <w:t xml:space="preserve"> </w:t>
      </w:r>
      <w:r>
        <w:t>sklearn.utils</w:t>
      </w:r>
      <w:r>
        <w:rPr>
          <w:spacing w:val="-4"/>
        </w:rPr>
        <w:t xml:space="preserve"> </w:t>
      </w:r>
      <w:r>
        <w:t>import</w:t>
      </w:r>
      <w:r>
        <w:rPr>
          <w:spacing w:val="-5"/>
        </w:rPr>
        <w:t xml:space="preserve"> </w:t>
      </w:r>
      <w:r>
        <w:t>shuffle</w:t>
      </w:r>
      <w:r>
        <w:rPr>
          <w:spacing w:val="-67"/>
        </w:rPr>
        <w:t xml:space="preserve"> </w:t>
      </w:r>
      <w:r>
        <w:t>import os</w:t>
      </w:r>
    </w:p>
    <w:p>
      <w:pPr>
        <w:pStyle w:val="8"/>
        <w:spacing w:line="360" w:lineRule="auto"/>
        <w:ind w:left="100" w:right="40"/>
      </w:pPr>
      <w:r>
        <w:t>from</w:t>
      </w:r>
      <w:r>
        <w:rPr>
          <w:spacing w:val="-6"/>
        </w:rPr>
        <w:t xml:space="preserve"> </w:t>
      </w:r>
      <w:r>
        <w:t>flask</w:t>
      </w:r>
      <w:r>
        <w:rPr>
          <w:spacing w:val="-9"/>
        </w:rPr>
        <w:t xml:space="preserve"> </w:t>
      </w:r>
      <w:r>
        <w:t>import</w:t>
      </w:r>
      <w:r>
        <w:rPr>
          <w:spacing w:val="-5"/>
        </w:rPr>
        <w:t xml:space="preserve"> </w:t>
      </w:r>
      <w:r>
        <w:t>Flask,</w:t>
      </w:r>
      <w:r>
        <w:rPr>
          <w:spacing w:val="-7"/>
        </w:rPr>
        <w:t xml:space="preserve"> </w:t>
      </w:r>
      <w:r>
        <w:t>render_template,</w:t>
      </w:r>
      <w:r>
        <w:rPr>
          <w:spacing w:val="-6"/>
        </w:rPr>
        <w:t xml:space="preserve"> </w:t>
      </w:r>
      <w:r>
        <w:t>request,</w:t>
      </w:r>
      <w:r>
        <w:rPr>
          <w:spacing w:val="-7"/>
        </w:rPr>
        <w:t xml:space="preserve"> </w:t>
      </w:r>
      <w:r>
        <w:t>url_for,send_from_directory</w:t>
      </w:r>
      <w:r>
        <w:rPr>
          <w:spacing w:val="-67"/>
        </w:rPr>
        <w:t xml:space="preserve"> </w:t>
      </w:r>
      <w:r>
        <w:t>import os</w:t>
      </w:r>
    </w:p>
    <w:p>
      <w:pPr>
        <w:pStyle w:val="8"/>
        <w:tabs>
          <w:tab w:val="left" w:pos="1782"/>
          <w:tab w:val="left" w:pos="2669"/>
        </w:tabs>
        <w:spacing w:line="360" w:lineRule="auto"/>
        <w:ind w:left="100" w:right="5369"/>
      </w:pPr>
      <w:r>
        <w:t>#from geo import getTweetLocation</w:t>
      </w:r>
      <w:r>
        <w:rPr>
          <w:spacing w:val="-67"/>
        </w:rPr>
        <w:t xml:space="preserve"> </w:t>
      </w:r>
      <w:r>
        <w:t>app =</w:t>
      </w:r>
      <w:r>
        <w:rPr>
          <w:spacing w:val="-2"/>
        </w:rPr>
        <w:t xml:space="preserve"> </w:t>
      </w:r>
      <w:r>
        <w:t>Flask(</w:t>
      </w:r>
      <w:r>
        <w:rPr>
          <w:u w:val="single"/>
        </w:rPr>
        <w:tab/>
      </w:r>
      <w:r>
        <w:t>name</w:t>
      </w:r>
      <w:r>
        <w:rPr>
          <w:u w:val="single"/>
        </w:rPr>
        <w:tab/>
      </w:r>
      <w:r>
        <w:t>)</w:t>
      </w:r>
      <w:r>
        <w:rPr>
          <w:spacing w:val="1"/>
        </w:rPr>
        <w:t xml:space="preserve"> </w:t>
      </w:r>
      <w:r>
        <w:t>app.secret_key</w:t>
      </w:r>
      <w:r>
        <w:rPr>
          <w:spacing w:val="-1"/>
        </w:rPr>
        <w:t xml:space="preserve"> </w:t>
      </w:r>
      <w:r>
        <w:t>=</w:t>
      </w:r>
      <w:r>
        <w:rPr>
          <w:spacing w:val="-3"/>
        </w:rPr>
        <w:t xml:space="preserve"> </w:t>
      </w:r>
      <w:r>
        <w:t>'any</w:t>
      </w:r>
      <w:r>
        <w:rPr>
          <w:spacing w:val="-3"/>
        </w:rPr>
        <w:t xml:space="preserve"> </w:t>
      </w:r>
      <w:r>
        <w:t>random</w:t>
      </w:r>
      <w:r>
        <w:rPr>
          <w:spacing w:val="-5"/>
        </w:rPr>
        <w:t xml:space="preserve"> </w:t>
      </w:r>
      <w:r>
        <w:t>string'</w:t>
      </w:r>
    </w:p>
    <w:p>
      <w:pPr>
        <w:pStyle w:val="8"/>
        <w:spacing w:line="362" w:lineRule="auto"/>
        <w:ind w:left="100" w:right="2896"/>
      </w:pPr>
      <w:r>
        <w:t>PEOPLE_FOLDER</w:t>
      </w:r>
      <w:r>
        <w:rPr>
          <w:spacing w:val="-11"/>
        </w:rPr>
        <w:t xml:space="preserve"> </w:t>
      </w:r>
      <w:r>
        <w:t>=</w:t>
      </w:r>
      <w:r>
        <w:rPr>
          <w:spacing w:val="-7"/>
        </w:rPr>
        <w:t xml:space="preserve"> </w:t>
      </w:r>
      <w:r>
        <w:t>os.path.join('static',</w:t>
      </w:r>
      <w:r>
        <w:rPr>
          <w:spacing w:val="-10"/>
        </w:rPr>
        <w:t xml:space="preserve"> </w:t>
      </w:r>
      <w:r>
        <w:t>'people_photo')</w:t>
      </w:r>
      <w:r>
        <w:rPr>
          <w:spacing w:val="-67"/>
        </w:rPr>
        <w:t xml:space="preserve"> </w:t>
      </w:r>
      <w:r>
        <w:t>@app.route('/',</w:t>
      </w:r>
      <w:r>
        <w:rPr>
          <w:spacing w:val="-3"/>
        </w:rPr>
        <w:t xml:space="preserve"> </w:t>
      </w:r>
      <w:r>
        <w:t>methods=['GET',</w:t>
      </w:r>
      <w:r>
        <w:rPr>
          <w:spacing w:val="-2"/>
        </w:rPr>
        <w:t xml:space="preserve"> </w:t>
      </w:r>
      <w:r>
        <w:t>'POST'])</w:t>
      </w:r>
    </w:p>
    <w:p>
      <w:pPr>
        <w:pStyle w:val="8"/>
        <w:spacing w:line="317" w:lineRule="exact"/>
        <w:ind w:left="100"/>
      </w:pPr>
      <w:r>
        <w:t>def</w:t>
      </w:r>
      <w:r>
        <w:rPr>
          <w:spacing w:val="-4"/>
        </w:rPr>
        <w:t xml:space="preserve"> </w:t>
      </w:r>
      <w:r>
        <w:t>home():</w:t>
      </w:r>
    </w:p>
    <w:p>
      <w:pPr>
        <w:pStyle w:val="8"/>
        <w:spacing w:before="159" w:line="360" w:lineRule="auto"/>
        <w:ind w:left="100" w:right="5409"/>
      </w:pPr>
      <w:r>
        <w:t>return render_template('index.html')</w:t>
      </w:r>
      <w:r>
        <w:rPr>
          <w:spacing w:val="-68"/>
        </w:rPr>
        <w:t xml:space="preserve"> </w:t>
      </w:r>
      <w:r>
        <w:t>def validate(username,password):</w:t>
      </w:r>
      <w:r>
        <w:rPr>
          <w:spacing w:val="1"/>
        </w:rPr>
        <w:t xml:space="preserve"> </w:t>
      </w:r>
      <w:r>
        <w:t>con = sql.connect('static/chat.db')</w:t>
      </w:r>
      <w:r>
        <w:rPr>
          <w:spacing w:val="1"/>
        </w:rPr>
        <w:t xml:space="preserve"> </w:t>
      </w:r>
      <w:r>
        <w:t>completion =</w:t>
      </w:r>
      <w:r>
        <w:rPr>
          <w:spacing w:val="-1"/>
        </w:rPr>
        <w:t xml:space="preserve"> </w:t>
      </w:r>
      <w:r>
        <w:t>False</w:t>
      </w:r>
    </w:p>
    <w:p>
      <w:pPr>
        <w:pStyle w:val="8"/>
        <w:spacing w:before="1"/>
        <w:ind w:left="100"/>
      </w:pPr>
      <w:r>
        <w:t>with</w:t>
      </w:r>
      <w:r>
        <w:rPr>
          <w:spacing w:val="-2"/>
        </w:rPr>
        <w:t xml:space="preserve"> </w:t>
      </w:r>
      <w:r>
        <w:t>con:</w:t>
      </w:r>
    </w:p>
    <w:p>
      <w:pPr>
        <w:pStyle w:val="8"/>
        <w:spacing w:before="160"/>
        <w:ind w:left="100"/>
      </w:pPr>
      <w:r>
        <w:t>cur</w:t>
      </w:r>
      <w:r>
        <w:rPr>
          <w:spacing w:val="-2"/>
        </w:rPr>
        <w:t xml:space="preserve"> </w:t>
      </w:r>
      <w:r>
        <w:t>=</w:t>
      </w:r>
      <w:r>
        <w:rPr>
          <w:spacing w:val="-2"/>
        </w:rPr>
        <w:t xml:space="preserve"> </w:t>
      </w:r>
      <w:r>
        <w:t>con.cursor()</w:t>
      </w:r>
    </w:p>
    <w:p>
      <w:pPr>
        <w:pStyle w:val="8"/>
        <w:spacing w:before="161" w:line="362" w:lineRule="auto"/>
        <w:ind w:left="100" w:right="4864"/>
      </w:pPr>
      <w:r>
        <w:t>cur.execute('SELECT * FROM persons')</w:t>
      </w:r>
      <w:r>
        <w:rPr>
          <w:spacing w:val="-67"/>
        </w:rPr>
        <w:t xml:space="preserve"> </w:t>
      </w:r>
      <w:r>
        <w:t>rows =</w:t>
      </w:r>
      <w:r>
        <w:rPr>
          <w:spacing w:val="-1"/>
        </w:rPr>
        <w:t xml:space="preserve"> </w:t>
      </w:r>
      <w:r>
        <w:t>cur.fetchall()</w:t>
      </w:r>
    </w:p>
    <w:p>
      <w:pPr>
        <w:pStyle w:val="8"/>
        <w:spacing w:line="317" w:lineRule="exact"/>
        <w:ind w:left="100"/>
      </w:pPr>
      <w:r>
        <w:t>for</w:t>
      </w:r>
      <w:r>
        <w:rPr>
          <w:spacing w:val="-2"/>
        </w:rPr>
        <w:t xml:space="preserve"> </w:t>
      </w:r>
      <w:r>
        <w:t>row</w:t>
      </w:r>
      <w:r>
        <w:rPr>
          <w:spacing w:val="-5"/>
        </w:rPr>
        <w:t xml:space="preserve"> </w:t>
      </w:r>
      <w:r>
        <w:t>in rows:</w:t>
      </w:r>
    </w:p>
    <w:p>
      <w:pPr>
        <w:pStyle w:val="8"/>
        <w:spacing w:before="160" w:line="360" w:lineRule="auto"/>
        <w:ind w:left="100" w:right="7646"/>
      </w:pPr>
      <w:r>
        <w:t>dbuser = row[1]</w:t>
      </w:r>
      <w:r>
        <w:rPr>
          <w:spacing w:val="-67"/>
        </w:rPr>
        <w:t xml:space="preserve"> </w:t>
      </w:r>
      <w:r>
        <w:t>dbpass</w:t>
      </w:r>
      <w:r>
        <w:rPr>
          <w:spacing w:val="-4"/>
        </w:rPr>
        <w:t xml:space="preserve"> </w:t>
      </w:r>
      <w:r>
        <w:t>=</w:t>
      </w:r>
      <w:r>
        <w:rPr>
          <w:spacing w:val="-5"/>
        </w:rPr>
        <w:t xml:space="preserve"> </w:t>
      </w:r>
      <w:r>
        <w:t>row[2]</w:t>
      </w:r>
    </w:p>
    <w:p>
      <w:pPr>
        <w:pStyle w:val="8"/>
        <w:spacing w:before="1"/>
        <w:ind w:left="100"/>
      </w:pPr>
      <w:r>
        <w:t>if</w:t>
      </w:r>
      <w:r>
        <w:rPr>
          <w:spacing w:val="-2"/>
        </w:rPr>
        <w:t xml:space="preserve"> </w:t>
      </w:r>
      <w:r>
        <w:t>dbuser</w:t>
      </w:r>
      <w:r>
        <w:rPr>
          <w:spacing w:val="-2"/>
        </w:rPr>
        <w:t xml:space="preserve"> </w:t>
      </w:r>
      <w:r>
        <w:t>==</w:t>
      </w:r>
      <w:r>
        <w:rPr>
          <w:spacing w:val="-3"/>
        </w:rPr>
        <w:t xml:space="preserve"> </w:t>
      </w:r>
      <w:r>
        <w:t>username:</w:t>
      </w:r>
    </w:p>
    <w:p>
      <w:pPr>
        <w:pStyle w:val="8"/>
        <w:spacing w:before="161" w:line="360" w:lineRule="auto"/>
        <w:ind w:left="100" w:right="5440"/>
      </w:pPr>
      <w:r>
        <w:t>completion = (dbpass == password)</w:t>
      </w:r>
      <w:r>
        <w:rPr>
          <w:spacing w:val="-67"/>
        </w:rPr>
        <w:t xml:space="preserve"> </w:t>
      </w:r>
      <w:r>
        <w:t>return completion</w:t>
      </w:r>
    </w:p>
    <w:p>
      <w:pPr>
        <w:spacing w:after="0" w:line="360" w:lineRule="auto"/>
        <w:sectPr>
          <w:pgSz w:w="12240" w:h="15840"/>
          <w:pgMar w:top="1200" w:right="1320" w:bottom="1240" w:left="1340" w:header="0" w:footer="976" w:gutter="0"/>
          <w:cols w:space="720" w:num="1"/>
        </w:sectPr>
      </w:pPr>
    </w:p>
    <w:p>
      <w:pPr>
        <w:pStyle w:val="8"/>
        <w:spacing w:before="60" w:line="360" w:lineRule="auto"/>
        <w:ind w:left="100" w:right="3933"/>
      </w:pPr>
      <w:r>
        <w:t>@app.route('/login',</w:t>
      </w:r>
      <w:r>
        <w:rPr>
          <w:spacing w:val="-11"/>
        </w:rPr>
        <w:t xml:space="preserve"> </w:t>
      </w:r>
      <w:r>
        <w:t>methods=['GET',</w:t>
      </w:r>
      <w:r>
        <w:rPr>
          <w:spacing w:val="-9"/>
        </w:rPr>
        <w:t xml:space="preserve"> </w:t>
      </w:r>
      <w:r>
        <w:t>'POST'])</w:t>
      </w:r>
      <w:r>
        <w:rPr>
          <w:spacing w:val="-67"/>
        </w:rPr>
        <w:t xml:space="preserve"> </w:t>
      </w:r>
      <w:r>
        <w:t>def</w:t>
      </w:r>
      <w:r>
        <w:rPr>
          <w:spacing w:val="-1"/>
        </w:rPr>
        <w:t xml:space="preserve"> </w:t>
      </w:r>
      <w:r>
        <w:t>login():</w:t>
      </w:r>
    </w:p>
    <w:p>
      <w:pPr>
        <w:pStyle w:val="8"/>
        <w:spacing w:line="321" w:lineRule="exact"/>
        <w:ind w:left="100"/>
      </w:pPr>
      <w:r>
        <w:t>error =</w:t>
      </w:r>
      <w:r>
        <w:rPr>
          <w:spacing w:val="-3"/>
        </w:rPr>
        <w:t xml:space="preserve"> </w:t>
      </w:r>
      <w:r>
        <w:t>None</w:t>
      </w:r>
    </w:p>
    <w:p>
      <w:pPr>
        <w:pStyle w:val="8"/>
        <w:spacing w:before="163"/>
        <w:ind w:left="100"/>
      </w:pPr>
      <w:r>
        <w:t>if</w:t>
      </w:r>
      <w:r>
        <w:rPr>
          <w:spacing w:val="-2"/>
        </w:rPr>
        <w:t xml:space="preserve"> </w:t>
      </w:r>
      <w:r>
        <w:t>request.method</w:t>
      </w:r>
      <w:r>
        <w:rPr>
          <w:spacing w:val="-5"/>
        </w:rPr>
        <w:t xml:space="preserve"> </w:t>
      </w:r>
      <w:r>
        <w:t>==</w:t>
      </w:r>
      <w:r>
        <w:rPr>
          <w:spacing w:val="-5"/>
        </w:rPr>
        <w:t xml:space="preserve"> </w:t>
      </w:r>
      <w:r>
        <w:t>'POST':</w:t>
      </w:r>
    </w:p>
    <w:p>
      <w:pPr>
        <w:pStyle w:val="8"/>
        <w:spacing w:before="160" w:line="360" w:lineRule="auto"/>
        <w:ind w:left="100" w:right="4629"/>
      </w:pPr>
      <w:r>
        <w:t>username = request.form['username']</w:t>
      </w:r>
      <w:r>
        <w:rPr>
          <w:spacing w:val="1"/>
        </w:rPr>
        <w:t xml:space="preserve"> </w:t>
      </w:r>
      <w:r>
        <w:t>password = request.form['password']</w:t>
      </w:r>
      <w:r>
        <w:rPr>
          <w:spacing w:val="1"/>
        </w:rPr>
        <w:t xml:space="preserve"> </w:t>
      </w:r>
      <w:r>
        <w:t>completion = validate(username,password)</w:t>
      </w:r>
      <w:r>
        <w:rPr>
          <w:spacing w:val="-67"/>
        </w:rPr>
        <w:t xml:space="preserve"> </w:t>
      </w:r>
      <w:r>
        <w:t>if</w:t>
      </w:r>
      <w:r>
        <w:rPr>
          <w:spacing w:val="-1"/>
        </w:rPr>
        <w:t xml:space="preserve"> </w:t>
      </w:r>
      <w:r>
        <w:t>completion</w:t>
      </w:r>
      <w:r>
        <w:rPr>
          <w:spacing w:val="1"/>
        </w:rPr>
        <w:t xml:space="preserve"> </w:t>
      </w:r>
      <w:r>
        <w:t>==</w:t>
      </w:r>
      <w:r>
        <w:rPr>
          <w:spacing w:val="-1"/>
        </w:rPr>
        <w:t xml:space="preserve"> </w:t>
      </w:r>
      <w:r>
        <w:t>False:</w:t>
      </w:r>
    </w:p>
    <w:p>
      <w:pPr>
        <w:pStyle w:val="8"/>
        <w:spacing w:before="1" w:line="360" w:lineRule="auto"/>
        <w:ind w:left="100" w:right="4095"/>
      </w:pPr>
      <w:r>
        <w:t>error</w:t>
      </w:r>
      <w:r>
        <w:rPr>
          <w:spacing w:val="-3"/>
        </w:rPr>
        <w:t xml:space="preserve"> </w:t>
      </w:r>
      <w:r>
        <w:t>=</w:t>
      </w:r>
      <w:r>
        <w:rPr>
          <w:spacing w:val="-4"/>
        </w:rPr>
        <w:t xml:space="preserve"> </w:t>
      </w:r>
      <w:r>
        <w:t>'invalid</w:t>
      </w:r>
      <w:r>
        <w:rPr>
          <w:spacing w:val="-1"/>
        </w:rPr>
        <w:t xml:space="preserve"> </w:t>
      </w:r>
      <w:r>
        <w:t>Credentials.</w:t>
      </w:r>
      <w:r>
        <w:rPr>
          <w:spacing w:val="-7"/>
        </w:rPr>
        <w:t xml:space="preserve"> </w:t>
      </w:r>
      <w:r>
        <w:t>please</w:t>
      </w:r>
      <w:r>
        <w:rPr>
          <w:spacing w:val="-5"/>
        </w:rPr>
        <w:t xml:space="preserve"> </w:t>
      </w:r>
      <w:r>
        <w:t>try</w:t>
      </w:r>
      <w:r>
        <w:rPr>
          <w:spacing w:val="-2"/>
        </w:rPr>
        <w:t xml:space="preserve"> </w:t>
      </w:r>
      <w:r>
        <w:t>again.'</w:t>
      </w:r>
      <w:r>
        <w:rPr>
          <w:spacing w:val="-67"/>
        </w:rPr>
        <w:t xml:space="preserve"> </w:t>
      </w:r>
      <w:r>
        <w:t>else:</w:t>
      </w:r>
    </w:p>
    <w:p>
      <w:pPr>
        <w:pStyle w:val="8"/>
        <w:spacing w:line="362" w:lineRule="auto"/>
        <w:ind w:left="100" w:right="4226"/>
      </w:pPr>
      <w:r>
        <w:t>session['username']</w:t>
      </w:r>
      <w:r>
        <w:rPr>
          <w:spacing w:val="-8"/>
        </w:rPr>
        <w:t xml:space="preserve"> </w:t>
      </w:r>
      <w:r>
        <w:t>=</w:t>
      </w:r>
      <w:r>
        <w:rPr>
          <w:spacing w:val="-9"/>
        </w:rPr>
        <w:t xml:space="preserve"> </w:t>
      </w:r>
      <w:r>
        <w:t>request.form['username']</w:t>
      </w:r>
      <w:r>
        <w:rPr>
          <w:spacing w:val="-67"/>
        </w:rPr>
        <w:t xml:space="preserve"> </w:t>
      </w:r>
      <w:r>
        <w:t>return</w:t>
      </w:r>
      <w:r>
        <w:rPr>
          <w:spacing w:val="-1"/>
        </w:rPr>
        <w:t xml:space="preserve"> </w:t>
      </w:r>
      <w:r>
        <w:t>render_template('index.html')</w:t>
      </w:r>
    </w:p>
    <w:p>
      <w:pPr>
        <w:pStyle w:val="8"/>
        <w:spacing w:line="360" w:lineRule="auto"/>
        <w:ind w:left="100" w:right="3873"/>
      </w:pPr>
      <w:r>
        <w:t>return render_template('first.html', error=error)</w:t>
      </w:r>
      <w:r>
        <w:rPr>
          <w:spacing w:val="1"/>
        </w:rPr>
        <w:t xml:space="preserve"> </w:t>
      </w:r>
      <w:r>
        <w:t>@app.route('/register', methods = ['GET','POST'])</w:t>
      </w:r>
      <w:r>
        <w:rPr>
          <w:spacing w:val="-68"/>
        </w:rPr>
        <w:t xml:space="preserve"> </w:t>
      </w:r>
      <w:r>
        <w:t>def</w:t>
      </w:r>
      <w:r>
        <w:rPr>
          <w:spacing w:val="-1"/>
        </w:rPr>
        <w:t xml:space="preserve"> </w:t>
      </w:r>
      <w:r>
        <w:t>register():</w:t>
      </w:r>
    </w:p>
    <w:p>
      <w:pPr>
        <w:pStyle w:val="8"/>
        <w:spacing w:line="321" w:lineRule="exact"/>
        <w:ind w:left="100"/>
      </w:pPr>
      <w:r>
        <w:t>if</w:t>
      </w:r>
      <w:r>
        <w:rPr>
          <w:spacing w:val="-2"/>
        </w:rPr>
        <w:t xml:space="preserve"> </w:t>
      </w:r>
      <w:r>
        <w:t>request.method</w:t>
      </w:r>
      <w:r>
        <w:rPr>
          <w:spacing w:val="-5"/>
        </w:rPr>
        <w:t xml:space="preserve"> </w:t>
      </w:r>
      <w:r>
        <w:t>==</w:t>
      </w:r>
      <w:r>
        <w:rPr>
          <w:spacing w:val="-5"/>
        </w:rPr>
        <w:t xml:space="preserve"> </w:t>
      </w:r>
      <w:r>
        <w:t>'POST':</w:t>
      </w:r>
    </w:p>
    <w:p>
      <w:pPr>
        <w:pStyle w:val="8"/>
        <w:spacing w:before="156"/>
        <w:ind w:left="100"/>
      </w:pPr>
      <w:r>
        <w:t>try:</w:t>
      </w:r>
    </w:p>
    <w:p>
      <w:pPr>
        <w:pStyle w:val="8"/>
        <w:spacing w:before="161" w:line="360" w:lineRule="auto"/>
        <w:ind w:left="100" w:right="5306"/>
      </w:pPr>
      <w:r>
        <w:t>name = request.form['name']</w:t>
      </w:r>
      <w:r>
        <w:rPr>
          <w:spacing w:val="1"/>
        </w:rPr>
        <w:t xml:space="preserve"> </w:t>
      </w:r>
      <w:r>
        <w:t>username = request.form['username']</w:t>
      </w:r>
      <w:r>
        <w:rPr>
          <w:spacing w:val="-67"/>
        </w:rPr>
        <w:t xml:space="preserve"> </w:t>
      </w:r>
      <w:r>
        <w:t>password</w:t>
      </w:r>
      <w:r>
        <w:rPr>
          <w:spacing w:val="-6"/>
        </w:rPr>
        <w:t xml:space="preserve"> </w:t>
      </w:r>
      <w:r>
        <w:t>=</w:t>
      </w:r>
      <w:r>
        <w:rPr>
          <w:spacing w:val="-8"/>
        </w:rPr>
        <w:t xml:space="preserve"> </w:t>
      </w:r>
      <w:r>
        <w:t>request.form['password']</w:t>
      </w:r>
    </w:p>
    <w:p>
      <w:pPr>
        <w:pStyle w:val="8"/>
        <w:spacing w:before="1"/>
        <w:ind w:left="100"/>
      </w:pPr>
      <w:r>
        <w:t>with</w:t>
      </w:r>
      <w:r>
        <w:rPr>
          <w:spacing w:val="-5"/>
        </w:rPr>
        <w:t xml:space="preserve"> </w:t>
      </w:r>
      <w:r>
        <w:t>sql.connect("static/chat.db")</w:t>
      </w:r>
      <w:r>
        <w:rPr>
          <w:spacing w:val="-5"/>
        </w:rPr>
        <w:t xml:space="preserve"> </w:t>
      </w:r>
      <w:r>
        <w:t>as</w:t>
      </w:r>
      <w:r>
        <w:rPr>
          <w:spacing w:val="-4"/>
        </w:rPr>
        <w:t xml:space="preserve"> </w:t>
      </w:r>
      <w:r>
        <w:t>con:</w:t>
      </w:r>
    </w:p>
    <w:p>
      <w:pPr>
        <w:pStyle w:val="8"/>
        <w:spacing w:before="161"/>
        <w:ind w:left="100"/>
      </w:pPr>
      <w:r>
        <w:t>cur</w:t>
      </w:r>
      <w:r>
        <w:rPr>
          <w:spacing w:val="-2"/>
        </w:rPr>
        <w:t xml:space="preserve"> </w:t>
      </w:r>
      <w:r>
        <w:t>=</w:t>
      </w:r>
      <w:r>
        <w:rPr>
          <w:spacing w:val="-2"/>
        </w:rPr>
        <w:t xml:space="preserve"> </w:t>
      </w:r>
      <w:r>
        <w:t>con.cursor()</w:t>
      </w:r>
    </w:p>
    <w:p>
      <w:pPr>
        <w:pStyle w:val="8"/>
        <w:spacing w:before="160" w:line="360" w:lineRule="auto"/>
        <w:ind w:left="100" w:right="40"/>
      </w:pPr>
      <w:r>
        <w:t>cur.execute("INSERT</w:t>
      </w:r>
      <w:r>
        <w:rPr>
          <w:spacing w:val="-8"/>
        </w:rPr>
        <w:t xml:space="preserve"> </w:t>
      </w:r>
      <w:r>
        <w:t>INTO</w:t>
      </w:r>
      <w:r>
        <w:rPr>
          <w:spacing w:val="-8"/>
        </w:rPr>
        <w:t xml:space="preserve"> </w:t>
      </w:r>
      <w:r>
        <w:t>persons(name,username,password)</w:t>
      </w:r>
      <w:r>
        <w:rPr>
          <w:spacing w:val="-8"/>
        </w:rPr>
        <w:t xml:space="preserve"> </w:t>
      </w:r>
      <w:r>
        <w:t>VALUES</w:t>
      </w:r>
      <w:r>
        <w:rPr>
          <w:spacing w:val="-67"/>
        </w:rPr>
        <w:t xml:space="preserve"> </w:t>
      </w:r>
      <w:r>
        <w:t>(?,?,?)",(name,username,password))</w:t>
      </w:r>
    </w:p>
    <w:p>
      <w:pPr>
        <w:pStyle w:val="8"/>
        <w:spacing w:before="1"/>
        <w:ind w:left="100"/>
      </w:pPr>
      <w:r>
        <w:t>con.commit()</w:t>
      </w:r>
    </w:p>
    <w:p>
      <w:pPr>
        <w:pStyle w:val="8"/>
        <w:spacing w:before="161" w:line="360" w:lineRule="auto"/>
        <w:ind w:left="100" w:right="5496"/>
      </w:pPr>
      <w:r>
        <w:t>msg</w:t>
      </w:r>
      <w:r>
        <w:rPr>
          <w:spacing w:val="-4"/>
        </w:rPr>
        <w:t xml:space="preserve"> </w:t>
      </w:r>
      <w:r>
        <w:t>=</w:t>
      </w:r>
      <w:r>
        <w:rPr>
          <w:spacing w:val="-5"/>
        </w:rPr>
        <w:t xml:space="preserve"> </w:t>
      </w:r>
      <w:r>
        <w:t>"Record</w:t>
      </w:r>
      <w:r>
        <w:rPr>
          <w:spacing w:val="-3"/>
        </w:rPr>
        <w:t xml:space="preserve"> </w:t>
      </w:r>
      <w:r>
        <w:t>successfully</w:t>
      </w:r>
      <w:r>
        <w:rPr>
          <w:spacing w:val="-3"/>
        </w:rPr>
        <w:t xml:space="preserve"> </w:t>
      </w:r>
      <w:r>
        <w:t>added"</w:t>
      </w:r>
      <w:r>
        <w:rPr>
          <w:spacing w:val="-67"/>
        </w:rPr>
        <w:t xml:space="preserve"> </w:t>
      </w:r>
      <w:r>
        <w:t>except:</w:t>
      </w:r>
    </w:p>
    <w:p>
      <w:pPr>
        <w:spacing w:after="0" w:line="360" w:lineRule="auto"/>
        <w:sectPr>
          <w:pgSz w:w="12240" w:h="15840"/>
          <w:pgMar w:top="1200" w:right="1320" w:bottom="1240" w:left="1340" w:header="0" w:footer="976" w:gutter="0"/>
          <w:cols w:space="720" w:num="1"/>
        </w:sectPr>
      </w:pPr>
    </w:p>
    <w:p>
      <w:pPr>
        <w:pStyle w:val="8"/>
        <w:spacing w:before="60"/>
        <w:ind w:left="100"/>
      </w:pPr>
      <w:r>
        <w:t>con.rollback()</w:t>
      </w:r>
    </w:p>
    <w:p>
      <w:pPr>
        <w:pStyle w:val="8"/>
        <w:spacing w:before="161" w:line="360" w:lineRule="auto"/>
        <w:ind w:left="100" w:right="5815"/>
      </w:pPr>
      <w:r>
        <w:t>msg = "error in insert operation"</w:t>
      </w:r>
      <w:r>
        <w:rPr>
          <w:spacing w:val="-68"/>
        </w:rPr>
        <w:t xml:space="preserve"> </w:t>
      </w:r>
      <w:r>
        <w:t>finally:</w:t>
      </w:r>
    </w:p>
    <w:p>
      <w:pPr>
        <w:pStyle w:val="8"/>
        <w:spacing w:before="1" w:line="360" w:lineRule="auto"/>
        <w:ind w:left="100" w:right="3980"/>
      </w:pPr>
      <w:r>
        <w:t>return render_template("index.html",msg = msg)</w:t>
      </w:r>
      <w:r>
        <w:rPr>
          <w:spacing w:val="-67"/>
        </w:rPr>
        <w:t xml:space="preserve"> </w:t>
      </w:r>
      <w:r>
        <w:t>con.close()</w:t>
      </w:r>
    </w:p>
    <w:p>
      <w:pPr>
        <w:pStyle w:val="8"/>
        <w:spacing w:line="360" w:lineRule="auto"/>
        <w:ind w:left="100" w:right="5047"/>
      </w:pPr>
      <w:r>
        <w:t>return render_template('register.html')</w:t>
      </w:r>
      <w:r>
        <w:rPr>
          <w:spacing w:val="1"/>
        </w:rPr>
        <w:t xml:space="preserve"> </w:t>
      </w:r>
      <w:r>
        <w:t>@app.route('/first',methods = ['POST'])</w:t>
      </w:r>
      <w:r>
        <w:rPr>
          <w:spacing w:val="-67"/>
        </w:rPr>
        <w:t xml:space="preserve"> </w:t>
      </w:r>
      <w:r>
        <w:t>def</w:t>
      </w:r>
      <w:r>
        <w:rPr>
          <w:spacing w:val="-1"/>
        </w:rPr>
        <w:t xml:space="preserve"> </w:t>
      </w:r>
      <w:r>
        <w:t>first():</w:t>
      </w:r>
    </w:p>
    <w:p>
      <w:pPr>
        <w:pStyle w:val="8"/>
        <w:spacing w:line="360" w:lineRule="auto"/>
        <w:ind w:left="100" w:right="4954"/>
      </w:pPr>
      <w:r>
        <w:t>return render_template('first.html')</w:t>
      </w:r>
      <w:r>
        <w:rPr>
          <w:spacing w:val="1"/>
        </w:rPr>
        <w:t xml:space="preserve"> </w:t>
      </w:r>
      <w:r>
        <w:t>@app.route('/form',methods = ['POST'])</w:t>
      </w:r>
      <w:r>
        <w:rPr>
          <w:spacing w:val="-67"/>
        </w:rPr>
        <w:t xml:space="preserve"> </w:t>
      </w:r>
      <w:r>
        <w:t>def</w:t>
      </w:r>
      <w:r>
        <w:rPr>
          <w:spacing w:val="-1"/>
        </w:rPr>
        <w:t xml:space="preserve"> </w:t>
      </w:r>
      <w:r>
        <w:t>form():</w:t>
      </w:r>
    </w:p>
    <w:p>
      <w:pPr>
        <w:pStyle w:val="8"/>
        <w:spacing w:before="1" w:line="360" w:lineRule="auto"/>
        <w:ind w:left="100" w:right="5487"/>
      </w:pPr>
      <w:r>
        <w:t>return render_template('form.html')</w:t>
      </w:r>
      <w:r>
        <w:rPr>
          <w:spacing w:val="-68"/>
        </w:rPr>
        <w:t xml:space="preserve"> </w:t>
      </w:r>
      <w:r>
        <w:t>#prediction function</w:t>
      </w:r>
    </w:p>
    <w:p>
      <w:pPr>
        <w:pStyle w:val="8"/>
        <w:spacing w:line="321" w:lineRule="exact"/>
        <w:ind w:left="100"/>
      </w:pPr>
      <w:r>
        <w:t>def</w:t>
      </w:r>
      <w:r>
        <w:rPr>
          <w:spacing w:val="-11"/>
        </w:rPr>
        <w:t xml:space="preserve"> </w:t>
      </w:r>
      <w:r>
        <w:t>ValuePredictor(to_predict_list):</w:t>
      </w:r>
    </w:p>
    <w:p>
      <w:pPr>
        <w:pStyle w:val="8"/>
        <w:spacing w:before="161" w:line="360" w:lineRule="auto"/>
        <w:ind w:left="100" w:right="2059"/>
      </w:pPr>
      <w:r>
        <w:t>to_predict</w:t>
      </w:r>
      <w:r>
        <w:rPr>
          <w:spacing w:val="1"/>
        </w:rPr>
        <w:t xml:space="preserve"> </w:t>
      </w:r>
      <w:r>
        <w:t>=</w:t>
      </w:r>
      <w:r>
        <w:rPr>
          <w:spacing w:val="70"/>
        </w:rPr>
        <w:t xml:space="preserve"> </w:t>
      </w:r>
      <w:r>
        <w:t>np.array(to_predict_list).reshape(1,13)</w:t>
      </w:r>
      <w:r>
        <w:rPr>
          <w:spacing w:val="1"/>
        </w:rPr>
        <w:t xml:space="preserve"> </w:t>
      </w:r>
      <w:r>
        <w:t>loaded_model = pickle.load(open("model/heart_model.pkl","rb"))</w:t>
      </w:r>
      <w:r>
        <w:rPr>
          <w:spacing w:val="-68"/>
        </w:rPr>
        <w:t xml:space="preserve"> </w:t>
      </w:r>
      <w:r>
        <w:t>result =</w:t>
      </w:r>
      <w:r>
        <w:rPr>
          <w:spacing w:val="-2"/>
        </w:rPr>
        <w:t xml:space="preserve"> </w:t>
      </w:r>
      <w:r>
        <w:t>loaded_model.predict(to_predict)</w:t>
      </w:r>
    </w:p>
    <w:p>
      <w:pPr>
        <w:pStyle w:val="8"/>
        <w:spacing w:line="360" w:lineRule="auto"/>
        <w:ind w:left="100" w:right="4876"/>
      </w:pPr>
      <w:r>
        <w:t>return result[0]</w:t>
      </w:r>
      <w:r>
        <w:rPr>
          <w:spacing w:val="1"/>
        </w:rPr>
        <w:t xml:space="preserve"> </w:t>
      </w:r>
      <w:r>
        <w:t>@app.route('/result',methods = ['POST'])</w:t>
      </w:r>
      <w:r>
        <w:rPr>
          <w:spacing w:val="-67"/>
        </w:rPr>
        <w:t xml:space="preserve"> </w:t>
      </w:r>
      <w:r>
        <w:t>def</w:t>
      </w:r>
      <w:r>
        <w:rPr>
          <w:spacing w:val="-1"/>
        </w:rPr>
        <w:t xml:space="preserve"> </w:t>
      </w:r>
      <w:r>
        <w:t>result():</w:t>
      </w:r>
    </w:p>
    <w:p>
      <w:pPr>
        <w:spacing w:after="0" w:line="360" w:lineRule="auto"/>
        <w:sectPr>
          <w:pgSz w:w="12240" w:h="15840"/>
          <w:pgMar w:top="1200" w:right="1320" w:bottom="1240" w:left="1340" w:header="0" w:footer="976"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7"/>
        <w:rPr>
          <w:sz w:val="22"/>
        </w:rPr>
      </w:pPr>
    </w:p>
    <w:p>
      <w:pPr>
        <w:pStyle w:val="2"/>
        <w:ind w:right="1471"/>
      </w:pPr>
      <w:r>
        <w:t>SYSTEM</w:t>
      </w:r>
      <w:r>
        <w:rPr>
          <w:spacing w:val="-2"/>
        </w:rPr>
        <w:t xml:space="preserve"> </w:t>
      </w:r>
      <w:r>
        <w:t>TESTING</w:t>
      </w:r>
    </w:p>
    <w:p>
      <w:pPr>
        <w:spacing w:after="0"/>
        <w:sectPr>
          <w:pgSz w:w="12240" w:h="15840"/>
          <w:pgMar w:top="1500" w:right="1320" w:bottom="1240" w:left="1340" w:header="0" w:footer="976" w:gutter="0"/>
          <w:cols w:space="720" w:num="1"/>
        </w:sectPr>
      </w:pPr>
    </w:p>
    <w:p>
      <w:pPr>
        <w:pStyle w:val="3"/>
        <w:ind w:right="999"/>
      </w:pPr>
      <w:r>
        <w:t>CHAPTER</w:t>
      </w:r>
      <w:r>
        <w:rPr>
          <w:spacing w:val="-1"/>
        </w:rPr>
        <w:t xml:space="preserve"> </w:t>
      </w:r>
      <w:r>
        <w:t>7</w:t>
      </w:r>
    </w:p>
    <w:p>
      <w:pPr>
        <w:pStyle w:val="8"/>
        <w:rPr>
          <w:b/>
          <w:sz w:val="20"/>
        </w:rPr>
      </w:pPr>
    </w:p>
    <w:p>
      <w:pPr>
        <w:pStyle w:val="8"/>
        <w:rPr>
          <w:b/>
          <w:sz w:val="20"/>
        </w:rPr>
      </w:pPr>
    </w:p>
    <w:p>
      <w:pPr>
        <w:pStyle w:val="8"/>
        <w:spacing w:before="6"/>
        <w:rPr>
          <w:b/>
          <w:sz w:val="24"/>
        </w:rPr>
      </w:pPr>
    </w:p>
    <w:p>
      <w:pPr>
        <w:spacing w:before="85"/>
        <w:ind w:left="100" w:right="0" w:firstLine="0"/>
        <w:jc w:val="both"/>
        <w:rPr>
          <w:b/>
          <w:sz w:val="36"/>
        </w:rPr>
      </w:pPr>
      <w:r>
        <w:rPr>
          <w:b/>
          <w:sz w:val="36"/>
        </w:rPr>
        <w:t>SYSTEM</w:t>
      </w:r>
      <w:r>
        <w:rPr>
          <w:b/>
          <w:spacing w:val="-2"/>
          <w:sz w:val="36"/>
        </w:rPr>
        <w:t xml:space="preserve"> </w:t>
      </w:r>
      <w:r>
        <w:rPr>
          <w:b/>
          <w:sz w:val="36"/>
        </w:rPr>
        <w:t>TESTING</w:t>
      </w:r>
    </w:p>
    <w:p>
      <w:pPr>
        <w:pStyle w:val="8"/>
        <w:spacing w:before="10"/>
        <w:rPr>
          <w:b/>
          <w:sz w:val="45"/>
        </w:rPr>
      </w:pPr>
    </w:p>
    <w:p>
      <w:pPr>
        <w:pStyle w:val="5"/>
        <w:numPr>
          <w:ilvl w:val="1"/>
          <w:numId w:val="17"/>
        </w:numPr>
        <w:tabs>
          <w:tab w:val="left" w:pos="591"/>
        </w:tabs>
        <w:spacing w:before="0" w:after="0" w:line="240" w:lineRule="auto"/>
        <w:ind w:left="590" w:right="0" w:hanging="491"/>
        <w:jc w:val="left"/>
      </w:pPr>
      <w:r>
        <w:t>Unit</w:t>
      </w:r>
      <w:r>
        <w:rPr>
          <w:spacing w:val="-2"/>
        </w:rPr>
        <w:t xml:space="preserve"> </w:t>
      </w:r>
      <w:r>
        <w:t>testing</w:t>
      </w:r>
    </w:p>
    <w:p>
      <w:pPr>
        <w:pStyle w:val="8"/>
        <w:spacing w:before="1"/>
        <w:rPr>
          <w:b/>
        </w:rPr>
      </w:pPr>
    </w:p>
    <w:p>
      <w:pPr>
        <w:pStyle w:val="8"/>
        <w:spacing w:before="1" w:line="276" w:lineRule="auto"/>
        <w:ind w:left="100" w:right="115"/>
        <w:jc w:val="both"/>
      </w:pPr>
      <w:r>
        <w:t>Unit testing primarily focuses on verification on the fundamental element of the</w:t>
      </w:r>
      <w:r>
        <w:rPr>
          <w:spacing w:val="1"/>
        </w:rPr>
        <w:t xml:space="preserve"> </w:t>
      </w:r>
      <w:r>
        <w:t>program model. By using the in depth design description most significant control</w:t>
      </w:r>
      <w:r>
        <w:rPr>
          <w:spacing w:val="1"/>
        </w:rPr>
        <w:t xml:space="preserve"> </w:t>
      </w:r>
      <w:r>
        <w:t>paths</w:t>
      </w:r>
      <w:r>
        <w:rPr>
          <w:spacing w:val="-9"/>
        </w:rPr>
        <w:t xml:space="preserve"> </w:t>
      </w:r>
      <w:r>
        <w:t>are</w:t>
      </w:r>
      <w:r>
        <w:rPr>
          <w:spacing w:val="-11"/>
        </w:rPr>
        <w:t xml:space="preserve"> </w:t>
      </w:r>
      <w:r>
        <w:t>tested</w:t>
      </w:r>
      <w:r>
        <w:rPr>
          <w:spacing w:val="-12"/>
        </w:rPr>
        <w:t xml:space="preserve"> </w:t>
      </w:r>
      <w:r>
        <w:t>to</w:t>
      </w:r>
      <w:r>
        <w:rPr>
          <w:spacing w:val="-8"/>
        </w:rPr>
        <w:t xml:space="preserve"> </w:t>
      </w:r>
      <w:r>
        <w:t>find</w:t>
      </w:r>
      <w:r>
        <w:rPr>
          <w:spacing w:val="-9"/>
        </w:rPr>
        <w:t xml:space="preserve"> </w:t>
      </w:r>
      <w:r>
        <w:t>the</w:t>
      </w:r>
      <w:r>
        <w:rPr>
          <w:spacing w:val="-9"/>
        </w:rPr>
        <w:t xml:space="preserve"> </w:t>
      </w:r>
      <w:r>
        <w:t>errors</w:t>
      </w:r>
      <w:r>
        <w:rPr>
          <w:spacing w:val="-12"/>
        </w:rPr>
        <w:t xml:space="preserve"> </w:t>
      </w:r>
      <w:r>
        <w:t>within</w:t>
      </w:r>
      <w:r>
        <w:rPr>
          <w:spacing w:val="-8"/>
        </w:rPr>
        <w:t xml:space="preserve"> </w:t>
      </w:r>
      <w:r>
        <w:t>the</w:t>
      </w:r>
      <w:r>
        <w:rPr>
          <w:spacing w:val="-12"/>
        </w:rPr>
        <w:t xml:space="preserve"> </w:t>
      </w:r>
      <w:r>
        <w:t>limits</w:t>
      </w:r>
      <w:r>
        <w:rPr>
          <w:spacing w:val="-11"/>
        </w:rPr>
        <w:t xml:space="preserve"> </w:t>
      </w:r>
      <w:r>
        <w:t>of</w:t>
      </w:r>
      <w:r>
        <w:rPr>
          <w:spacing w:val="-10"/>
        </w:rPr>
        <w:t xml:space="preserve"> </w:t>
      </w:r>
      <w:r>
        <w:t>the</w:t>
      </w:r>
      <w:r>
        <w:rPr>
          <w:spacing w:val="-9"/>
        </w:rPr>
        <w:t xml:space="preserve"> </w:t>
      </w:r>
      <w:r>
        <w:t>module.</w:t>
      </w:r>
      <w:r>
        <w:rPr>
          <w:spacing w:val="-12"/>
        </w:rPr>
        <w:t xml:space="preserve"> </w:t>
      </w:r>
      <w:r>
        <w:t>In</w:t>
      </w:r>
      <w:r>
        <w:rPr>
          <w:spacing w:val="-9"/>
        </w:rPr>
        <w:t xml:space="preserve"> </w:t>
      </w:r>
      <w:r>
        <w:t>this</w:t>
      </w:r>
      <w:r>
        <w:rPr>
          <w:spacing w:val="-11"/>
        </w:rPr>
        <w:t xml:space="preserve"> </w:t>
      </w:r>
      <w:r>
        <w:t>system</w:t>
      </w:r>
      <w:r>
        <w:rPr>
          <w:spacing w:val="-10"/>
        </w:rPr>
        <w:t xml:space="preserve"> </w:t>
      </w:r>
      <w:r>
        <w:t>each</w:t>
      </w:r>
      <w:r>
        <w:rPr>
          <w:spacing w:val="-67"/>
        </w:rPr>
        <w:t xml:space="preserve"> </w:t>
      </w:r>
      <w:r>
        <w:t>sub</w:t>
      </w:r>
      <w:r>
        <w:rPr>
          <w:spacing w:val="-2"/>
        </w:rPr>
        <w:t xml:space="preserve"> </w:t>
      </w:r>
      <w:r>
        <w:t>module</w:t>
      </w:r>
      <w:r>
        <w:rPr>
          <w:spacing w:val="-2"/>
        </w:rPr>
        <w:t xml:space="preserve"> </w:t>
      </w:r>
      <w:r>
        <w:t>has</w:t>
      </w:r>
      <w:r>
        <w:rPr>
          <w:spacing w:val="-5"/>
        </w:rPr>
        <w:t xml:space="preserve"> </w:t>
      </w:r>
      <w:r>
        <w:t>been</w:t>
      </w:r>
      <w:r>
        <w:rPr>
          <w:spacing w:val="-1"/>
        </w:rPr>
        <w:t xml:space="preserve"> </w:t>
      </w:r>
      <w:r>
        <w:t>tested</w:t>
      </w:r>
      <w:r>
        <w:rPr>
          <w:spacing w:val="-1"/>
        </w:rPr>
        <w:t xml:space="preserve"> </w:t>
      </w:r>
      <w:r>
        <w:t>individually.</w:t>
      </w:r>
      <w:r>
        <w:rPr>
          <w:spacing w:val="-4"/>
        </w:rPr>
        <w:t xml:space="preserve"> </w:t>
      </w:r>
      <w:r>
        <w:t>Their</w:t>
      </w:r>
      <w:r>
        <w:rPr>
          <w:spacing w:val="-2"/>
        </w:rPr>
        <w:t xml:space="preserve"> </w:t>
      </w:r>
      <w:r>
        <w:t>input</w:t>
      </w:r>
      <w:r>
        <w:rPr>
          <w:spacing w:val="-1"/>
        </w:rPr>
        <w:t xml:space="preserve"> </w:t>
      </w:r>
      <w:r>
        <w:t>field</w:t>
      </w:r>
      <w:r>
        <w:rPr>
          <w:spacing w:val="-1"/>
        </w:rPr>
        <w:t xml:space="preserve"> </w:t>
      </w:r>
      <w:r>
        <w:t>validations</w:t>
      </w:r>
      <w:r>
        <w:rPr>
          <w:spacing w:val="-1"/>
        </w:rPr>
        <w:t xml:space="preserve"> </w:t>
      </w:r>
      <w:r>
        <w:t>are</w:t>
      </w:r>
      <w:r>
        <w:rPr>
          <w:spacing w:val="-7"/>
        </w:rPr>
        <w:t xml:space="preserve"> </w:t>
      </w:r>
      <w:r>
        <w:t>tested.</w:t>
      </w:r>
    </w:p>
    <w:p>
      <w:pPr>
        <w:pStyle w:val="8"/>
        <w:rPr>
          <w:sz w:val="20"/>
        </w:rPr>
      </w:pPr>
    </w:p>
    <w:p>
      <w:pPr>
        <w:pStyle w:val="8"/>
        <w:spacing w:before="1"/>
        <w:rPr>
          <w:sz w:val="1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16"/>
        <w:gridCol w:w="3118"/>
        <w:gridCol w:w="3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3" w:hRule="atLeast"/>
        </w:trPr>
        <w:tc>
          <w:tcPr>
            <w:tcW w:w="3116" w:type="dxa"/>
          </w:tcPr>
          <w:p>
            <w:pPr>
              <w:pStyle w:val="11"/>
              <w:ind w:left="107"/>
              <w:rPr>
                <w:b/>
                <w:sz w:val="28"/>
              </w:rPr>
            </w:pPr>
            <w:r>
              <w:rPr>
                <w:b/>
                <w:sz w:val="28"/>
              </w:rPr>
              <w:t>Test</w:t>
            </w:r>
            <w:r>
              <w:rPr>
                <w:b/>
                <w:spacing w:val="-2"/>
                <w:sz w:val="28"/>
              </w:rPr>
              <w:t xml:space="preserve"> </w:t>
            </w:r>
            <w:r>
              <w:rPr>
                <w:b/>
                <w:sz w:val="28"/>
              </w:rPr>
              <w:t>to be</w:t>
            </w:r>
            <w:r>
              <w:rPr>
                <w:b/>
                <w:spacing w:val="-3"/>
                <w:sz w:val="28"/>
              </w:rPr>
              <w:t xml:space="preserve"> </w:t>
            </w:r>
            <w:r>
              <w:rPr>
                <w:b/>
                <w:sz w:val="28"/>
              </w:rPr>
              <w:t>conducted</w:t>
            </w:r>
          </w:p>
        </w:tc>
        <w:tc>
          <w:tcPr>
            <w:tcW w:w="3118" w:type="dxa"/>
          </w:tcPr>
          <w:p>
            <w:pPr>
              <w:pStyle w:val="11"/>
              <w:ind w:left="107"/>
              <w:rPr>
                <w:b/>
                <w:sz w:val="28"/>
              </w:rPr>
            </w:pPr>
            <w:r>
              <w:rPr>
                <w:b/>
                <w:sz w:val="28"/>
              </w:rPr>
              <w:t>Input</w:t>
            </w:r>
          </w:p>
        </w:tc>
        <w:tc>
          <w:tcPr>
            <w:tcW w:w="3118" w:type="dxa"/>
          </w:tcPr>
          <w:p>
            <w:pPr>
              <w:pStyle w:val="11"/>
              <w:ind w:left="107"/>
              <w:rPr>
                <w:b/>
                <w:sz w:val="28"/>
              </w:rPr>
            </w:pPr>
            <w:r>
              <w:rPr>
                <w:b/>
                <w:sz w:val="28"/>
              </w:rPr>
              <w:t>Expected</w:t>
            </w:r>
            <w:r>
              <w:rPr>
                <w:b/>
                <w:spacing w:val="-1"/>
                <w:sz w:val="28"/>
              </w:rPr>
              <w:t xml:space="preserve"> </w:t>
            </w:r>
            <w:r>
              <w:rPr>
                <w:b/>
                <w:sz w:val="28"/>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3116" w:type="dxa"/>
          </w:tcPr>
          <w:p>
            <w:pPr>
              <w:pStyle w:val="11"/>
              <w:ind w:left="107"/>
              <w:rPr>
                <w:sz w:val="28"/>
              </w:rPr>
            </w:pPr>
            <w:r>
              <w:rPr>
                <w:sz w:val="28"/>
              </w:rPr>
              <w:t>Web app</w:t>
            </w:r>
          </w:p>
        </w:tc>
        <w:tc>
          <w:tcPr>
            <w:tcW w:w="3118" w:type="dxa"/>
          </w:tcPr>
          <w:p>
            <w:pPr>
              <w:pStyle w:val="11"/>
              <w:ind w:left="107" w:right="93"/>
              <w:rPr>
                <w:sz w:val="28"/>
              </w:rPr>
            </w:pPr>
            <w:r>
              <w:rPr>
                <w:sz w:val="28"/>
              </w:rPr>
              <w:t>13</w:t>
            </w:r>
            <w:r>
              <w:rPr>
                <w:spacing w:val="57"/>
                <w:sz w:val="28"/>
              </w:rPr>
              <w:t xml:space="preserve"> </w:t>
            </w:r>
            <w:r>
              <w:rPr>
                <w:sz w:val="28"/>
              </w:rPr>
              <w:t>Attributes</w:t>
            </w:r>
            <w:r>
              <w:rPr>
                <w:spacing w:val="57"/>
                <w:sz w:val="28"/>
              </w:rPr>
              <w:t xml:space="preserve"> </w:t>
            </w:r>
            <w:r>
              <w:rPr>
                <w:sz w:val="28"/>
              </w:rPr>
              <w:t>entered</w:t>
            </w:r>
            <w:r>
              <w:rPr>
                <w:spacing w:val="60"/>
                <w:sz w:val="28"/>
              </w:rPr>
              <w:t xml:space="preserve"> </w:t>
            </w:r>
            <w:r>
              <w:rPr>
                <w:sz w:val="28"/>
              </w:rPr>
              <w:t>by</w:t>
            </w:r>
            <w:r>
              <w:rPr>
                <w:spacing w:val="-67"/>
                <w:sz w:val="28"/>
              </w:rPr>
              <w:t xml:space="preserve"> </w:t>
            </w:r>
            <w:r>
              <w:rPr>
                <w:sz w:val="28"/>
              </w:rPr>
              <w:t>user</w:t>
            </w:r>
          </w:p>
        </w:tc>
        <w:tc>
          <w:tcPr>
            <w:tcW w:w="3118" w:type="dxa"/>
          </w:tcPr>
          <w:p>
            <w:pPr>
              <w:pStyle w:val="11"/>
              <w:ind w:left="107" w:right="134"/>
              <w:rPr>
                <w:sz w:val="28"/>
              </w:rPr>
            </w:pPr>
            <w:r>
              <w:rPr>
                <w:sz w:val="28"/>
              </w:rPr>
              <w:t>Should support HTML 5,</w:t>
            </w:r>
            <w:r>
              <w:rPr>
                <w:spacing w:val="-68"/>
                <w:sz w:val="28"/>
              </w:rPr>
              <w:t xml:space="preserve"> </w:t>
            </w:r>
            <w:r>
              <w:rPr>
                <w:sz w:val="28"/>
              </w:rPr>
              <w:t>CSS</w:t>
            </w:r>
            <w:r>
              <w:rPr>
                <w:spacing w:val="-1"/>
                <w:sz w:val="28"/>
              </w:rPr>
              <w:t xml:space="preserve"> </w:t>
            </w:r>
            <w:r>
              <w:rPr>
                <w:sz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5" w:hRule="atLeast"/>
        </w:trPr>
        <w:tc>
          <w:tcPr>
            <w:tcW w:w="3116" w:type="dxa"/>
          </w:tcPr>
          <w:p>
            <w:pPr>
              <w:pStyle w:val="11"/>
              <w:spacing w:before="2"/>
              <w:ind w:left="107"/>
              <w:rPr>
                <w:sz w:val="28"/>
              </w:rPr>
            </w:pPr>
            <w:r>
              <w:rPr>
                <w:sz w:val="28"/>
              </w:rPr>
              <w:t>GUI</w:t>
            </w:r>
            <w:r>
              <w:rPr>
                <w:spacing w:val="-2"/>
                <w:sz w:val="28"/>
              </w:rPr>
              <w:t xml:space="preserve"> </w:t>
            </w:r>
            <w:r>
              <w:rPr>
                <w:sz w:val="28"/>
              </w:rPr>
              <w:t>Test</w:t>
            </w:r>
          </w:p>
        </w:tc>
        <w:tc>
          <w:tcPr>
            <w:tcW w:w="3118" w:type="dxa"/>
          </w:tcPr>
          <w:p>
            <w:pPr>
              <w:pStyle w:val="11"/>
              <w:spacing w:before="2"/>
              <w:ind w:left="107" w:right="91"/>
              <w:rPr>
                <w:sz w:val="28"/>
              </w:rPr>
            </w:pPr>
            <w:r>
              <w:rPr>
                <w:sz w:val="28"/>
              </w:rPr>
              <w:t>On</w:t>
            </w:r>
            <w:r>
              <w:rPr>
                <w:spacing w:val="14"/>
                <w:sz w:val="28"/>
              </w:rPr>
              <w:t xml:space="preserve"> </w:t>
            </w:r>
            <w:r>
              <w:rPr>
                <w:sz w:val="28"/>
              </w:rPr>
              <w:t>click</w:t>
            </w:r>
            <w:r>
              <w:rPr>
                <w:spacing w:val="15"/>
                <w:sz w:val="28"/>
              </w:rPr>
              <w:t xml:space="preserve"> </w:t>
            </w:r>
            <w:r>
              <w:rPr>
                <w:sz w:val="28"/>
              </w:rPr>
              <w:t>event</w:t>
            </w:r>
            <w:r>
              <w:rPr>
                <w:spacing w:val="15"/>
                <w:sz w:val="28"/>
              </w:rPr>
              <w:t xml:space="preserve"> </w:t>
            </w:r>
            <w:r>
              <w:rPr>
                <w:sz w:val="28"/>
              </w:rPr>
              <w:t>on</w:t>
            </w:r>
            <w:r>
              <w:rPr>
                <w:spacing w:val="15"/>
                <w:sz w:val="28"/>
              </w:rPr>
              <w:t xml:space="preserve"> </w:t>
            </w:r>
            <w:r>
              <w:rPr>
                <w:sz w:val="28"/>
              </w:rPr>
              <w:t>predict</w:t>
            </w:r>
            <w:r>
              <w:rPr>
                <w:spacing w:val="-67"/>
                <w:sz w:val="28"/>
              </w:rPr>
              <w:t xml:space="preserve"> </w:t>
            </w:r>
            <w:r>
              <w:rPr>
                <w:sz w:val="28"/>
              </w:rPr>
              <w:t>button</w:t>
            </w:r>
          </w:p>
        </w:tc>
        <w:tc>
          <w:tcPr>
            <w:tcW w:w="3118" w:type="dxa"/>
          </w:tcPr>
          <w:p>
            <w:pPr>
              <w:pStyle w:val="11"/>
              <w:spacing w:before="2"/>
              <w:ind w:left="107"/>
              <w:rPr>
                <w:sz w:val="28"/>
              </w:rPr>
            </w:pPr>
            <w:r>
              <w:rPr>
                <w:sz w:val="28"/>
              </w:rPr>
              <w:t>All</w:t>
            </w:r>
            <w:r>
              <w:rPr>
                <w:spacing w:val="-1"/>
                <w:sz w:val="28"/>
              </w:rPr>
              <w:t xml:space="preserve"> </w:t>
            </w:r>
            <w:r>
              <w:rPr>
                <w:sz w:val="28"/>
              </w:rPr>
              <w:t>fields</w:t>
            </w:r>
            <w:r>
              <w:rPr>
                <w:spacing w:val="-1"/>
                <w:sz w:val="28"/>
              </w:rPr>
              <w:t xml:space="preserve"> </w:t>
            </w:r>
            <w:r>
              <w:rPr>
                <w:sz w:val="28"/>
              </w:rPr>
              <w:t>on</w:t>
            </w:r>
            <w:r>
              <w:rPr>
                <w:spacing w:val="-1"/>
                <w:sz w:val="28"/>
              </w:rPr>
              <w:t xml:space="preserve"> </w:t>
            </w:r>
            <w:r>
              <w:rPr>
                <w:sz w:val="28"/>
              </w:rPr>
              <w:t>the</w:t>
            </w:r>
            <w:r>
              <w:rPr>
                <w:spacing w:val="-2"/>
                <w:sz w:val="28"/>
              </w:rPr>
              <w:t xml:space="preserve"> </w:t>
            </w:r>
            <w:r>
              <w:rPr>
                <w:sz w:val="28"/>
              </w:rPr>
              <w:t>page</w:t>
            </w:r>
          </w:p>
        </w:tc>
      </w:tr>
    </w:tbl>
    <w:p>
      <w:pPr>
        <w:pStyle w:val="8"/>
        <w:rPr>
          <w:sz w:val="20"/>
        </w:rPr>
      </w:pPr>
    </w:p>
    <w:p>
      <w:pPr>
        <w:pStyle w:val="8"/>
        <w:rPr>
          <w:sz w:val="20"/>
        </w:rPr>
      </w:pPr>
    </w:p>
    <w:p>
      <w:pPr>
        <w:pStyle w:val="5"/>
        <w:spacing w:before="234"/>
        <w:ind w:left="3180"/>
      </w:pPr>
      <w:r>
        <w:t>Table</w:t>
      </w:r>
      <w:r>
        <w:rPr>
          <w:spacing w:val="-3"/>
        </w:rPr>
        <w:t xml:space="preserve"> </w:t>
      </w:r>
      <w:r>
        <w:t>1: Unit</w:t>
      </w:r>
      <w:r>
        <w:rPr>
          <w:spacing w:val="-3"/>
        </w:rPr>
        <w:t xml:space="preserve"> </w:t>
      </w:r>
      <w:r>
        <w:t>Testing</w:t>
      </w:r>
    </w:p>
    <w:p>
      <w:pPr>
        <w:pStyle w:val="8"/>
        <w:rPr>
          <w:b/>
          <w:sz w:val="20"/>
        </w:rPr>
      </w:pPr>
    </w:p>
    <w:p>
      <w:pPr>
        <w:pStyle w:val="8"/>
        <w:rPr>
          <w:b/>
          <w:sz w:val="20"/>
        </w:rPr>
      </w:pPr>
    </w:p>
    <w:p>
      <w:pPr>
        <w:pStyle w:val="8"/>
        <w:rPr>
          <w:b/>
          <w:sz w:val="20"/>
        </w:rPr>
      </w:pPr>
    </w:p>
    <w:p>
      <w:pPr>
        <w:pStyle w:val="8"/>
        <w:spacing w:before="1"/>
        <w:rPr>
          <w:b/>
          <w:sz w:val="16"/>
        </w:rPr>
      </w:pPr>
    </w:p>
    <w:p>
      <w:pPr>
        <w:pStyle w:val="10"/>
        <w:numPr>
          <w:ilvl w:val="1"/>
          <w:numId w:val="17"/>
        </w:numPr>
        <w:tabs>
          <w:tab w:val="left" w:pos="593"/>
        </w:tabs>
        <w:spacing w:before="89" w:after="0" w:line="240" w:lineRule="auto"/>
        <w:ind w:left="592" w:right="0" w:hanging="493"/>
        <w:jc w:val="left"/>
        <w:rPr>
          <w:b/>
          <w:sz w:val="28"/>
        </w:rPr>
      </w:pPr>
      <w:r>
        <w:rPr>
          <w:b/>
          <w:sz w:val="28"/>
        </w:rPr>
        <w:t>Integration</w:t>
      </w:r>
      <w:r>
        <w:rPr>
          <w:b/>
          <w:spacing w:val="-4"/>
          <w:sz w:val="28"/>
        </w:rPr>
        <w:t xml:space="preserve"> </w:t>
      </w:r>
      <w:r>
        <w:rPr>
          <w:b/>
          <w:sz w:val="28"/>
        </w:rPr>
        <w:t>testing</w:t>
      </w:r>
    </w:p>
    <w:p>
      <w:pPr>
        <w:pStyle w:val="8"/>
        <w:spacing w:before="1"/>
        <w:rPr>
          <w:b/>
        </w:rPr>
      </w:pPr>
    </w:p>
    <w:p>
      <w:pPr>
        <w:pStyle w:val="8"/>
        <w:spacing w:before="1"/>
        <w:ind w:left="100" w:right="121"/>
        <w:jc w:val="both"/>
      </w:pPr>
      <w:r>
        <w:t>Integration testing is a well-structured approach for building the structure of the</w:t>
      </w:r>
      <w:r>
        <w:rPr>
          <w:spacing w:val="1"/>
        </w:rPr>
        <w:t xml:space="preserve"> </w:t>
      </w:r>
      <w:r>
        <w:t>program and at the same time carrying out tests to spot errors within the program.</w:t>
      </w:r>
      <w:r>
        <w:rPr>
          <w:spacing w:val="1"/>
        </w:rPr>
        <w:t xml:space="preserve"> </w:t>
      </w:r>
      <w:r>
        <w:t>Individual modules are very prone to interface errors that is why we should not</w:t>
      </w:r>
      <w:r>
        <w:rPr>
          <w:spacing w:val="1"/>
        </w:rPr>
        <w:t xml:space="preserve"> </w:t>
      </w:r>
      <w:r>
        <w:t>assume that they will work perfectly when put together. Therefore, the major</w:t>
      </w:r>
      <w:r>
        <w:rPr>
          <w:spacing w:val="1"/>
        </w:rPr>
        <w:t xml:space="preserve"> </w:t>
      </w:r>
      <w:r>
        <w:t>problem which arises is “putting them together”. Once all the individual unit have</w:t>
      </w:r>
      <w:r>
        <w:rPr>
          <w:spacing w:val="1"/>
        </w:rPr>
        <w:t xml:space="preserve"> </w:t>
      </w:r>
      <w:r>
        <w:t>been tested there is need to test how they were put together to ensure no data is lost</w:t>
      </w:r>
      <w:r>
        <w:rPr>
          <w:spacing w:val="-67"/>
        </w:rPr>
        <w:t xml:space="preserve"> </w:t>
      </w:r>
      <w:r>
        <w:t>across</w:t>
      </w:r>
      <w:r>
        <w:rPr>
          <w:spacing w:val="-3"/>
        </w:rPr>
        <w:t xml:space="preserve"> </w:t>
      </w:r>
      <w:r>
        <w:t>the</w:t>
      </w:r>
      <w:r>
        <w:rPr>
          <w:spacing w:val="-4"/>
        </w:rPr>
        <w:t xml:space="preserve"> </w:t>
      </w:r>
      <w:r>
        <w:t>interface.</w:t>
      </w:r>
      <w:r>
        <w:rPr>
          <w:spacing w:val="-7"/>
        </w:rPr>
        <w:t xml:space="preserve"> </w:t>
      </w:r>
      <w:r>
        <w:t>The</w:t>
      </w:r>
      <w:r>
        <w:rPr>
          <w:spacing w:val="-5"/>
        </w:rPr>
        <w:t xml:space="preserve"> </w:t>
      </w:r>
      <w:r>
        <w:t>purpose</w:t>
      </w:r>
      <w:r>
        <w:rPr>
          <w:spacing w:val="-4"/>
        </w:rPr>
        <w:t xml:space="preserve"> </w:t>
      </w:r>
      <w:r>
        <w:t>is</w:t>
      </w:r>
      <w:r>
        <w:rPr>
          <w:spacing w:val="-4"/>
        </w:rPr>
        <w:t xml:space="preserve"> </w:t>
      </w:r>
      <w:r>
        <w:t>to</w:t>
      </w:r>
      <w:r>
        <w:rPr>
          <w:spacing w:val="-1"/>
        </w:rPr>
        <w:t xml:space="preserve"> </w:t>
      </w:r>
      <w:r>
        <w:t>make</w:t>
      </w:r>
      <w:r>
        <w:rPr>
          <w:spacing w:val="-4"/>
        </w:rPr>
        <w:t xml:space="preserve"> </w:t>
      </w:r>
      <w:r>
        <w:t>sure</w:t>
      </w:r>
      <w:r>
        <w:rPr>
          <w:spacing w:val="-4"/>
        </w:rPr>
        <w:t xml:space="preserve"> </w:t>
      </w:r>
      <w:r>
        <w:t>that</w:t>
      </w:r>
      <w:r>
        <w:rPr>
          <w:spacing w:val="-5"/>
        </w:rPr>
        <w:t xml:space="preserve"> </w:t>
      </w:r>
      <w:r>
        <w:t>each module</w:t>
      </w:r>
      <w:r>
        <w:rPr>
          <w:spacing w:val="-4"/>
        </w:rPr>
        <w:t xml:space="preserve"> </w:t>
      </w:r>
      <w:r>
        <w:t>does</w:t>
      </w:r>
      <w:r>
        <w:rPr>
          <w:spacing w:val="-5"/>
        </w:rPr>
        <w:t xml:space="preserve"> </w:t>
      </w:r>
      <w:r>
        <w:t>not</w:t>
      </w:r>
      <w:r>
        <w:rPr>
          <w:spacing w:val="-4"/>
        </w:rPr>
        <w:t xml:space="preserve"> </w:t>
      </w:r>
      <w:r>
        <w:t>have</w:t>
      </w:r>
      <w:r>
        <w:rPr>
          <w:spacing w:val="-4"/>
        </w:rPr>
        <w:t xml:space="preserve"> </w:t>
      </w:r>
      <w:r>
        <w:t>an</w:t>
      </w:r>
      <w:r>
        <w:rPr>
          <w:spacing w:val="-68"/>
        </w:rPr>
        <w:t xml:space="preserve"> </w:t>
      </w:r>
      <w:r>
        <w:rPr>
          <w:spacing w:val="-1"/>
        </w:rPr>
        <w:t>unfavorable</w:t>
      </w:r>
      <w:r>
        <w:rPr>
          <w:spacing w:val="-18"/>
        </w:rPr>
        <w:t xml:space="preserve"> </w:t>
      </w:r>
      <w:r>
        <w:rPr>
          <w:spacing w:val="-1"/>
        </w:rPr>
        <w:t>impact</w:t>
      </w:r>
      <w:r>
        <w:rPr>
          <w:spacing w:val="-19"/>
        </w:rPr>
        <w:t xml:space="preserve"> </w:t>
      </w:r>
      <w:r>
        <w:rPr>
          <w:spacing w:val="-1"/>
        </w:rPr>
        <w:t>on</w:t>
      </w:r>
      <w:r>
        <w:rPr>
          <w:spacing w:val="-17"/>
        </w:rPr>
        <w:t xml:space="preserve"> </w:t>
      </w:r>
      <w:r>
        <w:rPr>
          <w:spacing w:val="-1"/>
        </w:rPr>
        <w:t>another.</w:t>
      </w:r>
      <w:r>
        <w:rPr>
          <w:spacing w:val="-18"/>
        </w:rPr>
        <w:t xml:space="preserve"> </w:t>
      </w:r>
      <w:r>
        <w:rPr>
          <w:spacing w:val="-1"/>
        </w:rPr>
        <w:t>After</w:t>
      </w:r>
      <w:r>
        <w:rPr>
          <w:spacing w:val="-20"/>
        </w:rPr>
        <w:t xml:space="preserve"> </w:t>
      </w:r>
      <w:r>
        <w:rPr>
          <w:spacing w:val="-1"/>
        </w:rPr>
        <w:t>unit</w:t>
      </w:r>
      <w:r>
        <w:rPr>
          <w:spacing w:val="-16"/>
        </w:rPr>
        <w:t xml:space="preserve"> </w:t>
      </w:r>
      <w:r>
        <w:rPr>
          <w:spacing w:val="-1"/>
        </w:rPr>
        <w:t>testing</w:t>
      </w:r>
      <w:r>
        <w:rPr>
          <w:spacing w:val="-17"/>
        </w:rPr>
        <w:t xml:space="preserve"> </w:t>
      </w:r>
      <w:r>
        <w:t>each</w:t>
      </w:r>
      <w:r>
        <w:rPr>
          <w:spacing w:val="-19"/>
        </w:rPr>
        <w:t xml:space="preserve"> </w:t>
      </w:r>
      <w:r>
        <w:t>and</w:t>
      </w:r>
      <w:r>
        <w:rPr>
          <w:spacing w:val="-17"/>
        </w:rPr>
        <w:t xml:space="preserve"> </w:t>
      </w:r>
      <w:r>
        <w:t>every</w:t>
      </w:r>
      <w:r>
        <w:rPr>
          <w:spacing w:val="-17"/>
        </w:rPr>
        <w:t xml:space="preserve"> </w:t>
      </w:r>
      <w:r>
        <w:t>sub</w:t>
      </w:r>
      <w:r>
        <w:rPr>
          <w:spacing w:val="-16"/>
        </w:rPr>
        <w:t xml:space="preserve"> </w:t>
      </w:r>
      <w:r>
        <w:t>module</w:t>
      </w:r>
      <w:r>
        <w:rPr>
          <w:spacing w:val="-18"/>
        </w:rPr>
        <w:t xml:space="preserve"> </w:t>
      </w:r>
      <w:r>
        <w:t>is</w:t>
      </w:r>
      <w:r>
        <w:rPr>
          <w:spacing w:val="-17"/>
        </w:rPr>
        <w:t xml:space="preserve"> </w:t>
      </w:r>
      <w:r>
        <w:t>tested</w:t>
      </w:r>
      <w:r>
        <w:rPr>
          <w:spacing w:val="-68"/>
        </w:rPr>
        <w:t xml:space="preserve"> </w:t>
      </w:r>
      <w:r>
        <w:t>with integrating</w:t>
      </w:r>
      <w:r>
        <w:rPr>
          <w:spacing w:val="1"/>
        </w:rPr>
        <w:t xml:space="preserve"> </w:t>
      </w:r>
      <w:r>
        <w:t>each</w:t>
      </w:r>
      <w:r>
        <w:rPr>
          <w:spacing w:val="-3"/>
        </w:rPr>
        <w:t xml:space="preserve"> </w:t>
      </w:r>
      <w:r>
        <w:t>other.</w:t>
      </w:r>
    </w:p>
    <w:p>
      <w:pPr>
        <w:spacing w:after="0"/>
        <w:jc w:val="both"/>
        <w:sectPr>
          <w:pgSz w:w="12240" w:h="15840"/>
          <w:pgMar w:top="1200" w:right="1320" w:bottom="1240" w:left="1340" w:header="0" w:footer="976" w:gutter="0"/>
          <w:cols w:space="720" w:num="1"/>
        </w:sectPr>
      </w:pPr>
    </w:p>
    <w:p>
      <w:pPr>
        <w:pStyle w:val="5"/>
        <w:numPr>
          <w:ilvl w:val="1"/>
          <w:numId w:val="17"/>
        </w:numPr>
        <w:tabs>
          <w:tab w:val="left" w:pos="591"/>
        </w:tabs>
        <w:spacing w:before="64" w:after="0" w:line="240" w:lineRule="auto"/>
        <w:ind w:left="590" w:right="0" w:hanging="491"/>
        <w:jc w:val="left"/>
      </w:pPr>
      <w:r>
        <w:t>Acceptance</w:t>
      </w:r>
      <w:r>
        <w:rPr>
          <w:spacing w:val="-1"/>
        </w:rPr>
        <w:t xml:space="preserve"> </w:t>
      </w:r>
      <w:r>
        <w:t>testing</w:t>
      </w:r>
    </w:p>
    <w:p>
      <w:pPr>
        <w:pStyle w:val="8"/>
        <w:spacing w:before="2"/>
        <w:rPr>
          <w:b/>
        </w:rPr>
      </w:pPr>
    </w:p>
    <w:p>
      <w:pPr>
        <w:pStyle w:val="8"/>
        <w:ind w:left="100" w:right="269"/>
      </w:pPr>
      <w:r>
        <w:t>Acceptance testing is a testing methodology that is used to ensure that the project</w:t>
      </w:r>
      <w:r>
        <w:rPr>
          <w:spacing w:val="1"/>
        </w:rPr>
        <w:t xml:space="preserve"> </w:t>
      </w:r>
      <w:r>
        <w:t>software has met the requirement specifications or not. The sole purpose of this</w:t>
      </w:r>
      <w:r>
        <w:rPr>
          <w:spacing w:val="1"/>
        </w:rPr>
        <w:t xml:space="preserve"> </w:t>
      </w:r>
      <w:r>
        <w:t>testing methodology is to examine the system’s agreement with the requirements</w:t>
      </w:r>
      <w:r>
        <w:rPr>
          <w:spacing w:val="1"/>
        </w:rPr>
        <w:t xml:space="preserve"> </w:t>
      </w:r>
      <w:r>
        <w:t>of business and then cross check if it is has met the set benchmarks for delivery to</w:t>
      </w:r>
      <w:r>
        <w:rPr>
          <w:spacing w:val="-67"/>
        </w:rPr>
        <w:t xml:space="preserve"> </w:t>
      </w:r>
      <w:r>
        <w:t>the</w:t>
      </w:r>
      <w:r>
        <w:rPr>
          <w:spacing w:val="-4"/>
        </w:rPr>
        <w:t xml:space="preserve"> </w:t>
      </w:r>
      <w:r>
        <w:t>client.</w:t>
      </w:r>
    </w:p>
    <w:p>
      <w:pPr>
        <w:pStyle w:val="8"/>
        <w:ind w:left="100" w:right="122"/>
      </w:pPr>
      <w:r>
        <w:t>Acceptance test falls under black box system test. Basically every acceptance test</w:t>
      </w:r>
      <w:r>
        <w:rPr>
          <w:spacing w:val="1"/>
        </w:rPr>
        <w:t xml:space="preserve"> </w:t>
      </w:r>
      <w:r>
        <w:t>represents an accepted result from the system. However, the correctness of the</w:t>
      </w:r>
      <w:r>
        <w:rPr>
          <w:spacing w:val="1"/>
        </w:rPr>
        <w:t xml:space="preserve"> </w:t>
      </w:r>
      <w:r>
        <w:t>acceptance test has to be verified by the customers. Reviewing test scores are used</w:t>
      </w:r>
      <w:r>
        <w:rPr>
          <w:spacing w:val="1"/>
        </w:rPr>
        <w:t xml:space="preserve"> </w:t>
      </w:r>
      <w:r>
        <w:t>to</w:t>
      </w:r>
      <w:r>
        <w:rPr>
          <w:spacing w:val="-6"/>
        </w:rPr>
        <w:t xml:space="preserve"> </w:t>
      </w:r>
      <w:r>
        <w:t>determine</w:t>
      </w:r>
      <w:r>
        <w:rPr>
          <w:spacing w:val="-2"/>
        </w:rPr>
        <w:t xml:space="preserve"> </w:t>
      </w:r>
      <w:r>
        <w:t>the</w:t>
      </w:r>
      <w:r>
        <w:rPr>
          <w:spacing w:val="-2"/>
        </w:rPr>
        <w:t xml:space="preserve"> </w:t>
      </w:r>
      <w:r>
        <w:t>priority</w:t>
      </w:r>
      <w:r>
        <w:rPr>
          <w:spacing w:val="-1"/>
        </w:rPr>
        <w:t xml:space="preserve"> </w:t>
      </w:r>
      <w:r>
        <w:t>of</w:t>
      </w:r>
      <w:r>
        <w:rPr>
          <w:spacing w:val="-5"/>
        </w:rPr>
        <w:t xml:space="preserve"> </w:t>
      </w:r>
      <w:r>
        <w:t>the</w:t>
      </w:r>
      <w:r>
        <w:rPr>
          <w:spacing w:val="-2"/>
        </w:rPr>
        <w:t xml:space="preserve"> </w:t>
      </w:r>
      <w:r>
        <w:t>failed</w:t>
      </w:r>
      <w:r>
        <w:rPr>
          <w:spacing w:val="-2"/>
        </w:rPr>
        <w:t xml:space="preserve"> </w:t>
      </w:r>
      <w:r>
        <w:t>tests.</w:t>
      </w:r>
      <w:r>
        <w:rPr>
          <w:spacing w:val="-6"/>
        </w:rPr>
        <w:t xml:space="preserve"> </w:t>
      </w:r>
      <w:r>
        <w:t>User</w:t>
      </w:r>
      <w:r>
        <w:rPr>
          <w:spacing w:val="-2"/>
        </w:rPr>
        <w:t xml:space="preserve"> </w:t>
      </w:r>
      <w:r>
        <w:t>acceptance</w:t>
      </w:r>
      <w:r>
        <w:rPr>
          <w:spacing w:val="-2"/>
        </w:rPr>
        <w:t xml:space="preserve"> </w:t>
      </w:r>
      <w:r>
        <w:t>testing</w:t>
      </w:r>
      <w:r>
        <w:rPr>
          <w:spacing w:val="-5"/>
        </w:rPr>
        <w:t xml:space="preserve"> </w:t>
      </w:r>
      <w:r>
        <w:t>of</w:t>
      </w:r>
      <w:r>
        <w:rPr>
          <w:spacing w:val="-2"/>
        </w:rPr>
        <w:t xml:space="preserve"> </w:t>
      </w:r>
      <w:r>
        <w:t>the</w:t>
      </w:r>
      <w:r>
        <w:rPr>
          <w:spacing w:val="-5"/>
        </w:rPr>
        <w:t xml:space="preserve"> </w:t>
      </w:r>
      <w:r>
        <w:t>system</w:t>
      </w:r>
      <w:r>
        <w:rPr>
          <w:spacing w:val="-3"/>
        </w:rPr>
        <w:t xml:space="preserve"> </w:t>
      </w:r>
      <w:r>
        <w:t>is</w:t>
      </w:r>
      <w:r>
        <w:rPr>
          <w:spacing w:val="-67"/>
        </w:rPr>
        <w:t xml:space="preserve"> </w:t>
      </w:r>
      <w:r>
        <w:t>crucial element for the success of any system. This is done by keeping the</w:t>
      </w:r>
      <w:r>
        <w:rPr>
          <w:spacing w:val="1"/>
        </w:rPr>
        <w:t xml:space="preserve"> </w:t>
      </w:r>
      <w:r>
        <w:t>following</w:t>
      </w:r>
      <w:r>
        <w:rPr>
          <w:spacing w:val="-4"/>
        </w:rPr>
        <w:t xml:space="preserve"> </w:t>
      </w:r>
      <w:r>
        <w:t>points</w:t>
      </w:r>
      <w:r>
        <w:rPr>
          <w:spacing w:val="1"/>
        </w:rPr>
        <w:t xml:space="preserve"> </w:t>
      </w:r>
      <w:r>
        <w:t>in</w:t>
      </w:r>
      <w:r>
        <w:rPr>
          <w:spacing w:val="1"/>
        </w:rPr>
        <w:t xml:space="preserve"> </w:t>
      </w:r>
      <w:r>
        <w:t>mind</w:t>
      </w:r>
      <w:r>
        <w:rPr>
          <w:spacing w:val="3"/>
        </w:rPr>
        <w:t xml:space="preserve"> </w:t>
      </w:r>
      <w:r>
        <w:t>-</w:t>
      </w:r>
    </w:p>
    <w:p>
      <w:pPr>
        <w:pStyle w:val="8"/>
        <w:rPr>
          <w:sz w:val="30"/>
        </w:rPr>
      </w:pPr>
    </w:p>
    <w:p>
      <w:pPr>
        <w:pStyle w:val="10"/>
        <w:numPr>
          <w:ilvl w:val="2"/>
          <w:numId w:val="17"/>
        </w:numPr>
        <w:tabs>
          <w:tab w:val="left" w:pos="821"/>
        </w:tabs>
        <w:spacing w:before="261" w:after="0" w:line="240" w:lineRule="auto"/>
        <w:ind w:left="820" w:right="0" w:hanging="361"/>
        <w:jc w:val="left"/>
        <w:rPr>
          <w:sz w:val="28"/>
        </w:rPr>
      </w:pPr>
      <w:r>
        <w:rPr>
          <w:sz w:val="28"/>
        </w:rPr>
        <w:t>Input</w:t>
      </w:r>
      <w:r>
        <w:rPr>
          <w:spacing w:val="-2"/>
          <w:sz w:val="28"/>
        </w:rPr>
        <w:t xml:space="preserve"> </w:t>
      </w:r>
      <w:r>
        <w:rPr>
          <w:sz w:val="28"/>
        </w:rPr>
        <w:t>screen</w:t>
      </w:r>
      <w:r>
        <w:rPr>
          <w:spacing w:val="-1"/>
          <w:sz w:val="28"/>
        </w:rPr>
        <w:t xml:space="preserve"> </w:t>
      </w:r>
      <w:r>
        <w:rPr>
          <w:sz w:val="28"/>
        </w:rPr>
        <w:t>design.</w:t>
      </w:r>
    </w:p>
    <w:p>
      <w:pPr>
        <w:pStyle w:val="8"/>
        <w:spacing w:before="7"/>
        <w:rPr>
          <w:sz w:val="24"/>
        </w:rPr>
      </w:pPr>
    </w:p>
    <w:p>
      <w:pPr>
        <w:pStyle w:val="10"/>
        <w:numPr>
          <w:ilvl w:val="2"/>
          <w:numId w:val="17"/>
        </w:numPr>
        <w:tabs>
          <w:tab w:val="left" w:pos="821"/>
        </w:tabs>
        <w:spacing w:before="0" w:after="0" w:line="240" w:lineRule="auto"/>
        <w:ind w:left="820" w:right="0" w:hanging="361"/>
        <w:jc w:val="left"/>
        <w:rPr>
          <w:sz w:val="28"/>
        </w:rPr>
      </w:pPr>
      <w:r>
        <w:rPr>
          <w:sz w:val="28"/>
        </w:rPr>
        <w:t>Output</w:t>
      </w:r>
      <w:r>
        <w:rPr>
          <w:spacing w:val="-3"/>
          <w:sz w:val="28"/>
        </w:rPr>
        <w:t xml:space="preserve"> </w:t>
      </w:r>
      <w:r>
        <w:rPr>
          <w:sz w:val="28"/>
        </w:rPr>
        <w:t>screen</w:t>
      </w:r>
      <w:r>
        <w:rPr>
          <w:spacing w:val="-2"/>
          <w:sz w:val="28"/>
        </w:rPr>
        <w:t xml:space="preserve"> </w:t>
      </w:r>
      <w:r>
        <w:rPr>
          <w:sz w:val="28"/>
        </w:rPr>
        <w:t>design.</w:t>
      </w:r>
    </w:p>
    <w:p>
      <w:pPr>
        <w:pStyle w:val="8"/>
        <w:rPr>
          <w:sz w:val="20"/>
        </w:rPr>
      </w:pPr>
    </w:p>
    <w:p>
      <w:pPr>
        <w:pStyle w:val="8"/>
        <w:spacing w:before="3"/>
        <w:rPr>
          <w:sz w:val="1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16"/>
        <w:gridCol w:w="3118"/>
        <w:gridCol w:w="3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1" w:hRule="atLeast"/>
        </w:trPr>
        <w:tc>
          <w:tcPr>
            <w:tcW w:w="3116" w:type="dxa"/>
          </w:tcPr>
          <w:p>
            <w:pPr>
              <w:pStyle w:val="11"/>
              <w:ind w:left="107"/>
              <w:rPr>
                <w:b/>
                <w:sz w:val="28"/>
              </w:rPr>
            </w:pPr>
            <w:r>
              <w:rPr>
                <w:b/>
                <w:sz w:val="28"/>
              </w:rPr>
              <w:t>Test</w:t>
            </w:r>
            <w:r>
              <w:rPr>
                <w:b/>
                <w:spacing w:val="-3"/>
                <w:sz w:val="28"/>
              </w:rPr>
              <w:t xml:space="preserve"> </w:t>
            </w:r>
            <w:r>
              <w:rPr>
                <w:b/>
                <w:sz w:val="28"/>
              </w:rPr>
              <w:t>ID</w:t>
            </w:r>
          </w:p>
        </w:tc>
        <w:tc>
          <w:tcPr>
            <w:tcW w:w="3118" w:type="dxa"/>
          </w:tcPr>
          <w:p>
            <w:pPr>
              <w:pStyle w:val="11"/>
              <w:ind w:left="107"/>
              <w:rPr>
                <w:b/>
                <w:sz w:val="28"/>
              </w:rPr>
            </w:pPr>
            <w:r>
              <w:rPr>
                <w:b/>
                <w:sz w:val="28"/>
              </w:rPr>
              <w:t>Test</w:t>
            </w:r>
            <w:r>
              <w:rPr>
                <w:b/>
                <w:spacing w:val="-3"/>
                <w:sz w:val="28"/>
              </w:rPr>
              <w:t xml:space="preserve"> </w:t>
            </w:r>
            <w:r>
              <w:rPr>
                <w:b/>
                <w:sz w:val="28"/>
              </w:rPr>
              <w:t>Category</w:t>
            </w:r>
          </w:p>
        </w:tc>
        <w:tc>
          <w:tcPr>
            <w:tcW w:w="3118" w:type="dxa"/>
          </w:tcPr>
          <w:p>
            <w:pPr>
              <w:pStyle w:val="11"/>
              <w:ind w:left="107"/>
              <w:rPr>
                <w:b/>
                <w:sz w:val="28"/>
              </w:rPr>
            </w:pPr>
            <w:r>
              <w:rPr>
                <w:b/>
                <w:sz w:val="28"/>
              </w:rPr>
              <w:t>Test</w:t>
            </w:r>
            <w:r>
              <w:rPr>
                <w:b/>
                <w:spacing w:val="-5"/>
                <w:sz w:val="28"/>
              </w:rPr>
              <w:t xml:space="preserve"> </w:t>
            </w:r>
            <w:r>
              <w:rPr>
                <w:b/>
                <w:sz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3" w:hRule="atLeast"/>
        </w:trPr>
        <w:tc>
          <w:tcPr>
            <w:tcW w:w="3116" w:type="dxa"/>
          </w:tcPr>
          <w:p>
            <w:pPr>
              <w:pStyle w:val="11"/>
              <w:ind w:left="107"/>
              <w:rPr>
                <w:sz w:val="28"/>
              </w:rPr>
            </w:pPr>
            <w:r>
              <w:rPr>
                <w:sz w:val="28"/>
              </w:rPr>
              <w:t>TC</w:t>
            </w:r>
            <w:r>
              <w:rPr>
                <w:spacing w:val="-1"/>
                <w:sz w:val="28"/>
              </w:rPr>
              <w:t xml:space="preserve"> </w:t>
            </w:r>
            <w:r>
              <w:rPr>
                <w:sz w:val="28"/>
              </w:rPr>
              <w:t>–</w:t>
            </w:r>
            <w:r>
              <w:rPr>
                <w:spacing w:val="-1"/>
                <w:sz w:val="28"/>
              </w:rPr>
              <w:t xml:space="preserve"> </w:t>
            </w:r>
            <w:r>
              <w:rPr>
                <w:sz w:val="28"/>
              </w:rPr>
              <w:t>1</w:t>
            </w:r>
          </w:p>
        </w:tc>
        <w:tc>
          <w:tcPr>
            <w:tcW w:w="3118" w:type="dxa"/>
          </w:tcPr>
          <w:p>
            <w:pPr>
              <w:pStyle w:val="11"/>
              <w:ind w:left="107"/>
              <w:rPr>
                <w:sz w:val="28"/>
              </w:rPr>
            </w:pPr>
            <w:r>
              <w:rPr>
                <w:sz w:val="28"/>
              </w:rPr>
              <w:t>Network</w:t>
            </w:r>
            <w:r>
              <w:rPr>
                <w:spacing w:val="61"/>
                <w:sz w:val="28"/>
              </w:rPr>
              <w:t xml:space="preserve"> </w:t>
            </w:r>
            <w:r>
              <w:rPr>
                <w:sz w:val="28"/>
              </w:rPr>
              <w:t>Connectivity</w:t>
            </w:r>
          </w:p>
        </w:tc>
        <w:tc>
          <w:tcPr>
            <w:tcW w:w="3118" w:type="dxa"/>
          </w:tcPr>
          <w:p>
            <w:pPr>
              <w:pStyle w:val="11"/>
              <w:spacing w:line="242" w:lineRule="auto"/>
              <w:ind w:left="107" w:right="94"/>
              <w:rPr>
                <w:sz w:val="28"/>
              </w:rPr>
            </w:pPr>
            <w:r>
              <w:rPr>
                <w:sz w:val="28"/>
              </w:rPr>
              <w:t>Check the</w:t>
            </w:r>
            <w:r>
              <w:rPr>
                <w:spacing w:val="1"/>
                <w:sz w:val="28"/>
              </w:rPr>
              <w:t xml:space="preserve"> </w:t>
            </w:r>
            <w:r>
              <w:rPr>
                <w:sz w:val="28"/>
              </w:rPr>
              <w:t>connectivity</w:t>
            </w:r>
            <w:r>
              <w:rPr>
                <w:spacing w:val="1"/>
                <w:sz w:val="28"/>
              </w:rPr>
              <w:t xml:space="preserve"> </w:t>
            </w:r>
            <w:r>
              <w:rPr>
                <w:sz w:val="28"/>
              </w:rPr>
              <w:t>of</w:t>
            </w:r>
            <w:r>
              <w:rPr>
                <w:spacing w:val="-67"/>
                <w:sz w:val="28"/>
              </w:rPr>
              <w:t xml:space="preserve"> </w:t>
            </w:r>
            <w:r>
              <w:rPr>
                <w:sz w:val="28"/>
              </w:rPr>
              <w:t>the</w:t>
            </w:r>
            <w:r>
              <w:rPr>
                <w:spacing w:val="-4"/>
                <w:sz w:val="28"/>
              </w:rPr>
              <w:t xml:space="preserve"> </w:t>
            </w:r>
            <w:r>
              <w:rPr>
                <w:sz w:val="28"/>
              </w:rPr>
              <w:t>network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3116" w:type="dxa"/>
          </w:tcPr>
          <w:p>
            <w:pPr>
              <w:pStyle w:val="11"/>
              <w:ind w:left="107"/>
              <w:rPr>
                <w:sz w:val="28"/>
              </w:rPr>
            </w:pPr>
            <w:r>
              <w:rPr>
                <w:sz w:val="28"/>
              </w:rPr>
              <w:t>TC</w:t>
            </w:r>
            <w:r>
              <w:rPr>
                <w:spacing w:val="-1"/>
                <w:sz w:val="28"/>
              </w:rPr>
              <w:t xml:space="preserve"> </w:t>
            </w:r>
            <w:r>
              <w:rPr>
                <w:sz w:val="28"/>
              </w:rPr>
              <w:t>–</w:t>
            </w:r>
            <w:r>
              <w:rPr>
                <w:spacing w:val="-1"/>
                <w:sz w:val="28"/>
              </w:rPr>
              <w:t xml:space="preserve"> </w:t>
            </w:r>
            <w:r>
              <w:rPr>
                <w:sz w:val="28"/>
              </w:rPr>
              <w:t>2</w:t>
            </w:r>
          </w:p>
        </w:tc>
        <w:tc>
          <w:tcPr>
            <w:tcW w:w="3118" w:type="dxa"/>
          </w:tcPr>
          <w:p>
            <w:pPr>
              <w:pStyle w:val="11"/>
              <w:ind w:left="107"/>
              <w:rPr>
                <w:sz w:val="28"/>
              </w:rPr>
            </w:pPr>
            <w:r>
              <w:rPr>
                <w:sz w:val="28"/>
              </w:rPr>
              <w:t>Database</w:t>
            </w:r>
            <w:r>
              <w:rPr>
                <w:spacing w:val="62"/>
                <w:sz w:val="28"/>
              </w:rPr>
              <w:t xml:space="preserve"> </w:t>
            </w:r>
            <w:r>
              <w:rPr>
                <w:sz w:val="28"/>
              </w:rPr>
              <w:t>Connectivity</w:t>
            </w:r>
          </w:p>
        </w:tc>
        <w:tc>
          <w:tcPr>
            <w:tcW w:w="3118" w:type="dxa"/>
          </w:tcPr>
          <w:p>
            <w:pPr>
              <w:pStyle w:val="11"/>
              <w:tabs>
                <w:tab w:val="left" w:pos="1201"/>
                <w:tab w:val="left" w:pos="2772"/>
              </w:tabs>
              <w:spacing w:line="322" w:lineRule="exact"/>
              <w:ind w:left="107" w:right="98"/>
              <w:rPr>
                <w:sz w:val="28"/>
              </w:rPr>
            </w:pPr>
            <w:r>
              <w:rPr>
                <w:sz w:val="28"/>
              </w:rPr>
              <w:t>Proper</w:t>
            </w:r>
            <w:r>
              <w:rPr>
                <w:sz w:val="28"/>
              </w:rPr>
              <w:tab/>
            </w:r>
            <w:r>
              <w:rPr>
                <w:sz w:val="28"/>
              </w:rPr>
              <w:t>connection</w:t>
            </w:r>
            <w:r>
              <w:rPr>
                <w:sz w:val="28"/>
              </w:rPr>
              <w:tab/>
            </w:r>
            <w:r>
              <w:rPr>
                <w:spacing w:val="-1"/>
                <w:sz w:val="28"/>
              </w:rPr>
              <w:t>of</w:t>
            </w:r>
            <w:r>
              <w:rPr>
                <w:spacing w:val="-67"/>
                <w:sz w:val="28"/>
              </w:rPr>
              <w:t xml:space="preserve"> </w:t>
            </w:r>
            <w:r>
              <w:rPr>
                <w:sz w:val="28"/>
              </w:rPr>
              <w:t>front</w:t>
            </w:r>
            <w:r>
              <w:rPr>
                <w:spacing w:val="-1"/>
                <w:sz w:val="28"/>
              </w:rPr>
              <w:t xml:space="preserve"> </w:t>
            </w:r>
            <w:r>
              <w:rPr>
                <w:sz w:val="28"/>
              </w:rPr>
              <w:t>end and back end.</w:t>
            </w:r>
          </w:p>
        </w:tc>
      </w:tr>
    </w:tbl>
    <w:p>
      <w:pPr>
        <w:pStyle w:val="8"/>
        <w:spacing w:before="4"/>
        <w:rPr>
          <w:sz w:val="32"/>
        </w:rPr>
      </w:pPr>
    </w:p>
    <w:p>
      <w:pPr>
        <w:pStyle w:val="5"/>
        <w:ind w:left="2715" w:right="3249"/>
        <w:jc w:val="center"/>
      </w:pPr>
      <w:r>
        <w:t>Table</w:t>
      </w:r>
      <w:r>
        <w:rPr>
          <w:spacing w:val="-4"/>
        </w:rPr>
        <w:t xml:space="preserve"> </w:t>
      </w:r>
      <w:r>
        <w:t>2:</w:t>
      </w:r>
      <w:r>
        <w:rPr>
          <w:spacing w:val="-1"/>
        </w:rPr>
        <w:t xml:space="preserve"> </w:t>
      </w:r>
      <w:r>
        <w:t>Acceptance</w:t>
      </w:r>
      <w:r>
        <w:rPr>
          <w:spacing w:val="-1"/>
        </w:rPr>
        <w:t xml:space="preserve"> </w:t>
      </w:r>
      <w:r>
        <w:t>Testing</w:t>
      </w:r>
    </w:p>
    <w:p>
      <w:pPr>
        <w:pStyle w:val="8"/>
        <w:rPr>
          <w:b/>
          <w:sz w:val="30"/>
        </w:rPr>
      </w:pPr>
    </w:p>
    <w:p>
      <w:pPr>
        <w:pStyle w:val="8"/>
        <w:spacing w:before="10"/>
        <w:rPr>
          <w:b/>
          <w:sz w:val="25"/>
        </w:rPr>
      </w:pPr>
    </w:p>
    <w:p>
      <w:pPr>
        <w:pStyle w:val="10"/>
        <w:numPr>
          <w:ilvl w:val="1"/>
          <w:numId w:val="17"/>
        </w:numPr>
        <w:tabs>
          <w:tab w:val="left" w:pos="731"/>
          <w:tab w:val="left" w:pos="732"/>
        </w:tabs>
        <w:spacing w:before="0" w:after="0" w:line="240" w:lineRule="auto"/>
        <w:ind w:left="731" w:right="0" w:hanging="632"/>
        <w:jc w:val="left"/>
        <w:rPr>
          <w:b/>
          <w:sz w:val="28"/>
        </w:rPr>
      </w:pPr>
      <w:r>
        <w:rPr>
          <w:b/>
          <w:sz w:val="28"/>
        </w:rPr>
        <w:t>Program</w:t>
      </w:r>
      <w:r>
        <w:rPr>
          <w:b/>
          <w:spacing w:val="-4"/>
          <w:sz w:val="28"/>
        </w:rPr>
        <w:t xml:space="preserve"> </w:t>
      </w:r>
      <w:r>
        <w:rPr>
          <w:b/>
          <w:sz w:val="28"/>
        </w:rPr>
        <w:t>Testing</w:t>
      </w:r>
    </w:p>
    <w:p>
      <w:pPr>
        <w:pStyle w:val="8"/>
        <w:spacing w:before="2"/>
        <w:rPr>
          <w:b/>
        </w:rPr>
      </w:pPr>
    </w:p>
    <w:p>
      <w:pPr>
        <w:pStyle w:val="8"/>
        <w:spacing w:before="1"/>
        <w:ind w:left="100" w:right="119"/>
        <w:jc w:val="both"/>
      </w:pPr>
      <w:r>
        <w:t>The main purpose of program testing is to eradicate logical and syntax errors in the</w:t>
      </w:r>
      <w:r>
        <w:rPr>
          <w:spacing w:val="-67"/>
        </w:rPr>
        <w:t xml:space="preserve"> </w:t>
      </w:r>
      <w:r>
        <w:t>program. If a program statement violates the rules of the language in which it is</w:t>
      </w:r>
      <w:r>
        <w:rPr>
          <w:spacing w:val="1"/>
        </w:rPr>
        <w:t xml:space="preserve"> </w:t>
      </w:r>
      <w:r>
        <w:t>written, it is called a syntax error. These errors pop up as error messages which are</w:t>
      </w:r>
      <w:r>
        <w:rPr>
          <w:spacing w:val="1"/>
        </w:rPr>
        <w:t xml:space="preserve"> </w:t>
      </w:r>
      <w:r>
        <w:t>generated by the computer system. On the other hand, a logical error includes</w:t>
      </w:r>
      <w:r>
        <w:rPr>
          <w:spacing w:val="1"/>
        </w:rPr>
        <w:t xml:space="preserve"> </w:t>
      </w:r>
      <w:r>
        <w:t>incorrect data fields, invalid combination and out-off-range. The problem is that</w:t>
      </w:r>
      <w:r>
        <w:rPr>
          <w:spacing w:val="1"/>
        </w:rPr>
        <w:t xml:space="preserve"> </w:t>
      </w:r>
      <w:r>
        <w:t>compiler is not going to deduct logical errors, so the programmer must examine the</w:t>
      </w:r>
      <w:r>
        <w:rPr>
          <w:spacing w:val="-67"/>
        </w:rPr>
        <w:t xml:space="preserve"> </w:t>
      </w:r>
      <w:r>
        <w:t>output as</w:t>
      </w:r>
      <w:r>
        <w:rPr>
          <w:spacing w:val="-2"/>
        </w:rPr>
        <w:t xml:space="preserve"> </w:t>
      </w:r>
      <w:r>
        <w:t>well.</w:t>
      </w:r>
    </w:p>
    <w:p>
      <w:pPr>
        <w:spacing w:after="0"/>
        <w:jc w:val="both"/>
        <w:sectPr>
          <w:pgSz w:w="12240" w:h="15840"/>
          <w:pgMar w:top="1460" w:right="1320" w:bottom="1240" w:left="1340" w:header="0" w:footer="976" w:gutter="0"/>
          <w:cols w:space="720" w:num="1"/>
        </w:sectPr>
      </w:pPr>
    </w:p>
    <w:p>
      <w:pPr>
        <w:pStyle w:val="5"/>
        <w:numPr>
          <w:ilvl w:val="1"/>
          <w:numId w:val="17"/>
        </w:numPr>
        <w:tabs>
          <w:tab w:val="left" w:pos="731"/>
          <w:tab w:val="left" w:pos="732"/>
        </w:tabs>
        <w:spacing w:before="60" w:after="0" w:line="240" w:lineRule="auto"/>
        <w:ind w:left="731" w:right="0" w:hanging="632"/>
        <w:jc w:val="left"/>
      </w:pPr>
      <w:r>
        <w:t>Security</w:t>
      </w:r>
      <w:r>
        <w:rPr>
          <w:spacing w:val="-4"/>
        </w:rPr>
        <w:t xml:space="preserve"> </w:t>
      </w:r>
      <w:r>
        <w:t>Testing</w:t>
      </w:r>
    </w:p>
    <w:p>
      <w:pPr>
        <w:pStyle w:val="8"/>
        <w:spacing w:before="11"/>
        <w:rPr>
          <w:b/>
          <w:sz w:val="27"/>
        </w:rPr>
      </w:pPr>
    </w:p>
    <w:p>
      <w:pPr>
        <w:pStyle w:val="8"/>
        <w:ind w:left="100" w:right="118"/>
        <w:jc w:val="both"/>
      </w:pPr>
      <w:r>
        <w:t>Security testing tries to authenticate the protection mechanisms of the software. To</w:t>
      </w:r>
      <w:r>
        <w:rPr>
          <w:spacing w:val="1"/>
        </w:rPr>
        <w:t xml:space="preserve"> </w:t>
      </w:r>
      <w:r>
        <w:t>be</w:t>
      </w:r>
      <w:r>
        <w:rPr>
          <w:spacing w:val="-9"/>
        </w:rPr>
        <w:t xml:space="preserve"> </w:t>
      </w:r>
      <w:r>
        <w:t>more</w:t>
      </w:r>
      <w:r>
        <w:rPr>
          <w:spacing w:val="-8"/>
        </w:rPr>
        <w:t xml:space="preserve"> </w:t>
      </w:r>
      <w:r>
        <w:t>specific</w:t>
      </w:r>
      <w:r>
        <w:rPr>
          <w:spacing w:val="-8"/>
        </w:rPr>
        <w:t xml:space="preserve"> </w:t>
      </w:r>
      <w:r>
        <w:t>it</w:t>
      </w:r>
      <w:r>
        <w:rPr>
          <w:spacing w:val="-8"/>
        </w:rPr>
        <w:t xml:space="preserve"> </w:t>
      </w:r>
      <w:r>
        <w:t>helps</w:t>
      </w:r>
      <w:r>
        <w:rPr>
          <w:spacing w:val="-7"/>
        </w:rPr>
        <w:t xml:space="preserve"> </w:t>
      </w:r>
      <w:r>
        <w:t>in</w:t>
      </w:r>
      <w:r>
        <w:rPr>
          <w:spacing w:val="-8"/>
        </w:rPr>
        <w:t xml:space="preserve"> </w:t>
      </w:r>
      <w:r>
        <w:t>protecting</w:t>
      </w:r>
      <w:r>
        <w:rPr>
          <w:spacing w:val="-7"/>
        </w:rPr>
        <w:t xml:space="preserve"> </w:t>
      </w:r>
      <w:r>
        <w:t>it</w:t>
      </w:r>
      <w:r>
        <w:rPr>
          <w:spacing w:val="-7"/>
        </w:rPr>
        <w:t xml:space="preserve"> </w:t>
      </w:r>
      <w:r>
        <w:t>from</w:t>
      </w:r>
      <w:r>
        <w:rPr>
          <w:spacing w:val="-9"/>
        </w:rPr>
        <w:t xml:space="preserve"> </w:t>
      </w:r>
      <w:r>
        <w:t>illegal</w:t>
      </w:r>
      <w:r>
        <w:rPr>
          <w:spacing w:val="-7"/>
        </w:rPr>
        <w:t xml:space="preserve"> </w:t>
      </w:r>
      <w:r>
        <w:t>penetration.</w:t>
      </w:r>
      <w:r>
        <w:rPr>
          <w:spacing w:val="-8"/>
        </w:rPr>
        <w:t xml:space="preserve"> </w:t>
      </w:r>
      <w:r>
        <w:t>The</w:t>
      </w:r>
      <w:r>
        <w:rPr>
          <w:spacing w:val="-9"/>
        </w:rPr>
        <w:t xml:space="preserve"> </w:t>
      </w:r>
      <w:r>
        <w:t>security</w:t>
      </w:r>
      <w:r>
        <w:rPr>
          <w:spacing w:val="-7"/>
        </w:rPr>
        <w:t xml:space="preserve"> </w:t>
      </w:r>
      <w:r>
        <w:t>of</w:t>
      </w:r>
      <w:r>
        <w:rPr>
          <w:spacing w:val="-8"/>
        </w:rPr>
        <w:t xml:space="preserve"> </w:t>
      </w:r>
      <w:r>
        <w:t>the</w:t>
      </w:r>
      <w:r>
        <w:rPr>
          <w:spacing w:val="-68"/>
        </w:rPr>
        <w:t xml:space="preserve"> </w:t>
      </w:r>
      <w:r>
        <w:t>system must be tested for invulnerability from frontal attack as well as from rear</w:t>
      </w:r>
      <w:r>
        <w:rPr>
          <w:spacing w:val="1"/>
        </w:rPr>
        <w:t xml:space="preserve"> </w:t>
      </w:r>
      <w:r>
        <w:t>attack.</w:t>
      </w:r>
    </w:p>
    <w:p>
      <w:pPr>
        <w:pStyle w:val="8"/>
        <w:spacing w:before="11"/>
        <w:rPr>
          <w:sz w:val="27"/>
        </w:rPr>
      </w:pPr>
    </w:p>
    <w:p>
      <w:pPr>
        <w:pStyle w:val="10"/>
        <w:numPr>
          <w:ilvl w:val="1"/>
          <w:numId w:val="17"/>
        </w:numPr>
        <w:tabs>
          <w:tab w:val="left" w:pos="738"/>
          <w:tab w:val="left" w:pos="739"/>
        </w:tabs>
        <w:spacing w:before="0" w:after="0" w:line="240" w:lineRule="auto"/>
        <w:ind w:left="738" w:right="0" w:hanging="639"/>
        <w:jc w:val="left"/>
        <w:rPr>
          <w:b/>
          <w:sz w:val="32"/>
        </w:rPr>
      </w:pPr>
      <w:r>
        <w:rPr>
          <w:b/>
          <w:sz w:val="32"/>
        </w:rPr>
        <w:t>Performance</w:t>
      </w:r>
      <w:r>
        <w:rPr>
          <w:b/>
          <w:spacing w:val="-1"/>
          <w:sz w:val="32"/>
        </w:rPr>
        <w:t xml:space="preserve"> </w:t>
      </w:r>
      <w:r>
        <w:rPr>
          <w:b/>
          <w:sz w:val="32"/>
        </w:rPr>
        <w:t>Analysis</w:t>
      </w:r>
    </w:p>
    <w:p>
      <w:pPr>
        <w:pStyle w:val="8"/>
        <w:rPr>
          <w:b/>
          <w:sz w:val="20"/>
        </w:rPr>
      </w:pPr>
    </w:p>
    <w:p>
      <w:pPr>
        <w:pStyle w:val="8"/>
        <w:spacing w:before="4"/>
        <w:rPr>
          <w:b/>
          <w:sz w:val="14"/>
        </w:rPr>
      </w:pPr>
      <w:r>
        <w:drawing>
          <wp:anchor distT="0" distB="0" distL="0" distR="0" simplePos="0" relativeHeight="251659264" behindDoc="0" locked="0" layoutInCell="1" allowOverlap="1">
            <wp:simplePos x="0" y="0"/>
            <wp:positionH relativeFrom="page">
              <wp:posOffset>934720</wp:posOffset>
            </wp:positionH>
            <wp:positionV relativeFrom="paragraph">
              <wp:posOffset>129540</wp:posOffset>
            </wp:positionV>
            <wp:extent cx="5905500" cy="296799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7" cstate="print"/>
                    <a:stretch>
                      <a:fillRect/>
                    </a:stretch>
                  </pic:blipFill>
                  <pic:spPr>
                    <a:xfrm>
                      <a:off x="0" y="0"/>
                      <a:ext cx="5905593" cy="2967799"/>
                    </a:xfrm>
                    <a:prstGeom prst="rect">
                      <a:avLst/>
                    </a:prstGeom>
                  </pic:spPr>
                </pic:pic>
              </a:graphicData>
            </a:graphic>
          </wp:anchor>
        </w:drawing>
      </w:r>
    </w:p>
    <w:p>
      <w:pPr>
        <w:pStyle w:val="8"/>
        <w:spacing w:before="236"/>
        <w:ind w:left="2814" w:right="3248"/>
        <w:jc w:val="center"/>
      </w:pPr>
      <w:r>
        <w:t>Fig</w:t>
      </w:r>
      <w:r>
        <w:rPr>
          <w:spacing w:val="-1"/>
        </w:rPr>
        <w:t xml:space="preserve"> </w:t>
      </w:r>
      <w:r>
        <w:t>.</w:t>
      </w:r>
      <w:r>
        <w:rPr>
          <w:spacing w:val="-3"/>
        </w:rPr>
        <w:t xml:space="preserve"> </w:t>
      </w:r>
      <w:r>
        <w:t>7.6 Performance</w:t>
      </w:r>
      <w:r>
        <w:rPr>
          <w:spacing w:val="-5"/>
        </w:rPr>
        <w:t xml:space="preserve"> </w:t>
      </w:r>
      <w:r>
        <w:t>Analysis</w:t>
      </w:r>
    </w:p>
    <w:p>
      <w:pPr>
        <w:pStyle w:val="8"/>
        <w:rPr>
          <w:sz w:val="30"/>
        </w:rPr>
      </w:pPr>
    </w:p>
    <w:p>
      <w:pPr>
        <w:pStyle w:val="8"/>
        <w:rPr>
          <w:sz w:val="30"/>
        </w:rPr>
      </w:pPr>
    </w:p>
    <w:p>
      <w:pPr>
        <w:pStyle w:val="8"/>
        <w:spacing w:before="10"/>
        <w:rPr>
          <w:sz w:val="43"/>
        </w:rPr>
      </w:pPr>
    </w:p>
    <w:p>
      <w:pPr>
        <w:spacing w:before="0" w:line="322" w:lineRule="exact"/>
        <w:ind w:left="100" w:right="0" w:firstLine="0"/>
        <w:jc w:val="left"/>
        <w:rPr>
          <w:sz w:val="28"/>
        </w:rPr>
      </w:pPr>
      <w:r>
        <w:rPr>
          <w:b/>
          <w:sz w:val="28"/>
        </w:rPr>
        <w:t>SVM</w:t>
      </w:r>
      <w:r>
        <w:rPr>
          <w:b/>
          <w:spacing w:val="-4"/>
          <w:sz w:val="28"/>
        </w:rPr>
        <w:t xml:space="preserve"> </w:t>
      </w:r>
      <w:r>
        <w:rPr>
          <w:b/>
          <w:sz w:val="28"/>
        </w:rPr>
        <w:t>-</w:t>
      </w:r>
      <w:r>
        <w:rPr>
          <w:b/>
          <w:spacing w:val="-2"/>
          <w:sz w:val="28"/>
        </w:rPr>
        <w:t xml:space="preserve"> </w:t>
      </w:r>
      <w:r>
        <w:rPr>
          <w:sz w:val="28"/>
        </w:rPr>
        <w:t>Support</w:t>
      </w:r>
      <w:r>
        <w:rPr>
          <w:spacing w:val="-4"/>
          <w:sz w:val="28"/>
        </w:rPr>
        <w:t xml:space="preserve"> </w:t>
      </w:r>
      <w:r>
        <w:rPr>
          <w:sz w:val="28"/>
        </w:rPr>
        <w:t>vector</w:t>
      </w:r>
      <w:r>
        <w:rPr>
          <w:spacing w:val="-2"/>
          <w:sz w:val="28"/>
        </w:rPr>
        <w:t xml:space="preserve"> </w:t>
      </w:r>
      <w:r>
        <w:rPr>
          <w:sz w:val="28"/>
        </w:rPr>
        <w:t>machine</w:t>
      </w:r>
    </w:p>
    <w:p>
      <w:pPr>
        <w:tabs>
          <w:tab w:val="left" w:pos="769"/>
        </w:tabs>
        <w:spacing w:before="0"/>
        <w:ind w:left="100" w:right="0" w:firstLine="0"/>
        <w:jc w:val="left"/>
        <w:rPr>
          <w:sz w:val="28"/>
        </w:rPr>
      </w:pPr>
      <w:r>
        <w:rPr>
          <w:b/>
          <w:sz w:val="28"/>
        </w:rPr>
        <w:t>DT</w:t>
      </w:r>
      <w:r>
        <w:rPr>
          <w:b/>
          <w:sz w:val="28"/>
        </w:rPr>
        <w:tab/>
      </w:r>
      <w:r>
        <w:rPr>
          <w:b/>
          <w:sz w:val="28"/>
        </w:rPr>
        <w:t>-</w:t>
      </w:r>
      <w:r>
        <w:rPr>
          <w:b/>
          <w:spacing w:val="-3"/>
          <w:sz w:val="28"/>
        </w:rPr>
        <w:t xml:space="preserve"> </w:t>
      </w:r>
      <w:r>
        <w:rPr>
          <w:sz w:val="28"/>
        </w:rPr>
        <w:t>Decision</w:t>
      </w:r>
      <w:r>
        <w:rPr>
          <w:spacing w:val="-5"/>
          <w:sz w:val="28"/>
        </w:rPr>
        <w:t xml:space="preserve"> </w:t>
      </w:r>
      <w:r>
        <w:rPr>
          <w:sz w:val="28"/>
        </w:rPr>
        <w:t>Tree</w:t>
      </w:r>
    </w:p>
    <w:p>
      <w:pPr>
        <w:spacing w:before="3" w:line="322" w:lineRule="exact"/>
        <w:ind w:left="100" w:right="0" w:firstLine="0"/>
        <w:jc w:val="left"/>
        <w:rPr>
          <w:sz w:val="28"/>
        </w:rPr>
      </w:pPr>
      <w:r>
        <w:rPr>
          <w:b/>
          <w:sz w:val="28"/>
        </w:rPr>
        <w:t>KNN</w:t>
      </w:r>
      <w:r>
        <w:rPr>
          <w:b/>
          <w:spacing w:val="-3"/>
          <w:sz w:val="28"/>
        </w:rPr>
        <w:t xml:space="preserve"> </w:t>
      </w:r>
      <w:r>
        <w:rPr>
          <w:b/>
          <w:sz w:val="28"/>
        </w:rPr>
        <w:t>-</w:t>
      </w:r>
      <w:r>
        <w:rPr>
          <w:b/>
          <w:spacing w:val="-3"/>
          <w:sz w:val="28"/>
        </w:rPr>
        <w:t xml:space="preserve"> </w:t>
      </w:r>
      <w:r>
        <w:rPr>
          <w:sz w:val="28"/>
        </w:rPr>
        <w:t>K-Nearest</w:t>
      </w:r>
      <w:r>
        <w:rPr>
          <w:spacing w:val="-5"/>
          <w:sz w:val="28"/>
        </w:rPr>
        <w:t xml:space="preserve"> </w:t>
      </w:r>
      <w:r>
        <w:rPr>
          <w:sz w:val="28"/>
        </w:rPr>
        <w:t>Neighbour</w:t>
      </w:r>
    </w:p>
    <w:p>
      <w:pPr>
        <w:tabs>
          <w:tab w:val="left" w:pos="685"/>
        </w:tabs>
        <w:spacing w:before="0"/>
        <w:ind w:left="100" w:right="0" w:firstLine="0"/>
        <w:jc w:val="left"/>
        <w:rPr>
          <w:sz w:val="28"/>
        </w:rPr>
      </w:pPr>
      <w:r>
        <w:rPr>
          <w:b/>
          <w:sz w:val="28"/>
        </w:rPr>
        <w:t>RF</w:t>
      </w:r>
      <w:r>
        <w:rPr>
          <w:b/>
          <w:sz w:val="28"/>
        </w:rPr>
        <w:tab/>
      </w:r>
      <w:r>
        <w:rPr>
          <w:b/>
          <w:sz w:val="28"/>
        </w:rPr>
        <w:t>-</w:t>
      </w:r>
      <w:r>
        <w:rPr>
          <w:b/>
          <w:spacing w:val="-3"/>
          <w:sz w:val="28"/>
        </w:rPr>
        <w:t xml:space="preserve"> </w:t>
      </w:r>
      <w:r>
        <w:rPr>
          <w:sz w:val="28"/>
        </w:rPr>
        <w:t>Random</w:t>
      </w:r>
      <w:r>
        <w:rPr>
          <w:spacing w:val="-2"/>
          <w:sz w:val="28"/>
        </w:rPr>
        <w:t xml:space="preserve"> </w:t>
      </w:r>
      <w:r>
        <w:rPr>
          <w:sz w:val="28"/>
        </w:rPr>
        <w:t>Forest</w:t>
      </w:r>
    </w:p>
    <w:p>
      <w:pPr>
        <w:spacing w:after="0"/>
        <w:jc w:val="left"/>
        <w:rPr>
          <w:sz w:val="28"/>
        </w:rPr>
        <w:sectPr>
          <w:pgSz w:w="12240" w:h="15840"/>
          <w:pgMar w:top="1200" w:right="1320" w:bottom="1240" w:left="1340" w:header="0" w:footer="976"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2"/>
        <w:spacing w:before="219"/>
        <w:ind w:right="1791"/>
      </w:pPr>
      <w:r>
        <w:t>CONCLUSION</w:t>
      </w:r>
    </w:p>
    <w:p>
      <w:pPr>
        <w:spacing w:after="0"/>
        <w:sectPr>
          <w:pgSz w:w="12240" w:h="15840"/>
          <w:pgMar w:top="1500" w:right="1320" w:bottom="1240" w:left="1340" w:header="0" w:footer="976" w:gutter="0"/>
          <w:cols w:space="720" w:num="1"/>
        </w:sectPr>
      </w:pPr>
    </w:p>
    <w:p>
      <w:pPr>
        <w:pStyle w:val="3"/>
        <w:ind w:right="999"/>
      </w:pPr>
      <w:r>
        <w:t>CHAPTER</w:t>
      </w:r>
      <w:r>
        <w:rPr>
          <w:spacing w:val="-1"/>
        </w:rPr>
        <w:t xml:space="preserve"> </w:t>
      </w:r>
      <w:r>
        <w:t>8</w:t>
      </w:r>
    </w:p>
    <w:p>
      <w:pPr>
        <w:pStyle w:val="8"/>
        <w:rPr>
          <w:b/>
          <w:sz w:val="40"/>
        </w:rPr>
      </w:pPr>
    </w:p>
    <w:p>
      <w:pPr>
        <w:pStyle w:val="8"/>
        <w:spacing w:before="9"/>
        <w:rPr>
          <w:b/>
          <w:sz w:val="31"/>
        </w:rPr>
      </w:pPr>
    </w:p>
    <w:p>
      <w:pPr>
        <w:pStyle w:val="5"/>
        <w:numPr>
          <w:ilvl w:val="1"/>
          <w:numId w:val="18"/>
        </w:numPr>
        <w:tabs>
          <w:tab w:val="left" w:pos="520"/>
        </w:tabs>
        <w:spacing w:before="0" w:after="0" w:line="240" w:lineRule="auto"/>
        <w:ind w:left="520" w:right="0" w:hanging="420"/>
        <w:jc w:val="both"/>
      </w:pPr>
      <w:r>
        <w:t>Conclusion</w:t>
      </w:r>
    </w:p>
    <w:p>
      <w:pPr>
        <w:pStyle w:val="8"/>
        <w:spacing w:before="163"/>
        <w:ind w:left="100" w:right="114" w:firstLine="1396"/>
        <w:jc w:val="both"/>
      </w:pPr>
      <w:r>
        <w:t>At first, the four algorithms were implemented. Datasets were trained</w:t>
      </w:r>
      <w:r>
        <w:rPr>
          <w:spacing w:val="1"/>
        </w:rPr>
        <w:t xml:space="preserve"> </w:t>
      </w:r>
      <w:r>
        <w:t>for all the algorithms individually. After this, all of them were tested. The most</w:t>
      </w:r>
      <w:r>
        <w:rPr>
          <w:spacing w:val="1"/>
        </w:rPr>
        <w:t xml:space="preserve"> </w:t>
      </w:r>
      <w:r>
        <w:t>efficient algorithm was to be selected based on various criteria. We found out that</w:t>
      </w:r>
      <w:r>
        <w:rPr>
          <w:spacing w:val="1"/>
        </w:rPr>
        <w:t xml:space="preserve"> </w:t>
      </w:r>
      <w:r>
        <w:t>KNN algorithm was the most efficient out of the four algorithms with an accuracy</w:t>
      </w:r>
      <w:r>
        <w:rPr>
          <w:spacing w:val="1"/>
        </w:rPr>
        <w:t xml:space="preserve"> </w:t>
      </w:r>
      <w:r>
        <w:t>of</w:t>
      </w:r>
      <w:r>
        <w:rPr>
          <w:spacing w:val="-11"/>
        </w:rPr>
        <w:t xml:space="preserve"> </w:t>
      </w:r>
      <w:r>
        <w:t>87.0%.</w:t>
      </w:r>
      <w:r>
        <w:rPr>
          <w:spacing w:val="-13"/>
        </w:rPr>
        <w:t xml:space="preserve"> </w:t>
      </w:r>
      <w:r>
        <w:t>Decision</w:t>
      </w:r>
      <w:r>
        <w:rPr>
          <w:spacing w:val="-13"/>
        </w:rPr>
        <w:t xml:space="preserve"> </w:t>
      </w:r>
      <w:r>
        <w:t>tree,</w:t>
      </w:r>
      <w:r>
        <w:rPr>
          <w:spacing w:val="-10"/>
        </w:rPr>
        <w:t xml:space="preserve"> </w:t>
      </w:r>
      <w:r>
        <w:t>Support</w:t>
      </w:r>
      <w:r>
        <w:rPr>
          <w:spacing w:val="-10"/>
        </w:rPr>
        <w:t xml:space="preserve"> </w:t>
      </w:r>
      <w:r>
        <w:t>Vector</w:t>
      </w:r>
      <w:r>
        <w:rPr>
          <w:spacing w:val="-11"/>
        </w:rPr>
        <w:t xml:space="preserve"> </w:t>
      </w:r>
      <w:r>
        <w:t>Machine</w:t>
      </w:r>
      <w:r>
        <w:rPr>
          <w:spacing w:val="-10"/>
        </w:rPr>
        <w:t xml:space="preserve"> </w:t>
      </w:r>
      <w:r>
        <w:t>and</w:t>
      </w:r>
      <w:r>
        <w:rPr>
          <w:spacing w:val="-10"/>
        </w:rPr>
        <w:t xml:space="preserve"> </w:t>
      </w:r>
      <w:r>
        <w:t>Random</w:t>
      </w:r>
      <w:r>
        <w:rPr>
          <w:spacing w:val="-10"/>
        </w:rPr>
        <w:t xml:space="preserve"> </w:t>
      </w:r>
      <w:r>
        <w:t>Forest</w:t>
      </w:r>
      <w:r>
        <w:rPr>
          <w:spacing w:val="-10"/>
        </w:rPr>
        <w:t xml:space="preserve"> </w:t>
      </w:r>
      <w:r>
        <w:t>Classifier</w:t>
      </w:r>
      <w:r>
        <w:rPr>
          <w:spacing w:val="-10"/>
        </w:rPr>
        <w:t xml:space="preserve"> </w:t>
      </w:r>
      <w:r>
        <w:t>had</w:t>
      </w:r>
      <w:r>
        <w:rPr>
          <w:spacing w:val="-68"/>
        </w:rPr>
        <w:t xml:space="preserve"> </w:t>
      </w:r>
      <w:r>
        <w:t>accuracy of 79.0%, 83.0% and 84.0% respectively. Thus, KNN algorithm was</w:t>
      </w:r>
      <w:r>
        <w:rPr>
          <w:spacing w:val="1"/>
        </w:rPr>
        <w:t xml:space="preserve"> </w:t>
      </w:r>
      <w:r>
        <w:t>further implemented using a better user interface in form of a web application. For</w:t>
      </w:r>
      <w:r>
        <w:rPr>
          <w:spacing w:val="1"/>
        </w:rPr>
        <w:t xml:space="preserve"> </w:t>
      </w:r>
      <w:r>
        <w:t>this HTML5, CSS, JS and Flask (Python’s micro web-framework) were used. This</w:t>
      </w:r>
      <w:r>
        <w:rPr>
          <w:spacing w:val="1"/>
        </w:rPr>
        <w:t xml:space="preserve"> </w:t>
      </w:r>
      <w:r>
        <w:t>would help the end users get a preliminary prediction about the condition of their</w:t>
      </w:r>
      <w:r>
        <w:rPr>
          <w:spacing w:val="1"/>
        </w:rPr>
        <w:t xml:space="preserve"> </w:t>
      </w:r>
      <w:r>
        <w:t>heart</w:t>
      </w:r>
      <w:r>
        <w:rPr>
          <w:spacing w:val="-4"/>
        </w:rPr>
        <w:t xml:space="preserve"> </w:t>
      </w:r>
      <w:r>
        <w:t>and</w:t>
      </w:r>
      <w:r>
        <w:rPr>
          <w:spacing w:val="-4"/>
        </w:rPr>
        <w:t xml:space="preserve"> </w:t>
      </w:r>
      <w:r>
        <w:t>Diabetes.</w:t>
      </w:r>
      <w:r>
        <w:rPr>
          <w:spacing w:val="-6"/>
        </w:rPr>
        <w:t xml:space="preserve"> </w:t>
      </w:r>
      <w:r>
        <w:t>Since</w:t>
      </w:r>
      <w:r>
        <w:rPr>
          <w:spacing w:val="-4"/>
        </w:rPr>
        <w:t xml:space="preserve"> </w:t>
      </w:r>
      <w:r>
        <w:t>heart</w:t>
      </w:r>
      <w:r>
        <w:rPr>
          <w:spacing w:val="-6"/>
        </w:rPr>
        <w:t xml:space="preserve"> </w:t>
      </w:r>
      <w:r>
        <w:t>diseases</w:t>
      </w:r>
      <w:r>
        <w:rPr>
          <w:spacing w:val="-1"/>
        </w:rPr>
        <w:t xml:space="preserve"> </w:t>
      </w:r>
      <w:r>
        <w:t>and</w:t>
      </w:r>
      <w:r>
        <w:rPr>
          <w:spacing w:val="-5"/>
        </w:rPr>
        <w:t xml:space="preserve"> </w:t>
      </w:r>
      <w:r>
        <w:t>Diabetes</w:t>
      </w:r>
      <w:r>
        <w:rPr>
          <w:spacing w:val="-1"/>
        </w:rPr>
        <w:t xml:space="preserve"> </w:t>
      </w:r>
      <w:r>
        <w:t>are</w:t>
      </w:r>
      <w:r>
        <w:rPr>
          <w:spacing w:val="-5"/>
        </w:rPr>
        <w:t xml:space="preserve"> </w:t>
      </w:r>
      <w:r>
        <w:t>a</w:t>
      </w:r>
      <w:r>
        <w:rPr>
          <w:spacing w:val="-4"/>
        </w:rPr>
        <w:t xml:space="preserve"> </w:t>
      </w:r>
      <w:r>
        <w:t>major</w:t>
      </w:r>
      <w:r>
        <w:rPr>
          <w:spacing w:val="-5"/>
        </w:rPr>
        <w:t xml:space="preserve"> </w:t>
      </w:r>
      <w:r>
        <w:t>killer</w:t>
      </w:r>
      <w:r>
        <w:rPr>
          <w:spacing w:val="-6"/>
        </w:rPr>
        <w:t xml:space="preserve"> </w:t>
      </w:r>
      <w:r>
        <w:t>in</w:t>
      </w:r>
      <w:r>
        <w:rPr>
          <w:spacing w:val="-4"/>
        </w:rPr>
        <w:t xml:space="preserve"> </w:t>
      </w:r>
      <w:r>
        <w:t>India</w:t>
      </w:r>
      <w:r>
        <w:rPr>
          <w:spacing w:val="-5"/>
        </w:rPr>
        <w:t xml:space="preserve"> </w:t>
      </w:r>
      <w:r>
        <w:t>and</w:t>
      </w:r>
      <w:r>
        <w:rPr>
          <w:spacing w:val="-68"/>
        </w:rPr>
        <w:t xml:space="preserve"> </w:t>
      </w:r>
      <w:r>
        <w:t>throughout the world, application of a promising technology like machine learning</w:t>
      </w:r>
      <w:r>
        <w:rPr>
          <w:spacing w:val="1"/>
        </w:rPr>
        <w:t xml:space="preserve"> </w:t>
      </w:r>
      <w:r>
        <w:t>to</w:t>
      </w:r>
      <w:r>
        <w:rPr>
          <w:spacing w:val="-4"/>
        </w:rPr>
        <w:t xml:space="preserve"> </w:t>
      </w:r>
      <w:r>
        <w:t>the</w:t>
      </w:r>
      <w:r>
        <w:rPr>
          <w:spacing w:val="-1"/>
        </w:rPr>
        <w:t xml:space="preserve"> </w:t>
      </w:r>
      <w:r>
        <w:t>initial</w:t>
      </w:r>
      <w:r>
        <w:rPr>
          <w:spacing w:val="-4"/>
        </w:rPr>
        <w:t xml:space="preserve"> </w:t>
      </w:r>
      <w:r>
        <w:t>prediction</w:t>
      </w:r>
      <w:r>
        <w:rPr>
          <w:spacing w:val="-1"/>
        </w:rPr>
        <w:t xml:space="preserve"> </w:t>
      </w:r>
      <w:r>
        <w:t>of</w:t>
      </w:r>
      <w:r>
        <w:rPr>
          <w:spacing w:val="2"/>
        </w:rPr>
        <w:t xml:space="preserve"> </w:t>
      </w:r>
      <w:r>
        <w:t>Covid-19</w:t>
      </w:r>
      <w:r>
        <w:rPr>
          <w:spacing w:val="-3"/>
        </w:rPr>
        <w:t xml:space="preserve"> </w:t>
      </w:r>
      <w:r>
        <w:t>will</w:t>
      </w:r>
      <w:r>
        <w:rPr>
          <w:spacing w:val="-1"/>
        </w:rPr>
        <w:t xml:space="preserve"> </w:t>
      </w:r>
      <w:r>
        <w:t>have</w:t>
      </w:r>
      <w:r>
        <w:rPr>
          <w:spacing w:val="-1"/>
        </w:rPr>
        <w:t xml:space="preserve"> </w:t>
      </w:r>
      <w:r>
        <w:t>a</w:t>
      </w:r>
      <w:r>
        <w:rPr>
          <w:spacing w:val="-2"/>
        </w:rPr>
        <w:t xml:space="preserve"> </w:t>
      </w:r>
      <w:r>
        <w:t>profound</w:t>
      </w:r>
      <w:r>
        <w:rPr>
          <w:spacing w:val="-1"/>
        </w:rPr>
        <w:t xml:space="preserve"> </w:t>
      </w:r>
      <w:r>
        <w:t>impact</w:t>
      </w:r>
      <w:r>
        <w:rPr>
          <w:spacing w:val="-2"/>
        </w:rPr>
        <w:t xml:space="preserve"> </w:t>
      </w:r>
      <w:r>
        <w:t>on</w:t>
      </w:r>
      <w:r>
        <w:rPr>
          <w:spacing w:val="-3"/>
        </w:rPr>
        <w:t xml:space="preserve"> </w:t>
      </w:r>
      <w:r>
        <w:t>the</w:t>
      </w:r>
      <w:r>
        <w:rPr>
          <w:spacing w:val="-4"/>
        </w:rPr>
        <w:t xml:space="preserve"> </w:t>
      </w:r>
      <w:r>
        <w:t>society.</w:t>
      </w:r>
    </w:p>
    <w:p>
      <w:pPr>
        <w:pStyle w:val="8"/>
        <w:ind w:left="100" w:right="116"/>
        <w:jc w:val="both"/>
      </w:pPr>
      <w:r>
        <w:t>This will tell the user if they are at a risk and if they need to visit the doctor. This</w:t>
      </w:r>
      <w:r>
        <w:rPr>
          <w:spacing w:val="1"/>
        </w:rPr>
        <w:t xml:space="preserve"> </w:t>
      </w:r>
      <w:r>
        <w:t>will help reduce the death rate due to covid. Hence by using the above approach</w:t>
      </w:r>
      <w:r>
        <w:rPr>
          <w:spacing w:val="1"/>
        </w:rPr>
        <w:t xml:space="preserve"> </w:t>
      </w:r>
      <w:r>
        <w:t>successful analysis of heart diseases and Diabetes of the individual was performed</w:t>
      </w:r>
      <w:r>
        <w:rPr>
          <w:spacing w:val="1"/>
        </w:rPr>
        <w:t xml:space="preserve"> </w:t>
      </w:r>
      <w:r>
        <w:t>and the result was obtained which predicted the risk of Covid-19 based on the</w:t>
      </w:r>
      <w:r>
        <w:rPr>
          <w:spacing w:val="1"/>
        </w:rPr>
        <w:t xml:space="preserve"> </w:t>
      </w:r>
      <w:r>
        <w:t>parameters</w:t>
      </w:r>
      <w:r>
        <w:rPr>
          <w:spacing w:val="-4"/>
        </w:rPr>
        <w:t xml:space="preserve"> </w:t>
      </w:r>
      <w:r>
        <w:t>provided</w:t>
      </w:r>
      <w:r>
        <w:rPr>
          <w:spacing w:val="-2"/>
        </w:rPr>
        <w:t xml:space="preserve"> </w:t>
      </w:r>
      <w:r>
        <w:t>by</w:t>
      </w:r>
      <w:r>
        <w:rPr>
          <w:spacing w:val="-3"/>
        </w:rPr>
        <w:t xml:space="preserve"> </w:t>
      </w:r>
      <w:r>
        <w:t>the user.</w:t>
      </w:r>
    </w:p>
    <w:p>
      <w:pPr>
        <w:pStyle w:val="8"/>
        <w:spacing w:before="1"/>
        <w:rPr>
          <w:sz w:val="42"/>
        </w:rPr>
      </w:pPr>
    </w:p>
    <w:p>
      <w:pPr>
        <w:pStyle w:val="5"/>
        <w:numPr>
          <w:ilvl w:val="1"/>
          <w:numId w:val="18"/>
        </w:numPr>
        <w:tabs>
          <w:tab w:val="left" w:pos="591"/>
        </w:tabs>
        <w:spacing w:before="0" w:after="0" w:line="240" w:lineRule="auto"/>
        <w:ind w:left="590" w:right="0" w:hanging="491"/>
        <w:jc w:val="both"/>
      </w:pPr>
      <w:r>
        <w:t>Future</w:t>
      </w:r>
      <w:r>
        <w:rPr>
          <w:spacing w:val="-6"/>
        </w:rPr>
        <w:t xml:space="preserve"> </w:t>
      </w:r>
      <w:r>
        <w:t>Enhancement</w:t>
      </w:r>
    </w:p>
    <w:p>
      <w:pPr>
        <w:pStyle w:val="8"/>
        <w:spacing w:before="160" w:line="276" w:lineRule="auto"/>
        <w:ind w:left="100" w:right="114" w:firstLine="1816"/>
        <w:jc w:val="both"/>
      </w:pPr>
      <w:r>
        <w:t>By using the machine learning concept, newly trained dataset can</w:t>
      </w:r>
      <w:r>
        <w:rPr>
          <w:spacing w:val="1"/>
        </w:rPr>
        <w:t xml:space="preserve"> </w:t>
      </w:r>
      <w:r>
        <w:t>be used for an even more accurate prediction system. Accounts can be created for</w:t>
      </w:r>
      <w:r>
        <w:rPr>
          <w:spacing w:val="1"/>
        </w:rPr>
        <w:t xml:space="preserve"> </w:t>
      </w:r>
      <w:r>
        <w:t>each user and then by referring the past choice history of user’s heart condition and</w:t>
      </w:r>
      <w:r>
        <w:rPr>
          <w:spacing w:val="-67"/>
        </w:rPr>
        <w:t xml:space="preserve"> </w:t>
      </w:r>
      <w:r>
        <w:t>Diabetes</w:t>
      </w:r>
      <w:r>
        <w:rPr>
          <w:spacing w:val="-4"/>
        </w:rPr>
        <w:t xml:space="preserve"> </w:t>
      </w:r>
      <w:r>
        <w:t>can</w:t>
      </w:r>
      <w:r>
        <w:rPr>
          <w:spacing w:val="-5"/>
        </w:rPr>
        <w:t xml:space="preserve"> </w:t>
      </w:r>
      <w:r>
        <w:t>be</w:t>
      </w:r>
      <w:r>
        <w:rPr>
          <w:spacing w:val="-5"/>
        </w:rPr>
        <w:t xml:space="preserve"> </w:t>
      </w:r>
      <w:r>
        <w:t>monitored</w:t>
      </w:r>
      <w:r>
        <w:rPr>
          <w:spacing w:val="-6"/>
        </w:rPr>
        <w:t xml:space="preserve"> </w:t>
      </w:r>
      <w:r>
        <w:t>to</w:t>
      </w:r>
      <w:r>
        <w:rPr>
          <w:spacing w:val="-6"/>
        </w:rPr>
        <w:t xml:space="preserve"> </w:t>
      </w:r>
      <w:r>
        <w:t>tell</w:t>
      </w:r>
      <w:r>
        <w:rPr>
          <w:spacing w:val="-7"/>
        </w:rPr>
        <w:t xml:space="preserve"> </w:t>
      </w:r>
      <w:r>
        <w:t>if</w:t>
      </w:r>
      <w:r>
        <w:rPr>
          <w:spacing w:val="-4"/>
        </w:rPr>
        <w:t xml:space="preserve"> </w:t>
      </w:r>
      <w:r>
        <w:t>there</w:t>
      </w:r>
      <w:r>
        <w:rPr>
          <w:spacing w:val="-5"/>
        </w:rPr>
        <w:t xml:space="preserve"> </w:t>
      </w:r>
      <w:r>
        <w:t>is</w:t>
      </w:r>
      <w:r>
        <w:rPr>
          <w:spacing w:val="-7"/>
        </w:rPr>
        <w:t xml:space="preserve"> </w:t>
      </w:r>
      <w:r>
        <w:t>any</w:t>
      </w:r>
      <w:r>
        <w:rPr>
          <w:spacing w:val="-7"/>
        </w:rPr>
        <w:t xml:space="preserve"> </w:t>
      </w:r>
      <w:r>
        <w:t>improvement</w:t>
      </w:r>
      <w:r>
        <w:rPr>
          <w:spacing w:val="-7"/>
        </w:rPr>
        <w:t xml:space="preserve"> </w:t>
      </w:r>
      <w:r>
        <w:t>or</w:t>
      </w:r>
      <w:r>
        <w:rPr>
          <w:spacing w:val="-8"/>
        </w:rPr>
        <w:t xml:space="preserve"> </w:t>
      </w:r>
      <w:r>
        <w:t>if</w:t>
      </w:r>
      <w:r>
        <w:rPr>
          <w:spacing w:val="-5"/>
        </w:rPr>
        <w:t xml:space="preserve"> </w:t>
      </w:r>
      <w:r>
        <w:t>the</w:t>
      </w:r>
      <w:r>
        <w:rPr>
          <w:spacing w:val="-5"/>
        </w:rPr>
        <w:t xml:space="preserve"> </w:t>
      </w:r>
      <w:r>
        <w:t>condition</w:t>
      </w:r>
      <w:r>
        <w:rPr>
          <w:spacing w:val="-7"/>
        </w:rPr>
        <w:t xml:space="preserve"> </w:t>
      </w:r>
      <w:r>
        <w:t>has</w:t>
      </w:r>
      <w:r>
        <w:rPr>
          <w:spacing w:val="-68"/>
        </w:rPr>
        <w:t xml:space="preserve"> </w:t>
      </w:r>
      <w:r>
        <w:t>deteriorated.</w:t>
      </w:r>
      <w:r>
        <w:rPr>
          <w:spacing w:val="-2"/>
        </w:rPr>
        <w:t xml:space="preserve"> </w:t>
      </w:r>
      <w:r>
        <w:t>Our</w:t>
      </w:r>
      <w:r>
        <w:rPr>
          <w:spacing w:val="-2"/>
        </w:rPr>
        <w:t xml:space="preserve"> </w:t>
      </w:r>
      <w:r>
        <w:t>future</w:t>
      </w:r>
      <w:r>
        <w:rPr>
          <w:spacing w:val="-2"/>
        </w:rPr>
        <w:t xml:space="preserve"> </w:t>
      </w:r>
      <w:r>
        <w:t>enhancement is,</w:t>
      </w:r>
      <w:r>
        <w:rPr>
          <w:spacing w:val="-3"/>
        </w:rPr>
        <w:t xml:space="preserve"> </w:t>
      </w:r>
      <w:r>
        <w:t>we</w:t>
      </w:r>
      <w:r>
        <w:rPr>
          <w:spacing w:val="-2"/>
        </w:rPr>
        <w:t xml:space="preserve"> </w:t>
      </w:r>
      <w:r>
        <w:t>going</w:t>
      </w:r>
      <w:r>
        <w:rPr>
          <w:spacing w:val="-5"/>
        </w:rPr>
        <w:t xml:space="preserve"> </w:t>
      </w:r>
      <w:r>
        <w:t>to</w:t>
      </w:r>
      <w:r>
        <w:rPr>
          <w:spacing w:val="-4"/>
        </w:rPr>
        <w:t xml:space="preserve"> </w:t>
      </w:r>
      <w:r>
        <w:t>develop</w:t>
      </w:r>
      <w:r>
        <w:rPr>
          <w:spacing w:val="-1"/>
        </w:rPr>
        <w:t xml:space="preserve"> </w:t>
      </w:r>
      <w:r>
        <w:t>it</w:t>
      </w:r>
      <w:r>
        <w:rPr>
          <w:spacing w:val="-5"/>
        </w:rPr>
        <w:t xml:space="preserve"> </w:t>
      </w:r>
      <w:r>
        <w:t>as Android</w:t>
      </w:r>
      <w:r>
        <w:rPr>
          <w:spacing w:val="-1"/>
        </w:rPr>
        <w:t xml:space="preserve"> </w:t>
      </w:r>
      <w:r>
        <w:t>app.</w:t>
      </w:r>
    </w:p>
    <w:p>
      <w:pPr>
        <w:spacing w:after="0" w:line="276" w:lineRule="auto"/>
        <w:jc w:val="both"/>
        <w:sectPr>
          <w:pgSz w:w="12240" w:h="15840"/>
          <w:pgMar w:top="1200" w:right="1320" w:bottom="1240" w:left="1340" w:header="0" w:footer="976" w:gutter="0"/>
          <w:cols w:space="720" w:num="1"/>
        </w:sectPr>
      </w:pPr>
    </w:p>
    <w:p>
      <w:pPr>
        <w:pStyle w:val="5"/>
        <w:spacing w:before="60"/>
        <w:ind w:left="100"/>
      </w:pPr>
      <w:r>
        <w:t>APPENDICES</w:t>
      </w:r>
    </w:p>
    <w:p>
      <w:pPr>
        <w:spacing w:before="161"/>
        <w:ind w:left="100" w:right="0" w:firstLine="0"/>
        <w:jc w:val="left"/>
        <w:rPr>
          <w:b/>
          <w:sz w:val="28"/>
        </w:rPr>
      </w:pPr>
      <w:r>
        <w:rPr>
          <w:b/>
          <w:sz w:val="28"/>
        </w:rPr>
        <w:t>A.1.</w:t>
      </w:r>
      <w:r>
        <w:rPr>
          <w:b/>
          <w:spacing w:val="66"/>
          <w:sz w:val="28"/>
        </w:rPr>
        <w:t xml:space="preserve"> </w:t>
      </w:r>
      <w:r>
        <w:rPr>
          <w:b/>
          <w:sz w:val="28"/>
        </w:rPr>
        <w:t>SAMPLE</w:t>
      </w:r>
      <w:r>
        <w:rPr>
          <w:b/>
          <w:spacing w:val="67"/>
          <w:sz w:val="28"/>
        </w:rPr>
        <w:t xml:space="preserve"> </w:t>
      </w:r>
      <w:r>
        <w:rPr>
          <w:b/>
          <w:sz w:val="28"/>
        </w:rPr>
        <w:t>SCREENSHOTS</w:t>
      </w:r>
    </w:p>
    <w:p>
      <w:pPr>
        <w:pStyle w:val="8"/>
        <w:rPr>
          <w:b/>
          <w:sz w:val="20"/>
        </w:rPr>
      </w:pPr>
    </w:p>
    <w:p>
      <w:pPr>
        <w:pStyle w:val="8"/>
        <w:rPr>
          <w:b/>
          <w:sz w:val="20"/>
        </w:rPr>
      </w:pPr>
    </w:p>
    <w:p>
      <w:pPr>
        <w:pStyle w:val="8"/>
        <w:spacing w:before="7"/>
        <w:rPr>
          <w:b/>
          <w:sz w:val="12"/>
        </w:rPr>
      </w:pPr>
      <w:r>
        <w:drawing>
          <wp:anchor distT="0" distB="0" distL="0" distR="0" simplePos="0" relativeHeight="251659264" behindDoc="0" locked="0" layoutInCell="1" allowOverlap="1">
            <wp:simplePos x="0" y="0"/>
            <wp:positionH relativeFrom="page">
              <wp:posOffset>914400</wp:posOffset>
            </wp:positionH>
            <wp:positionV relativeFrom="paragraph">
              <wp:posOffset>116840</wp:posOffset>
            </wp:positionV>
            <wp:extent cx="5856605" cy="329184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8" cstate="print"/>
                    <a:stretch>
                      <a:fillRect/>
                    </a:stretch>
                  </pic:blipFill>
                  <pic:spPr>
                    <a:xfrm>
                      <a:off x="0" y="0"/>
                      <a:ext cx="5856442" cy="3291840"/>
                    </a:xfrm>
                    <a:prstGeom prst="rect">
                      <a:avLst/>
                    </a:prstGeom>
                  </pic:spPr>
                </pic:pic>
              </a:graphicData>
            </a:graphic>
          </wp:anchor>
        </w:drawing>
      </w:r>
    </w:p>
    <w:p>
      <w:pPr>
        <w:pStyle w:val="5"/>
        <w:spacing w:before="176" w:after="115"/>
        <w:ind w:left="983" w:right="330"/>
        <w:jc w:val="center"/>
      </w:pPr>
      <w:r>
        <w:t>Fig.1</w:t>
      </w:r>
      <w:r>
        <w:rPr>
          <w:spacing w:val="70"/>
        </w:rPr>
        <w:t xml:space="preserve"> </w:t>
      </w:r>
      <w:r>
        <w:t>Home</w:t>
      </w:r>
      <w:r>
        <w:rPr>
          <w:spacing w:val="-1"/>
        </w:rPr>
        <w:t xml:space="preserve"> </w:t>
      </w:r>
      <w:r>
        <w:t>Screen</w:t>
      </w:r>
    </w:p>
    <w:p>
      <w:pPr>
        <w:pStyle w:val="8"/>
        <w:ind w:left="100"/>
        <w:rPr>
          <w:sz w:val="20"/>
        </w:rPr>
      </w:pPr>
      <w:r>
        <w:rPr>
          <w:sz w:val="20"/>
        </w:rPr>
        <w:drawing>
          <wp:inline distT="0" distB="0" distL="0" distR="0">
            <wp:extent cx="5749925" cy="321818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9" cstate="print"/>
                    <a:stretch>
                      <a:fillRect/>
                    </a:stretch>
                  </pic:blipFill>
                  <pic:spPr>
                    <a:xfrm>
                      <a:off x="0" y="0"/>
                      <a:ext cx="5750032" cy="3218688"/>
                    </a:xfrm>
                    <a:prstGeom prst="rect">
                      <a:avLst/>
                    </a:prstGeom>
                  </pic:spPr>
                </pic:pic>
              </a:graphicData>
            </a:graphic>
          </wp:inline>
        </w:drawing>
      </w:r>
    </w:p>
    <w:p>
      <w:pPr>
        <w:spacing w:before="130"/>
        <w:ind w:left="3458" w:right="0" w:firstLine="0"/>
        <w:jc w:val="left"/>
        <w:rPr>
          <w:b/>
          <w:sz w:val="28"/>
        </w:rPr>
      </w:pPr>
      <w:r>
        <w:rPr>
          <w:b/>
          <w:sz w:val="28"/>
        </w:rPr>
        <w:t>Fig.2</w:t>
      </w:r>
      <w:r>
        <w:rPr>
          <w:b/>
          <w:spacing w:val="-3"/>
          <w:sz w:val="28"/>
        </w:rPr>
        <w:t xml:space="preserve"> </w:t>
      </w:r>
      <w:r>
        <w:rPr>
          <w:b/>
          <w:sz w:val="28"/>
        </w:rPr>
        <w:t>Input</w:t>
      </w:r>
      <w:r>
        <w:rPr>
          <w:b/>
          <w:spacing w:val="-1"/>
          <w:sz w:val="28"/>
        </w:rPr>
        <w:t xml:space="preserve"> </w:t>
      </w:r>
      <w:r>
        <w:rPr>
          <w:b/>
          <w:sz w:val="28"/>
        </w:rPr>
        <w:t>field</w:t>
      </w:r>
      <w:r>
        <w:rPr>
          <w:b/>
          <w:spacing w:val="-4"/>
          <w:sz w:val="28"/>
        </w:rPr>
        <w:t xml:space="preserve"> </w:t>
      </w:r>
      <w:r>
        <w:rPr>
          <w:b/>
          <w:sz w:val="28"/>
        </w:rPr>
        <w:t>of</w:t>
      </w:r>
      <w:r>
        <w:rPr>
          <w:b/>
          <w:spacing w:val="1"/>
          <w:sz w:val="28"/>
        </w:rPr>
        <w:t xml:space="preserve"> </w:t>
      </w:r>
      <w:r>
        <w:rPr>
          <w:b/>
          <w:sz w:val="28"/>
        </w:rPr>
        <w:t>Heart</w:t>
      </w:r>
      <w:r>
        <w:rPr>
          <w:b/>
          <w:spacing w:val="-4"/>
          <w:sz w:val="28"/>
        </w:rPr>
        <w:t xml:space="preserve"> </w:t>
      </w:r>
      <w:r>
        <w:rPr>
          <w:b/>
          <w:sz w:val="28"/>
        </w:rPr>
        <w:t>Disease Form</w:t>
      </w:r>
    </w:p>
    <w:p>
      <w:pPr>
        <w:spacing w:after="0"/>
        <w:jc w:val="left"/>
        <w:rPr>
          <w:sz w:val="28"/>
        </w:rPr>
        <w:sectPr>
          <w:pgSz w:w="12240" w:h="15840"/>
          <w:pgMar w:top="1200" w:right="1320" w:bottom="1240" w:left="1340" w:header="0" w:footer="976" w:gutter="0"/>
          <w:cols w:space="720" w:num="1"/>
        </w:sectPr>
      </w:pPr>
    </w:p>
    <w:p>
      <w:pPr>
        <w:pStyle w:val="8"/>
        <w:ind w:left="100"/>
        <w:rPr>
          <w:sz w:val="20"/>
        </w:rPr>
      </w:pPr>
      <w:r>
        <w:rPr>
          <w:sz w:val="20"/>
        </w:rPr>
        <w:drawing>
          <wp:inline distT="0" distB="0" distL="0" distR="0">
            <wp:extent cx="5985510" cy="336486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30" cstate="print"/>
                    <a:stretch>
                      <a:fillRect/>
                    </a:stretch>
                  </pic:blipFill>
                  <pic:spPr>
                    <a:xfrm>
                      <a:off x="0" y="0"/>
                      <a:ext cx="5985618" cy="3364991"/>
                    </a:xfrm>
                    <a:prstGeom prst="rect">
                      <a:avLst/>
                    </a:prstGeom>
                  </pic:spPr>
                </pic:pic>
              </a:graphicData>
            </a:graphic>
          </wp:inline>
        </w:drawing>
      </w:r>
    </w:p>
    <w:p>
      <w:pPr>
        <w:pStyle w:val="5"/>
        <w:spacing w:before="125"/>
        <w:ind w:left="3669"/>
      </w:pPr>
      <w:r>
        <w:t>Fig.3</w:t>
      </w:r>
      <w:r>
        <w:rPr>
          <w:spacing w:val="-1"/>
        </w:rPr>
        <w:t xml:space="preserve"> </w:t>
      </w:r>
      <w:r>
        <w:t>Input</w:t>
      </w:r>
      <w:r>
        <w:rPr>
          <w:spacing w:val="-1"/>
        </w:rPr>
        <w:t xml:space="preserve"> </w:t>
      </w:r>
      <w:r>
        <w:t>field</w:t>
      </w:r>
      <w:r>
        <w:rPr>
          <w:spacing w:val="-2"/>
        </w:rPr>
        <w:t xml:space="preserve"> </w:t>
      </w:r>
      <w:r>
        <w:t>of</w:t>
      </w:r>
      <w:r>
        <w:rPr>
          <w:spacing w:val="-3"/>
        </w:rPr>
        <w:t xml:space="preserve"> </w:t>
      </w:r>
      <w:r>
        <w:t>Diabetes</w:t>
      </w:r>
      <w:r>
        <w:rPr>
          <w:spacing w:val="-3"/>
        </w:rPr>
        <w:t xml:space="preserve"> </w:t>
      </w:r>
      <w:r>
        <w:t>Form</w:t>
      </w:r>
    </w:p>
    <w:p>
      <w:pPr>
        <w:pStyle w:val="8"/>
        <w:rPr>
          <w:b/>
          <w:sz w:val="20"/>
        </w:rPr>
      </w:pPr>
    </w:p>
    <w:p>
      <w:pPr>
        <w:pStyle w:val="8"/>
        <w:rPr>
          <w:b/>
          <w:sz w:val="20"/>
        </w:rPr>
      </w:pPr>
    </w:p>
    <w:p>
      <w:pPr>
        <w:pStyle w:val="8"/>
        <w:spacing w:before="5"/>
        <w:rPr>
          <w:b/>
          <w:sz w:val="12"/>
        </w:rPr>
      </w:pPr>
      <w:r>
        <w:drawing>
          <wp:anchor distT="0" distB="0" distL="0" distR="0" simplePos="0" relativeHeight="251659264" behindDoc="0" locked="0" layoutInCell="1" allowOverlap="1">
            <wp:simplePos x="0" y="0"/>
            <wp:positionH relativeFrom="page">
              <wp:posOffset>914400</wp:posOffset>
            </wp:positionH>
            <wp:positionV relativeFrom="paragraph">
              <wp:posOffset>115570</wp:posOffset>
            </wp:positionV>
            <wp:extent cx="5985510" cy="336486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1" cstate="print"/>
                    <a:stretch>
                      <a:fillRect/>
                    </a:stretch>
                  </pic:blipFill>
                  <pic:spPr>
                    <a:xfrm>
                      <a:off x="0" y="0"/>
                      <a:ext cx="5985618" cy="3364991"/>
                    </a:xfrm>
                    <a:prstGeom prst="rect">
                      <a:avLst/>
                    </a:prstGeom>
                  </pic:spPr>
                </pic:pic>
              </a:graphicData>
            </a:graphic>
          </wp:anchor>
        </w:drawing>
      </w:r>
    </w:p>
    <w:p>
      <w:pPr>
        <w:spacing w:before="97"/>
        <w:ind w:left="3528" w:right="0" w:firstLine="0"/>
        <w:jc w:val="left"/>
        <w:rPr>
          <w:b/>
          <w:sz w:val="28"/>
        </w:rPr>
      </w:pPr>
      <w:r>
        <w:rPr>
          <w:b/>
          <w:sz w:val="28"/>
        </w:rPr>
        <w:t>Fig.4</w:t>
      </w:r>
      <w:r>
        <w:rPr>
          <w:b/>
          <w:spacing w:val="-1"/>
          <w:sz w:val="28"/>
        </w:rPr>
        <w:t xml:space="preserve"> </w:t>
      </w:r>
      <w:r>
        <w:rPr>
          <w:b/>
          <w:sz w:val="28"/>
        </w:rPr>
        <w:t>Output</w:t>
      </w:r>
      <w:r>
        <w:rPr>
          <w:b/>
          <w:spacing w:val="-1"/>
          <w:sz w:val="28"/>
        </w:rPr>
        <w:t xml:space="preserve"> </w:t>
      </w:r>
      <w:r>
        <w:rPr>
          <w:b/>
          <w:sz w:val="28"/>
        </w:rPr>
        <w:t>field</w:t>
      </w:r>
      <w:r>
        <w:rPr>
          <w:b/>
          <w:spacing w:val="-2"/>
          <w:sz w:val="28"/>
        </w:rPr>
        <w:t xml:space="preserve"> </w:t>
      </w:r>
      <w:r>
        <w:rPr>
          <w:b/>
          <w:sz w:val="28"/>
        </w:rPr>
        <w:t>of</w:t>
      </w:r>
      <w:r>
        <w:rPr>
          <w:b/>
          <w:spacing w:val="-1"/>
          <w:sz w:val="28"/>
        </w:rPr>
        <w:t xml:space="preserve"> </w:t>
      </w:r>
      <w:r>
        <w:rPr>
          <w:b/>
          <w:sz w:val="28"/>
        </w:rPr>
        <w:t>Heart</w:t>
      </w:r>
      <w:r>
        <w:rPr>
          <w:b/>
          <w:spacing w:val="-2"/>
          <w:sz w:val="28"/>
        </w:rPr>
        <w:t xml:space="preserve"> </w:t>
      </w:r>
      <w:r>
        <w:rPr>
          <w:b/>
          <w:sz w:val="28"/>
        </w:rPr>
        <w:t>Disease</w:t>
      </w:r>
    </w:p>
    <w:p>
      <w:pPr>
        <w:spacing w:after="0"/>
        <w:jc w:val="left"/>
        <w:rPr>
          <w:sz w:val="28"/>
        </w:rPr>
        <w:sectPr>
          <w:pgSz w:w="12240" w:h="15840"/>
          <w:pgMar w:top="1260" w:right="1320" w:bottom="1240" w:left="1340" w:header="0" w:footer="976" w:gutter="0"/>
          <w:cols w:space="720" w:num="1"/>
        </w:sectPr>
      </w:pPr>
    </w:p>
    <w:p>
      <w:pPr>
        <w:pStyle w:val="8"/>
        <w:ind w:left="100"/>
        <w:rPr>
          <w:sz w:val="20"/>
        </w:rPr>
      </w:pPr>
      <w:r>
        <w:rPr>
          <w:sz w:val="20"/>
        </w:rPr>
        <w:drawing>
          <wp:inline distT="0" distB="0" distL="0" distR="0">
            <wp:extent cx="5985510" cy="336486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32" cstate="print"/>
                    <a:stretch>
                      <a:fillRect/>
                    </a:stretch>
                  </pic:blipFill>
                  <pic:spPr>
                    <a:xfrm>
                      <a:off x="0" y="0"/>
                      <a:ext cx="5985618" cy="3364991"/>
                    </a:xfrm>
                    <a:prstGeom prst="rect">
                      <a:avLst/>
                    </a:prstGeom>
                  </pic:spPr>
                </pic:pic>
              </a:graphicData>
            </a:graphic>
          </wp:inline>
        </w:drawing>
      </w:r>
    </w:p>
    <w:p>
      <w:pPr>
        <w:spacing w:before="125"/>
        <w:ind w:left="3809" w:right="0" w:firstLine="0"/>
        <w:jc w:val="left"/>
        <w:rPr>
          <w:b/>
          <w:sz w:val="28"/>
        </w:rPr>
      </w:pPr>
      <w:r>
        <w:rPr>
          <w:b/>
          <w:sz w:val="28"/>
        </w:rPr>
        <w:t>Fig.5</w:t>
      </w:r>
      <w:r>
        <w:rPr>
          <w:b/>
          <w:spacing w:val="-3"/>
          <w:sz w:val="28"/>
        </w:rPr>
        <w:t xml:space="preserve"> </w:t>
      </w:r>
      <w:r>
        <w:rPr>
          <w:b/>
          <w:sz w:val="28"/>
        </w:rPr>
        <w:t>Output</w:t>
      </w:r>
      <w:r>
        <w:rPr>
          <w:b/>
          <w:spacing w:val="-1"/>
          <w:sz w:val="28"/>
        </w:rPr>
        <w:t xml:space="preserve"> </w:t>
      </w:r>
      <w:r>
        <w:rPr>
          <w:b/>
          <w:sz w:val="28"/>
        </w:rPr>
        <w:t>field of</w:t>
      </w:r>
      <w:r>
        <w:rPr>
          <w:b/>
          <w:spacing w:val="-4"/>
          <w:sz w:val="28"/>
        </w:rPr>
        <w:t xml:space="preserve"> </w:t>
      </w:r>
      <w:r>
        <w:rPr>
          <w:b/>
          <w:sz w:val="28"/>
        </w:rPr>
        <w:t>Diabetes</w:t>
      </w:r>
    </w:p>
    <w:p>
      <w:pPr>
        <w:spacing w:after="0"/>
        <w:jc w:val="left"/>
        <w:rPr>
          <w:sz w:val="28"/>
        </w:rPr>
        <w:sectPr>
          <w:pgSz w:w="12240" w:h="15840"/>
          <w:pgMar w:top="1260" w:right="1320" w:bottom="1240" w:left="1340" w:header="0" w:footer="976" w:gutter="0"/>
          <w:cols w:space="720" w:num="1"/>
        </w:sectPr>
      </w:pPr>
    </w:p>
    <w:p>
      <w:pPr>
        <w:pStyle w:val="3"/>
        <w:ind w:left="0" w:leftChars="0" w:right="1674" w:firstLine="3061" w:firstLineChars="850"/>
        <w:jc w:val="both"/>
      </w:pPr>
      <w:r>
        <w:t>PUBLICATIONS</w:t>
      </w:r>
    </w:p>
    <w:p>
      <w:pPr>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lang w:val="en-IN"/>
        </w:rPr>
      </w:pPr>
      <w:r>
        <w:rPr>
          <w:rFonts w:hint="default"/>
          <w:lang w:val="en-IN"/>
        </w:rPr>
        <w:t xml:space="preserve">Journal Name : International Journal of Engineering Science and Computing </w:t>
      </w:r>
    </w:p>
    <w:p>
      <w:pPr>
        <w:keepNext w:val="0"/>
        <w:keepLines w:val="0"/>
        <w:pageBreakBefore w:val="0"/>
        <w:widowControl w:val="0"/>
        <w:kinsoku/>
        <w:wordWrap/>
        <w:overflowPunct/>
        <w:topLinePunct w:val="0"/>
        <w:autoSpaceDE w:val="0"/>
        <w:autoSpaceDN w:val="0"/>
        <w:bidi w:val="0"/>
        <w:adjustRightInd/>
        <w:snapToGrid/>
        <w:spacing w:line="240" w:lineRule="auto"/>
        <w:textAlignment w:val="auto"/>
      </w:pPr>
    </w:p>
    <w:p>
      <w:pPr>
        <w:keepNext w:val="0"/>
        <w:keepLines w:val="0"/>
        <w:pageBreakBefore w:val="0"/>
        <w:widowControl w:val="0"/>
        <w:kinsoku/>
        <w:wordWrap/>
        <w:overflowPunct/>
        <w:topLinePunct w:val="0"/>
        <w:autoSpaceDE w:val="0"/>
        <w:autoSpaceDN w:val="0"/>
        <w:bidi w:val="0"/>
        <w:adjustRightInd/>
        <w:snapToGrid/>
        <w:spacing w:after="0" w:line="240" w:lineRule="auto"/>
        <w:ind w:left="1540" w:hanging="1540" w:hangingChars="700"/>
        <w:textAlignment w:val="auto"/>
        <w:rPr>
          <w:rFonts w:hint="default"/>
          <w:lang w:val="en-IN"/>
        </w:rPr>
      </w:pPr>
      <w:r>
        <w:rPr>
          <w:rFonts w:hint="default"/>
          <w:lang w:val="en-IN"/>
        </w:rPr>
        <w:t>Paper Title      : Design and Implementation  in Web Application of Effecting  Heart Disease and Diabetes</w:t>
      </w:r>
    </w:p>
    <w:p>
      <w:pPr>
        <w:keepNext w:val="0"/>
        <w:keepLines w:val="0"/>
        <w:pageBreakBefore w:val="0"/>
        <w:widowControl w:val="0"/>
        <w:kinsoku/>
        <w:wordWrap/>
        <w:overflowPunct/>
        <w:topLinePunct w:val="0"/>
        <w:autoSpaceDE w:val="0"/>
        <w:autoSpaceDN w:val="0"/>
        <w:bidi w:val="0"/>
        <w:adjustRightInd/>
        <w:snapToGrid/>
        <w:spacing w:after="0" w:line="240" w:lineRule="auto"/>
        <w:ind w:firstLine="1650" w:firstLineChars="750"/>
        <w:textAlignment w:val="auto"/>
        <w:rPr>
          <w:rFonts w:hint="default"/>
          <w:lang w:val="en-IN"/>
        </w:rPr>
      </w:pPr>
      <w:r>
        <w:rPr>
          <w:rFonts w:hint="default"/>
          <w:lang w:val="en-IN"/>
        </w:rPr>
        <w:t>for Predicting Covid-19</w:t>
      </w:r>
    </w:p>
    <w:p>
      <w:pPr>
        <w:keepNext w:val="0"/>
        <w:keepLines w:val="0"/>
        <w:pageBreakBefore w:val="0"/>
        <w:widowControl w:val="0"/>
        <w:kinsoku/>
        <w:wordWrap/>
        <w:overflowPunct/>
        <w:topLinePunct w:val="0"/>
        <w:autoSpaceDE w:val="0"/>
        <w:autoSpaceDN w:val="0"/>
        <w:bidi w:val="0"/>
        <w:adjustRightInd/>
        <w:snapToGrid/>
        <w:spacing w:after="0" w:line="240" w:lineRule="auto"/>
        <w:textAlignment w:val="auto"/>
        <w:rPr>
          <w:rFonts w:hint="default"/>
          <w:lang w:val="en-IN"/>
        </w:rPr>
      </w:pPr>
    </w:p>
    <w:p>
      <w:pPr>
        <w:keepNext w:val="0"/>
        <w:keepLines w:val="0"/>
        <w:pageBreakBefore w:val="0"/>
        <w:widowControl w:val="0"/>
        <w:kinsoku/>
        <w:wordWrap/>
        <w:overflowPunct/>
        <w:topLinePunct w:val="0"/>
        <w:autoSpaceDE w:val="0"/>
        <w:autoSpaceDN w:val="0"/>
        <w:bidi w:val="0"/>
        <w:adjustRightInd/>
        <w:snapToGrid/>
        <w:spacing w:after="0" w:line="240" w:lineRule="auto"/>
        <w:textAlignment w:val="auto"/>
        <w:rPr>
          <w:rFonts w:hint="default"/>
          <w:lang w:val="en-IN"/>
        </w:rPr>
      </w:pPr>
      <w:r>
        <w:rPr>
          <w:rFonts w:hint="default"/>
          <w:lang w:val="en-IN"/>
        </w:rPr>
        <w:t>Publication Issue : Volume 11 Issue No.04,April-2021</w:t>
      </w:r>
    </w:p>
    <w:p>
      <w:pPr>
        <w:spacing w:after="0"/>
        <w:rPr>
          <w:rFonts w:hint="default"/>
          <w:lang w:val="en-IN"/>
        </w:rPr>
      </w:pPr>
    </w:p>
    <w:p>
      <w:pPr>
        <w:spacing w:after="0"/>
        <w:rPr>
          <w:rFonts w:hint="default"/>
          <w:lang w:val="en-IN"/>
        </w:rPr>
      </w:pPr>
      <w:r>
        <w:rPr>
          <w:rFonts w:hint="default"/>
          <w:lang w:val="en-IN"/>
        </w:rPr>
        <w:drawing>
          <wp:inline distT="0" distB="0" distL="114300" distR="114300">
            <wp:extent cx="6067425" cy="2226945"/>
            <wp:effectExtent l="0" t="0" r="9525" b="1905"/>
            <wp:docPr id="2" name="Picture 2" descr="Cap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1"/>
                    <pic:cNvPicPr>
                      <a:picLocks noChangeAspect="1"/>
                    </pic:cNvPicPr>
                  </pic:nvPicPr>
                  <pic:blipFill>
                    <a:blip r:embed="rId33"/>
                    <a:stretch>
                      <a:fillRect/>
                    </a:stretch>
                  </pic:blipFill>
                  <pic:spPr>
                    <a:xfrm>
                      <a:off x="0" y="0"/>
                      <a:ext cx="6067425" cy="2226945"/>
                    </a:xfrm>
                    <a:prstGeom prst="rect">
                      <a:avLst/>
                    </a:prstGeom>
                  </pic:spPr>
                </pic:pic>
              </a:graphicData>
            </a:graphic>
          </wp:inline>
        </w:drawing>
      </w:r>
    </w:p>
    <w:p>
      <w:pPr>
        <w:spacing w:after="0"/>
        <w:rPr>
          <w:rFonts w:hint="default"/>
          <w:lang w:val="en-IN"/>
        </w:rPr>
      </w:pPr>
    </w:p>
    <w:p>
      <w:pPr>
        <w:spacing w:after="0"/>
        <w:rPr>
          <w:rFonts w:hint="default"/>
          <w:lang w:val="en-IN"/>
        </w:rPr>
      </w:pPr>
      <w:r>
        <w:rPr>
          <w:rFonts w:hint="default"/>
          <w:lang w:val="en-IN"/>
        </w:rPr>
        <w:drawing>
          <wp:inline distT="0" distB="0" distL="114300" distR="114300">
            <wp:extent cx="6049010" cy="2063750"/>
            <wp:effectExtent l="0" t="0" r="8890" b="12700"/>
            <wp:docPr id="4" name="Picture 4" descr="Cap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 2"/>
                    <pic:cNvPicPr>
                      <a:picLocks noChangeAspect="1"/>
                    </pic:cNvPicPr>
                  </pic:nvPicPr>
                  <pic:blipFill>
                    <a:blip r:embed="rId34"/>
                    <a:stretch>
                      <a:fillRect/>
                    </a:stretch>
                  </pic:blipFill>
                  <pic:spPr>
                    <a:xfrm>
                      <a:off x="0" y="0"/>
                      <a:ext cx="6049010" cy="2063750"/>
                    </a:xfrm>
                    <a:prstGeom prst="rect">
                      <a:avLst/>
                    </a:prstGeom>
                  </pic:spPr>
                </pic:pic>
              </a:graphicData>
            </a:graphic>
          </wp:inline>
        </w:drawing>
      </w:r>
    </w:p>
    <w:p>
      <w:pPr>
        <w:spacing w:after="0"/>
        <w:rPr>
          <w:rFonts w:hint="default"/>
          <w:lang w:val="en-IN"/>
        </w:rPr>
      </w:pPr>
    </w:p>
    <w:p>
      <w:pPr>
        <w:spacing w:after="0"/>
        <w:rPr>
          <w:rFonts w:hint="default"/>
          <w:lang w:val="en-IN"/>
        </w:rPr>
        <w:sectPr>
          <w:pgSz w:w="12240" w:h="15840"/>
          <w:pgMar w:top="1200" w:right="1320" w:bottom="1240" w:left="1340" w:header="0" w:footer="976" w:gutter="0"/>
          <w:cols w:space="720" w:num="1"/>
        </w:sectPr>
      </w:pPr>
      <w:r>
        <w:rPr>
          <w:rFonts w:hint="default"/>
          <w:lang w:val="en-IN"/>
        </w:rPr>
        <w:drawing>
          <wp:inline distT="0" distB="0" distL="114300" distR="114300">
            <wp:extent cx="6157595" cy="2320925"/>
            <wp:effectExtent l="0" t="0" r="14605" b="3175"/>
            <wp:docPr id="6" name="Picture 6" descr="Cap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 3"/>
                    <pic:cNvPicPr>
                      <a:picLocks noChangeAspect="1"/>
                    </pic:cNvPicPr>
                  </pic:nvPicPr>
                  <pic:blipFill>
                    <a:blip r:embed="rId35"/>
                    <a:stretch>
                      <a:fillRect/>
                    </a:stretch>
                  </pic:blipFill>
                  <pic:spPr>
                    <a:xfrm>
                      <a:off x="0" y="0"/>
                      <a:ext cx="6157595" cy="2320925"/>
                    </a:xfrm>
                    <a:prstGeom prst="rect">
                      <a:avLst/>
                    </a:prstGeom>
                  </pic:spPr>
                </pic:pic>
              </a:graphicData>
            </a:graphic>
          </wp:inline>
        </w:drawing>
      </w:r>
    </w:p>
    <w:p>
      <w:pPr>
        <w:spacing w:before="62"/>
        <w:ind w:left="100" w:right="0" w:firstLine="0"/>
        <w:jc w:val="left"/>
        <w:rPr>
          <w:rFonts w:hint="default"/>
          <w:b/>
          <w:sz w:val="36"/>
          <w:lang w:val="en-IN"/>
        </w:rPr>
      </w:pPr>
      <w:r>
        <w:rPr>
          <w:rFonts w:hint="default"/>
          <w:b/>
          <w:sz w:val="36"/>
          <w:lang w:val="en-IN"/>
        </w:rPr>
        <w:drawing>
          <wp:inline distT="0" distB="0" distL="114300" distR="114300">
            <wp:extent cx="6050915" cy="4125595"/>
            <wp:effectExtent l="0" t="0" r="6985" b="8255"/>
            <wp:docPr id="14" name="Picture 14" descr="pap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per3"/>
                    <pic:cNvPicPr>
                      <a:picLocks noChangeAspect="1"/>
                    </pic:cNvPicPr>
                  </pic:nvPicPr>
                  <pic:blipFill>
                    <a:blip r:embed="rId36"/>
                    <a:stretch>
                      <a:fillRect/>
                    </a:stretch>
                  </pic:blipFill>
                  <pic:spPr>
                    <a:xfrm>
                      <a:off x="0" y="0"/>
                      <a:ext cx="6050915" cy="4125595"/>
                    </a:xfrm>
                    <a:prstGeom prst="rect">
                      <a:avLst/>
                    </a:prstGeom>
                  </pic:spPr>
                </pic:pic>
              </a:graphicData>
            </a:graphic>
          </wp:inline>
        </w:drawing>
      </w:r>
    </w:p>
    <w:p>
      <w:pPr>
        <w:spacing w:before="62"/>
        <w:ind w:left="100" w:right="0" w:firstLine="0"/>
        <w:jc w:val="left"/>
        <w:rPr>
          <w:b/>
          <w:sz w:val="36"/>
        </w:rPr>
      </w:pPr>
      <w:r>
        <w:rPr>
          <w:rFonts w:hint="default"/>
          <w:b/>
          <w:sz w:val="36"/>
          <w:lang w:val="en-IN"/>
        </w:rPr>
        <w:drawing>
          <wp:inline distT="0" distB="0" distL="114300" distR="114300">
            <wp:extent cx="6068695" cy="4210685"/>
            <wp:effectExtent l="0" t="0" r="8255" b="18415"/>
            <wp:docPr id="16" name="Picture 16" descr="pap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aper2"/>
                    <pic:cNvPicPr>
                      <a:picLocks noChangeAspect="1"/>
                    </pic:cNvPicPr>
                  </pic:nvPicPr>
                  <pic:blipFill>
                    <a:blip r:embed="rId37"/>
                    <a:stretch>
                      <a:fillRect/>
                    </a:stretch>
                  </pic:blipFill>
                  <pic:spPr>
                    <a:xfrm>
                      <a:off x="0" y="0"/>
                      <a:ext cx="6068695" cy="4210685"/>
                    </a:xfrm>
                    <a:prstGeom prst="rect">
                      <a:avLst/>
                    </a:prstGeom>
                  </pic:spPr>
                </pic:pic>
              </a:graphicData>
            </a:graphic>
          </wp:inline>
        </w:drawing>
      </w:r>
    </w:p>
    <w:p>
      <w:pPr>
        <w:spacing w:before="62"/>
        <w:ind w:left="100" w:right="0" w:firstLine="0"/>
        <w:jc w:val="left"/>
        <w:rPr>
          <w:rFonts w:hint="default"/>
          <w:b/>
          <w:sz w:val="36"/>
          <w:lang w:val="en-IN"/>
        </w:rPr>
      </w:pPr>
      <w:r>
        <w:rPr>
          <w:rFonts w:hint="default"/>
          <w:b/>
          <w:sz w:val="36"/>
          <w:lang w:val="en-IN"/>
        </w:rPr>
        <w:drawing>
          <wp:inline distT="0" distB="0" distL="114300" distR="114300">
            <wp:extent cx="6350000" cy="4087495"/>
            <wp:effectExtent l="0" t="0" r="12700" b="8255"/>
            <wp:docPr id="18" name="Picture 18" descr="p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ap1"/>
                    <pic:cNvPicPr>
                      <a:picLocks noChangeAspect="1"/>
                    </pic:cNvPicPr>
                  </pic:nvPicPr>
                  <pic:blipFill>
                    <a:blip r:embed="rId38"/>
                    <a:stretch>
                      <a:fillRect/>
                    </a:stretch>
                  </pic:blipFill>
                  <pic:spPr>
                    <a:xfrm>
                      <a:off x="0" y="0"/>
                      <a:ext cx="6350000" cy="4087495"/>
                    </a:xfrm>
                    <a:prstGeom prst="rect">
                      <a:avLst/>
                    </a:prstGeom>
                  </pic:spPr>
                </pic:pic>
              </a:graphicData>
            </a:graphic>
          </wp:inline>
        </w:drawing>
      </w:r>
    </w:p>
    <w:p>
      <w:pPr>
        <w:spacing w:before="62"/>
        <w:ind w:left="100" w:right="0" w:firstLine="0"/>
        <w:jc w:val="left"/>
        <w:rPr>
          <w:rFonts w:hint="default"/>
          <w:b/>
          <w:sz w:val="36"/>
          <w:lang w:val="en-IN"/>
        </w:rPr>
      </w:pPr>
      <w:r>
        <w:rPr>
          <w:rFonts w:hint="default"/>
          <w:b/>
          <w:sz w:val="36"/>
          <w:lang w:val="en-IN"/>
        </w:rPr>
        <w:drawing>
          <wp:inline distT="0" distB="0" distL="114300" distR="114300">
            <wp:extent cx="6362065" cy="4136390"/>
            <wp:effectExtent l="0" t="0" r="635" b="16510"/>
            <wp:docPr id="22" name="Picture 22" descr="p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p2"/>
                    <pic:cNvPicPr>
                      <a:picLocks noChangeAspect="1"/>
                    </pic:cNvPicPr>
                  </pic:nvPicPr>
                  <pic:blipFill>
                    <a:blip r:embed="rId39"/>
                    <a:stretch>
                      <a:fillRect/>
                    </a:stretch>
                  </pic:blipFill>
                  <pic:spPr>
                    <a:xfrm>
                      <a:off x="0" y="0"/>
                      <a:ext cx="6362065" cy="4136390"/>
                    </a:xfrm>
                    <a:prstGeom prst="rect">
                      <a:avLst/>
                    </a:prstGeom>
                  </pic:spPr>
                </pic:pic>
              </a:graphicData>
            </a:graphic>
          </wp:inline>
        </w:drawing>
      </w:r>
    </w:p>
    <w:p>
      <w:pPr>
        <w:spacing w:before="62"/>
        <w:ind w:left="100" w:right="0" w:firstLine="0"/>
        <w:jc w:val="left"/>
        <w:rPr>
          <w:rFonts w:hint="default"/>
          <w:b/>
          <w:sz w:val="36"/>
          <w:lang w:val="en-IN"/>
        </w:rPr>
      </w:pPr>
      <w:r>
        <w:rPr>
          <w:rFonts w:hint="default"/>
          <w:b/>
          <w:sz w:val="36"/>
          <w:lang w:val="en-IN"/>
        </w:rPr>
        <w:drawing>
          <wp:inline distT="0" distB="0" distL="114300" distR="114300">
            <wp:extent cx="6083300" cy="1383030"/>
            <wp:effectExtent l="0" t="0" r="12700" b="7620"/>
            <wp:docPr id="30" name="Picture 30"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1"/>
                    <pic:cNvPicPr>
                      <a:picLocks noChangeAspect="1"/>
                    </pic:cNvPicPr>
                  </pic:nvPicPr>
                  <pic:blipFill>
                    <a:blip r:embed="rId40"/>
                    <a:stretch>
                      <a:fillRect/>
                    </a:stretch>
                  </pic:blipFill>
                  <pic:spPr>
                    <a:xfrm>
                      <a:off x="0" y="0"/>
                      <a:ext cx="6083300" cy="1383030"/>
                    </a:xfrm>
                    <a:prstGeom prst="rect">
                      <a:avLst/>
                    </a:prstGeom>
                  </pic:spPr>
                </pic:pic>
              </a:graphicData>
            </a:graphic>
          </wp:inline>
        </w:drawing>
      </w:r>
    </w:p>
    <w:p>
      <w:pPr>
        <w:spacing w:before="62"/>
        <w:ind w:left="100" w:right="0" w:firstLine="0"/>
        <w:jc w:val="left"/>
        <w:rPr>
          <w:rFonts w:hint="default"/>
          <w:b/>
          <w:color w:val="auto"/>
          <w:sz w:val="36"/>
          <w:lang w:val="en-IN"/>
          <w14:textFill>
            <w14:noFill/>
          </w14:textFill>
        </w:rPr>
      </w:pPr>
      <w:r>
        <w:rPr>
          <w:rFonts w:hint="default"/>
          <w:b/>
          <w:color w:val="auto"/>
          <w:sz w:val="36"/>
          <w:lang w:val="en-IN"/>
          <w14:textFill>
            <w14:noFill/>
          </w14:textFill>
        </w:rPr>
        <w:drawing>
          <wp:inline distT="0" distB="0" distL="114300" distR="114300">
            <wp:extent cx="6077585" cy="3639820"/>
            <wp:effectExtent l="0" t="0" r="18415" b="17780"/>
            <wp:docPr id="32" name="Picture 32"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2"/>
                    <pic:cNvPicPr>
                      <a:picLocks noChangeAspect="1"/>
                    </pic:cNvPicPr>
                  </pic:nvPicPr>
                  <pic:blipFill>
                    <a:blip r:embed="rId41"/>
                    <a:stretch>
                      <a:fillRect/>
                    </a:stretch>
                  </pic:blipFill>
                  <pic:spPr>
                    <a:xfrm>
                      <a:off x="0" y="0"/>
                      <a:ext cx="6077585" cy="3639820"/>
                    </a:xfrm>
                    <a:prstGeom prst="rect">
                      <a:avLst/>
                    </a:prstGeom>
                  </pic:spPr>
                </pic:pic>
              </a:graphicData>
            </a:graphic>
          </wp:inline>
        </w:drawing>
      </w:r>
    </w:p>
    <w:p>
      <w:pPr>
        <w:spacing w:before="62"/>
        <w:ind w:left="100" w:right="0" w:firstLine="0"/>
        <w:jc w:val="left"/>
        <w:rPr>
          <w:rFonts w:hint="default"/>
          <w:b/>
          <w:sz w:val="36"/>
          <w:lang w:val="en-IN"/>
        </w:rPr>
      </w:pPr>
      <w:r>
        <w:rPr>
          <w:rFonts w:hint="default"/>
          <w:b/>
          <w:sz w:val="36"/>
          <w:lang w:val="en-IN"/>
        </w:rPr>
        <w:drawing>
          <wp:inline distT="0" distB="0" distL="114300" distR="114300">
            <wp:extent cx="6076950" cy="3365500"/>
            <wp:effectExtent l="0" t="0" r="0" b="6350"/>
            <wp:docPr id="34" name="Picture 34"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3"/>
                    <pic:cNvPicPr>
                      <a:picLocks noChangeAspect="1"/>
                    </pic:cNvPicPr>
                  </pic:nvPicPr>
                  <pic:blipFill>
                    <a:blip r:embed="rId42"/>
                    <a:stretch>
                      <a:fillRect/>
                    </a:stretch>
                  </pic:blipFill>
                  <pic:spPr>
                    <a:xfrm>
                      <a:off x="0" y="0"/>
                      <a:ext cx="6076950" cy="3365500"/>
                    </a:xfrm>
                    <a:prstGeom prst="rect">
                      <a:avLst/>
                    </a:prstGeom>
                  </pic:spPr>
                </pic:pic>
              </a:graphicData>
            </a:graphic>
          </wp:inline>
        </w:drawing>
      </w:r>
    </w:p>
    <w:p>
      <w:pPr>
        <w:spacing w:before="62"/>
        <w:ind w:left="100" w:right="0" w:firstLine="0"/>
        <w:jc w:val="left"/>
        <w:rPr>
          <w:rFonts w:hint="default"/>
          <w:b/>
          <w:sz w:val="36"/>
          <w:lang w:val="en-IN"/>
        </w:rPr>
      </w:pPr>
      <w:r>
        <w:rPr>
          <w:rFonts w:hint="default"/>
          <w:b/>
          <w:sz w:val="36"/>
          <w:lang w:val="en-IN"/>
        </w:rPr>
        <w:drawing>
          <wp:inline distT="0" distB="0" distL="114300" distR="114300">
            <wp:extent cx="6015355" cy="2874645"/>
            <wp:effectExtent l="0" t="0" r="4445" b="1905"/>
            <wp:docPr id="36" name="Picture 36"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1"/>
                    <pic:cNvPicPr>
                      <a:picLocks noChangeAspect="1"/>
                    </pic:cNvPicPr>
                  </pic:nvPicPr>
                  <pic:blipFill>
                    <a:blip r:embed="rId43"/>
                    <a:stretch>
                      <a:fillRect/>
                    </a:stretch>
                  </pic:blipFill>
                  <pic:spPr>
                    <a:xfrm>
                      <a:off x="0" y="0"/>
                      <a:ext cx="6015355" cy="2874645"/>
                    </a:xfrm>
                    <a:prstGeom prst="rect">
                      <a:avLst/>
                    </a:prstGeom>
                  </pic:spPr>
                </pic:pic>
              </a:graphicData>
            </a:graphic>
          </wp:inline>
        </w:drawing>
      </w:r>
    </w:p>
    <w:p>
      <w:pPr>
        <w:spacing w:before="62"/>
        <w:ind w:left="100" w:right="0" w:firstLine="0"/>
        <w:jc w:val="left"/>
        <w:rPr>
          <w:rFonts w:hint="default"/>
          <w:b/>
          <w:sz w:val="36"/>
          <w:lang w:val="en-IN"/>
        </w:rPr>
      </w:pPr>
      <w:r>
        <w:rPr>
          <w:rFonts w:hint="default"/>
          <w:b/>
          <w:sz w:val="36"/>
          <w:lang w:val="en-IN"/>
        </w:rPr>
        <w:drawing>
          <wp:inline distT="0" distB="0" distL="114300" distR="114300">
            <wp:extent cx="6077585" cy="3208020"/>
            <wp:effectExtent l="0" t="0" r="18415" b="11430"/>
            <wp:docPr id="38" name="Picture 38"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2"/>
                    <pic:cNvPicPr>
                      <a:picLocks noChangeAspect="1"/>
                    </pic:cNvPicPr>
                  </pic:nvPicPr>
                  <pic:blipFill>
                    <a:blip r:embed="rId44"/>
                    <a:stretch>
                      <a:fillRect/>
                    </a:stretch>
                  </pic:blipFill>
                  <pic:spPr>
                    <a:xfrm>
                      <a:off x="0" y="0"/>
                      <a:ext cx="6077585" cy="3208020"/>
                    </a:xfrm>
                    <a:prstGeom prst="rect">
                      <a:avLst/>
                    </a:prstGeom>
                  </pic:spPr>
                </pic:pic>
              </a:graphicData>
            </a:graphic>
          </wp:inline>
        </w:drawing>
      </w:r>
    </w:p>
    <w:p>
      <w:pPr>
        <w:spacing w:before="62"/>
        <w:ind w:left="100" w:right="0" w:firstLine="0"/>
        <w:jc w:val="left"/>
        <w:rPr>
          <w:rFonts w:hint="default"/>
          <w:b/>
          <w:sz w:val="36"/>
          <w:lang w:val="en-IN"/>
        </w:rPr>
      </w:pPr>
      <w:r>
        <w:rPr>
          <w:rFonts w:hint="default"/>
          <w:b/>
          <w:sz w:val="36"/>
          <w:lang w:val="en-IN"/>
        </w:rPr>
        <w:drawing>
          <wp:inline distT="0" distB="0" distL="114300" distR="114300">
            <wp:extent cx="6077585" cy="2270125"/>
            <wp:effectExtent l="0" t="0" r="18415" b="15875"/>
            <wp:docPr id="40" name="Picture 40"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3"/>
                    <pic:cNvPicPr>
                      <a:picLocks noChangeAspect="1"/>
                    </pic:cNvPicPr>
                  </pic:nvPicPr>
                  <pic:blipFill>
                    <a:blip r:embed="rId45"/>
                    <a:stretch>
                      <a:fillRect/>
                    </a:stretch>
                  </pic:blipFill>
                  <pic:spPr>
                    <a:xfrm>
                      <a:off x="0" y="0"/>
                      <a:ext cx="6077585" cy="2270125"/>
                    </a:xfrm>
                    <a:prstGeom prst="rect">
                      <a:avLst/>
                    </a:prstGeom>
                  </pic:spPr>
                </pic:pic>
              </a:graphicData>
            </a:graphic>
          </wp:inline>
        </w:drawing>
      </w:r>
    </w:p>
    <w:p>
      <w:pPr>
        <w:spacing w:before="62"/>
        <w:ind w:left="100" w:right="0" w:firstLine="0"/>
        <w:jc w:val="left"/>
        <w:rPr>
          <w:rFonts w:hint="default"/>
          <w:b/>
          <w:sz w:val="36"/>
          <w:lang w:val="en-IN"/>
        </w:rPr>
      </w:pPr>
      <w:r>
        <w:rPr>
          <w:rFonts w:hint="default"/>
          <w:b/>
          <w:sz w:val="36"/>
          <w:lang w:val="en-IN"/>
        </w:rPr>
        <w:drawing>
          <wp:inline distT="0" distB="0" distL="114300" distR="114300">
            <wp:extent cx="6077585" cy="4029710"/>
            <wp:effectExtent l="0" t="0" r="18415" b="8890"/>
            <wp:docPr id="42" name="Picture 42" descr="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a1"/>
                    <pic:cNvPicPr>
                      <a:picLocks noChangeAspect="1"/>
                    </pic:cNvPicPr>
                  </pic:nvPicPr>
                  <pic:blipFill>
                    <a:blip r:embed="rId46"/>
                    <a:stretch>
                      <a:fillRect/>
                    </a:stretch>
                  </pic:blipFill>
                  <pic:spPr>
                    <a:xfrm>
                      <a:off x="0" y="0"/>
                      <a:ext cx="6077585" cy="4029710"/>
                    </a:xfrm>
                    <a:prstGeom prst="rect">
                      <a:avLst/>
                    </a:prstGeom>
                  </pic:spPr>
                </pic:pic>
              </a:graphicData>
            </a:graphic>
          </wp:inline>
        </w:drawing>
      </w:r>
    </w:p>
    <w:p>
      <w:pPr>
        <w:spacing w:before="62"/>
        <w:ind w:left="100" w:right="0" w:firstLine="0"/>
        <w:jc w:val="left"/>
        <w:rPr>
          <w:rFonts w:hint="default"/>
          <w:b/>
          <w:sz w:val="36"/>
          <w:lang w:val="en-IN"/>
        </w:rPr>
      </w:pPr>
      <w:r>
        <w:rPr>
          <w:rFonts w:hint="default"/>
          <w:b/>
          <w:sz w:val="36"/>
          <w:lang w:val="en-IN"/>
        </w:rPr>
        <w:drawing>
          <wp:inline distT="0" distB="0" distL="114300" distR="114300">
            <wp:extent cx="6077585" cy="4337050"/>
            <wp:effectExtent l="0" t="0" r="18415" b="6350"/>
            <wp:docPr id="44" name="Picture 44" descr="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a2"/>
                    <pic:cNvPicPr>
                      <a:picLocks noChangeAspect="1"/>
                    </pic:cNvPicPr>
                  </pic:nvPicPr>
                  <pic:blipFill>
                    <a:blip r:embed="rId47"/>
                    <a:stretch>
                      <a:fillRect/>
                    </a:stretch>
                  </pic:blipFill>
                  <pic:spPr>
                    <a:xfrm>
                      <a:off x="0" y="0"/>
                      <a:ext cx="6077585" cy="4337050"/>
                    </a:xfrm>
                    <a:prstGeom prst="rect">
                      <a:avLst/>
                    </a:prstGeom>
                  </pic:spPr>
                </pic:pic>
              </a:graphicData>
            </a:graphic>
          </wp:inline>
        </w:drawing>
      </w:r>
      <w:r>
        <w:rPr>
          <w:rFonts w:hint="default"/>
          <w:b/>
          <w:sz w:val="36"/>
          <w:lang w:val="en-IN"/>
        </w:rPr>
        <w:drawing>
          <wp:inline distT="0" distB="0" distL="114300" distR="114300">
            <wp:extent cx="6034405" cy="4542790"/>
            <wp:effectExtent l="0" t="0" r="4445" b="10160"/>
            <wp:docPr id="46" name="Picture 46" descr="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a1"/>
                    <pic:cNvPicPr>
                      <a:picLocks noChangeAspect="1"/>
                    </pic:cNvPicPr>
                  </pic:nvPicPr>
                  <pic:blipFill>
                    <a:blip r:embed="rId48"/>
                    <a:stretch>
                      <a:fillRect/>
                    </a:stretch>
                  </pic:blipFill>
                  <pic:spPr>
                    <a:xfrm>
                      <a:off x="0" y="0"/>
                      <a:ext cx="6034405" cy="4542790"/>
                    </a:xfrm>
                    <a:prstGeom prst="rect">
                      <a:avLst/>
                    </a:prstGeom>
                  </pic:spPr>
                </pic:pic>
              </a:graphicData>
            </a:graphic>
          </wp:inline>
        </w:drawing>
      </w:r>
    </w:p>
    <w:p>
      <w:pPr>
        <w:spacing w:before="62"/>
        <w:ind w:left="100" w:right="0" w:firstLine="0"/>
        <w:jc w:val="left"/>
        <w:rPr>
          <w:b/>
          <w:sz w:val="36"/>
        </w:rPr>
      </w:pPr>
    </w:p>
    <w:p>
      <w:pPr>
        <w:spacing w:before="62"/>
        <w:ind w:left="100" w:right="0" w:firstLine="0"/>
        <w:jc w:val="left"/>
        <w:rPr>
          <w:b/>
          <w:sz w:val="36"/>
        </w:rPr>
      </w:pPr>
    </w:p>
    <w:p>
      <w:pPr>
        <w:spacing w:before="62"/>
        <w:ind w:left="100" w:right="0" w:firstLine="0"/>
        <w:jc w:val="left"/>
        <w:rPr>
          <w:b/>
          <w:sz w:val="36"/>
        </w:rPr>
      </w:pPr>
    </w:p>
    <w:p>
      <w:pPr>
        <w:spacing w:before="62"/>
        <w:ind w:left="100" w:right="0" w:firstLine="0"/>
        <w:jc w:val="left"/>
        <w:rPr>
          <w:b/>
          <w:sz w:val="36"/>
        </w:rPr>
      </w:pPr>
    </w:p>
    <w:p>
      <w:pPr>
        <w:spacing w:before="62"/>
        <w:ind w:left="100" w:right="0" w:firstLine="0"/>
        <w:jc w:val="left"/>
        <w:rPr>
          <w:b/>
          <w:sz w:val="36"/>
        </w:rPr>
      </w:pPr>
    </w:p>
    <w:p>
      <w:pPr>
        <w:spacing w:before="62"/>
        <w:ind w:left="100" w:right="0" w:firstLine="0"/>
        <w:jc w:val="left"/>
        <w:rPr>
          <w:b/>
          <w:sz w:val="36"/>
        </w:rPr>
      </w:pPr>
    </w:p>
    <w:p>
      <w:pPr>
        <w:spacing w:before="62"/>
        <w:ind w:left="100" w:right="0" w:firstLine="0"/>
        <w:jc w:val="left"/>
        <w:rPr>
          <w:b/>
          <w:sz w:val="36"/>
        </w:rPr>
      </w:pPr>
    </w:p>
    <w:p>
      <w:pPr>
        <w:spacing w:before="62"/>
        <w:ind w:left="100" w:right="0" w:firstLine="0"/>
        <w:jc w:val="left"/>
        <w:rPr>
          <w:b/>
          <w:sz w:val="36"/>
        </w:rPr>
      </w:pPr>
    </w:p>
    <w:p>
      <w:pPr>
        <w:spacing w:before="62"/>
        <w:ind w:left="100" w:right="0" w:firstLine="0"/>
        <w:jc w:val="left"/>
        <w:rPr>
          <w:b/>
          <w:sz w:val="36"/>
        </w:rPr>
      </w:pPr>
    </w:p>
    <w:p>
      <w:pPr>
        <w:spacing w:before="62"/>
        <w:ind w:left="100" w:right="0" w:firstLine="0"/>
        <w:jc w:val="left"/>
        <w:rPr>
          <w:b/>
          <w:sz w:val="36"/>
        </w:rPr>
      </w:pPr>
    </w:p>
    <w:p>
      <w:pPr>
        <w:spacing w:before="62"/>
        <w:ind w:left="100" w:right="0" w:firstLine="0"/>
        <w:jc w:val="left"/>
        <w:rPr>
          <w:b/>
          <w:sz w:val="36"/>
        </w:rPr>
      </w:pPr>
    </w:p>
    <w:p>
      <w:pPr>
        <w:spacing w:before="62"/>
        <w:ind w:left="100" w:right="0" w:firstLine="0"/>
        <w:jc w:val="left"/>
        <w:rPr>
          <w:b/>
          <w:sz w:val="36"/>
        </w:rPr>
      </w:pPr>
    </w:p>
    <w:p>
      <w:pPr>
        <w:spacing w:before="62"/>
        <w:ind w:left="100" w:right="0" w:firstLine="0"/>
        <w:jc w:val="left"/>
        <w:rPr>
          <w:b/>
          <w:sz w:val="36"/>
        </w:rPr>
      </w:pPr>
    </w:p>
    <w:p>
      <w:pPr>
        <w:spacing w:before="62"/>
        <w:ind w:right="0" w:firstLine="180" w:firstLineChars="50"/>
        <w:jc w:val="left"/>
        <w:rPr>
          <w:b/>
          <w:sz w:val="36"/>
        </w:rPr>
      </w:pPr>
      <w:r>
        <w:rPr>
          <w:b/>
          <w:sz w:val="36"/>
        </w:rPr>
        <w:t>REFERENCES</w:t>
      </w:r>
    </w:p>
    <w:p>
      <w:pPr>
        <w:pStyle w:val="10"/>
        <w:numPr>
          <w:ilvl w:val="0"/>
          <w:numId w:val="19"/>
        </w:numPr>
        <w:tabs>
          <w:tab w:val="left" w:pos="737"/>
        </w:tabs>
        <w:spacing w:before="206" w:after="0" w:line="276" w:lineRule="auto"/>
        <w:ind w:left="100" w:right="118" w:firstLine="0"/>
        <w:jc w:val="both"/>
        <w:rPr>
          <w:sz w:val="28"/>
        </w:rPr>
      </w:pPr>
      <w:r>
        <w:rPr>
          <w:sz w:val="28"/>
        </w:rPr>
        <w:t>Himanshu Sharma, M A Rizvi. : “Prediction of Heart Disease using Machine</w:t>
      </w:r>
      <w:r>
        <w:rPr>
          <w:spacing w:val="1"/>
          <w:sz w:val="28"/>
        </w:rPr>
        <w:t xml:space="preserve"> </w:t>
      </w:r>
      <w:r>
        <w:rPr>
          <w:sz w:val="28"/>
        </w:rPr>
        <w:t>Learning Algorithms: A Survey ”, International Journal on Recent and Innovation</w:t>
      </w:r>
      <w:r>
        <w:rPr>
          <w:spacing w:val="1"/>
          <w:sz w:val="28"/>
        </w:rPr>
        <w:t xml:space="preserve"> </w:t>
      </w:r>
      <w:r>
        <w:rPr>
          <w:sz w:val="28"/>
        </w:rPr>
        <w:t>Trends in Computing</w:t>
      </w:r>
      <w:r>
        <w:rPr>
          <w:spacing w:val="-2"/>
          <w:sz w:val="28"/>
        </w:rPr>
        <w:t xml:space="preserve"> </w:t>
      </w:r>
      <w:r>
        <w:rPr>
          <w:sz w:val="28"/>
        </w:rPr>
        <w:t>and Communication,</w:t>
      </w:r>
      <w:r>
        <w:rPr>
          <w:spacing w:val="-4"/>
          <w:sz w:val="28"/>
        </w:rPr>
        <w:t xml:space="preserve"> </w:t>
      </w:r>
      <w:r>
        <w:rPr>
          <w:sz w:val="28"/>
        </w:rPr>
        <w:t>Volume: 5</w:t>
      </w:r>
      <w:r>
        <w:rPr>
          <w:spacing w:val="-1"/>
          <w:sz w:val="28"/>
        </w:rPr>
        <w:t xml:space="preserve"> </w:t>
      </w:r>
      <w:r>
        <w:rPr>
          <w:sz w:val="28"/>
        </w:rPr>
        <w:t>Issue: 8</w:t>
      </w:r>
      <w:r>
        <w:rPr>
          <w:spacing w:val="-1"/>
          <w:sz w:val="28"/>
        </w:rPr>
        <w:t xml:space="preserve"> </w:t>
      </w:r>
      <w:r>
        <w:rPr>
          <w:sz w:val="28"/>
        </w:rPr>
        <w:t>,</w:t>
      </w:r>
      <w:r>
        <w:rPr>
          <w:spacing w:val="-5"/>
          <w:sz w:val="28"/>
        </w:rPr>
        <w:t xml:space="preserve"> </w:t>
      </w:r>
      <w:r>
        <w:rPr>
          <w:sz w:val="28"/>
        </w:rPr>
        <w:t>2017.</w:t>
      </w:r>
    </w:p>
    <w:p>
      <w:pPr>
        <w:pStyle w:val="8"/>
        <w:spacing w:before="2"/>
        <w:rPr>
          <w:sz w:val="32"/>
        </w:rPr>
      </w:pPr>
    </w:p>
    <w:p>
      <w:pPr>
        <w:pStyle w:val="10"/>
        <w:numPr>
          <w:ilvl w:val="0"/>
          <w:numId w:val="19"/>
        </w:numPr>
        <w:tabs>
          <w:tab w:val="left" w:pos="682"/>
        </w:tabs>
        <w:spacing w:before="0" w:after="0" w:line="276" w:lineRule="auto"/>
        <w:ind w:left="100" w:right="114" w:firstLine="0"/>
        <w:jc w:val="both"/>
        <w:rPr>
          <w:sz w:val="28"/>
        </w:rPr>
      </w:pPr>
      <w:r>
        <w:rPr>
          <w:sz w:val="28"/>
        </w:rPr>
        <w:t>Sanchayita</w:t>
      </w:r>
      <w:r>
        <w:rPr>
          <w:spacing w:val="-10"/>
          <w:sz w:val="28"/>
        </w:rPr>
        <w:t xml:space="preserve"> </w:t>
      </w:r>
      <w:r>
        <w:rPr>
          <w:sz w:val="28"/>
        </w:rPr>
        <w:t>Dhar,</w:t>
      </w:r>
      <w:r>
        <w:rPr>
          <w:spacing w:val="-11"/>
          <w:sz w:val="28"/>
        </w:rPr>
        <w:t xml:space="preserve"> </w:t>
      </w:r>
      <w:r>
        <w:rPr>
          <w:sz w:val="28"/>
        </w:rPr>
        <w:t>Krishna</w:t>
      </w:r>
      <w:r>
        <w:rPr>
          <w:spacing w:val="-9"/>
          <w:sz w:val="28"/>
        </w:rPr>
        <w:t xml:space="preserve"> </w:t>
      </w:r>
      <w:r>
        <w:rPr>
          <w:sz w:val="28"/>
        </w:rPr>
        <w:t>Roy,</w:t>
      </w:r>
      <w:r>
        <w:rPr>
          <w:spacing w:val="-11"/>
          <w:sz w:val="28"/>
        </w:rPr>
        <w:t xml:space="preserve"> </w:t>
      </w:r>
      <w:r>
        <w:rPr>
          <w:sz w:val="28"/>
        </w:rPr>
        <w:t>Tanuree</w:t>
      </w:r>
      <w:r>
        <w:rPr>
          <w:spacing w:val="-9"/>
          <w:sz w:val="28"/>
        </w:rPr>
        <w:t xml:space="preserve"> </w:t>
      </w:r>
      <w:r>
        <w:rPr>
          <w:sz w:val="28"/>
        </w:rPr>
        <w:t>Dey,</w:t>
      </w:r>
      <w:r>
        <w:rPr>
          <w:spacing w:val="-11"/>
          <w:sz w:val="28"/>
        </w:rPr>
        <w:t xml:space="preserve"> </w:t>
      </w:r>
      <w:r>
        <w:rPr>
          <w:sz w:val="28"/>
        </w:rPr>
        <w:t>Pritha,</w:t>
      </w:r>
      <w:r>
        <w:rPr>
          <w:spacing w:val="-9"/>
          <w:sz w:val="28"/>
        </w:rPr>
        <w:t xml:space="preserve"> </w:t>
      </w:r>
      <w:r>
        <w:rPr>
          <w:sz w:val="28"/>
        </w:rPr>
        <w:t>Datta,</w:t>
      </w:r>
      <w:r>
        <w:rPr>
          <w:spacing w:val="-13"/>
          <w:sz w:val="28"/>
        </w:rPr>
        <w:t xml:space="preserve"> </w:t>
      </w:r>
      <w:r>
        <w:rPr>
          <w:sz w:val="28"/>
        </w:rPr>
        <w:t>Ankur</w:t>
      </w:r>
      <w:r>
        <w:rPr>
          <w:spacing w:val="-9"/>
          <w:sz w:val="28"/>
        </w:rPr>
        <w:t xml:space="preserve"> </w:t>
      </w:r>
      <w:r>
        <w:rPr>
          <w:sz w:val="28"/>
        </w:rPr>
        <w:t>Biswas.:</w:t>
      </w:r>
      <w:r>
        <w:rPr>
          <w:spacing w:val="-9"/>
          <w:sz w:val="28"/>
        </w:rPr>
        <w:t xml:space="preserve"> </w:t>
      </w:r>
      <w:r>
        <w:rPr>
          <w:sz w:val="28"/>
        </w:rPr>
        <w:t>"A</w:t>
      </w:r>
      <w:r>
        <w:rPr>
          <w:spacing w:val="-67"/>
          <w:sz w:val="28"/>
        </w:rPr>
        <w:t xml:space="preserve"> </w:t>
      </w:r>
      <w:r>
        <w:rPr>
          <w:sz w:val="28"/>
        </w:rPr>
        <w:t>Hybrid</w:t>
      </w:r>
      <w:r>
        <w:rPr>
          <w:spacing w:val="-8"/>
          <w:sz w:val="28"/>
        </w:rPr>
        <w:t xml:space="preserve"> </w:t>
      </w:r>
      <w:r>
        <w:rPr>
          <w:sz w:val="28"/>
        </w:rPr>
        <w:t>Machine</w:t>
      </w:r>
      <w:r>
        <w:rPr>
          <w:spacing w:val="-8"/>
          <w:sz w:val="28"/>
        </w:rPr>
        <w:t xml:space="preserve"> </w:t>
      </w:r>
      <w:r>
        <w:rPr>
          <w:sz w:val="28"/>
        </w:rPr>
        <w:t>Learning</w:t>
      </w:r>
      <w:r>
        <w:rPr>
          <w:spacing w:val="-5"/>
          <w:sz w:val="28"/>
        </w:rPr>
        <w:t xml:space="preserve"> </w:t>
      </w:r>
      <w:r>
        <w:rPr>
          <w:sz w:val="28"/>
        </w:rPr>
        <w:t>Approach</w:t>
      </w:r>
      <w:r>
        <w:rPr>
          <w:spacing w:val="-5"/>
          <w:sz w:val="28"/>
        </w:rPr>
        <w:t xml:space="preserve"> </w:t>
      </w:r>
      <w:r>
        <w:rPr>
          <w:sz w:val="28"/>
        </w:rPr>
        <w:t>for</w:t>
      </w:r>
      <w:r>
        <w:rPr>
          <w:spacing w:val="-6"/>
          <w:sz w:val="28"/>
        </w:rPr>
        <w:t xml:space="preserve"> </w:t>
      </w:r>
      <w:r>
        <w:rPr>
          <w:sz w:val="28"/>
        </w:rPr>
        <w:t>Prediction</w:t>
      </w:r>
      <w:r>
        <w:rPr>
          <w:spacing w:val="-7"/>
          <w:sz w:val="28"/>
        </w:rPr>
        <w:t xml:space="preserve"> </w:t>
      </w:r>
      <w:r>
        <w:rPr>
          <w:sz w:val="28"/>
        </w:rPr>
        <w:t>of</w:t>
      </w:r>
      <w:r>
        <w:rPr>
          <w:spacing w:val="-8"/>
          <w:sz w:val="28"/>
        </w:rPr>
        <w:t xml:space="preserve"> </w:t>
      </w:r>
      <w:r>
        <w:rPr>
          <w:sz w:val="28"/>
        </w:rPr>
        <w:t>Heart</w:t>
      </w:r>
      <w:r>
        <w:rPr>
          <w:spacing w:val="-7"/>
          <w:sz w:val="28"/>
        </w:rPr>
        <w:t xml:space="preserve"> </w:t>
      </w:r>
      <w:r>
        <w:rPr>
          <w:sz w:val="28"/>
        </w:rPr>
        <w:t>Diseases",</w:t>
      </w:r>
      <w:r>
        <w:rPr>
          <w:spacing w:val="-6"/>
          <w:sz w:val="28"/>
        </w:rPr>
        <w:t xml:space="preserve"> </w:t>
      </w:r>
      <w:r>
        <w:rPr>
          <w:sz w:val="28"/>
        </w:rPr>
        <w:t>IEEE,</w:t>
      </w:r>
      <w:r>
        <w:rPr>
          <w:spacing w:val="-8"/>
          <w:sz w:val="28"/>
        </w:rPr>
        <w:t xml:space="preserve"> </w:t>
      </w:r>
      <w:r>
        <w:rPr>
          <w:sz w:val="28"/>
        </w:rPr>
        <w:t>2018.</w:t>
      </w:r>
    </w:p>
    <w:p>
      <w:pPr>
        <w:pStyle w:val="8"/>
        <w:spacing w:before="2"/>
        <w:rPr>
          <w:sz w:val="32"/>
        </w:rPr>
      </w:pPr>
    </w:p>
    <w:p>
      <w:pPr>
        <w:pStyle w:val="10"/>
        <w:numPr>
          <w:ilvl w:val="0"/>
          <w:numId w:val="19"/>
        </w:numPr>
        <w:tabs>
          <w:tab w:val="left" w:pos="744"/>
        </w:tabs>
        <w:spacing w:before="1" w:after="0" w:line="276" w:lineRule="auto"/>
        <w:ind w:left="100" w:right="123" w:firstLine="0"/>
        <w:jc w:val="both"/>
        <w:rPr>
          <w:sz w:val="28"/>
        </w:rPr>
      </w:pPr>
      <w:r>
        <w:rPr>
          <w:sz w:val="28"/>
        </w:rPr>
        <w:t>G.</w:t>
      </w:r>
      <w:r>
        <w:rPr>
          <w:spacing w:val="1"/>
          <w:sz w:val="28"/>
        </w:rPr>
        <w:t xml:space="preserve"> </w:t>
      </w:r>
      <w:r>
        <w:rPr>
          <w:sz w:val="28"/>
        </w:rPr>
        <w:t>Shanmugasundaram,</w:t>
      </w:r>
      <w:r>
        <w:rPr>
          <w:spacing w:val="1"/>
          <w:sz w:val="28"/>
        </w:rPr>
        <w:t xml:space="preserve"> </w:t>
      </w:r>
      <w:r>
        <w:rPr>
          <w:sz w:val="28"/>
        </w:rPr>
        <w:t>V.</w:t>
      </w:r>
      <w:r>
        <w:rPr>
          <w:spacing w:val="1"/>
          <w:sz w:val="28"/>
        </w:rPr>
        <w:t xml:space="preserve"> </w:t>
      </w:r>
      <w:r>
        <w:rPr>
          <w:sz w:val="28"/>
        </w:rPr>
        <w:t>Malar</w:t>
      </w:r>
      <w:r>
        <w:rPr>
          <w:spacing w:val="1"/>
          <w:sz w:val="28"/>
        </w:rPr>
        <w:t xml:space="preserve"> </w:t>
      </w:r>
      <w:r>
        <w:rPr>
          <w:sz w:val="28"/>
        </w:rPr>
        <w:t>Selvam,</w:t>
      </w:r>
      <w:r>
        <w:rPr>
          <w:spacing w:val="1"/>
          <w:sz w:val="28"/>
        </w:rPr>
        <w:t xml:space="preserve"> </w:t>
      </w:r>
      <w:r>
        <w:rPr>
          <w:sz w:val="28"/>
        </w:rPr>
        <w:t>R.</w:t>
      </w:r>
      <w:r>
        <w:rPr>
          <w:spacing w:val="1"/>
          <w:sz w:val="28"/>
        </w:rPr>
        <w:t xml:space="preserve"> </w:t>
      </w:r>
      <w:r>
        <w:rPr>
          <w:sz w:val="28"/>
        </w:rPr>
        <w:t>Saravanan,</w:t>
      </w:r>
      <w:r>
        <w:rPr>
          <w:spacing w:val="1"/>
          <w:sz w:val="28"/>
        </w:rPr>
        <w:t xml:space="preserve"> </w:t>
      </w:r>
      <w:r>
        <w:rPr>
          <w:sz w:val="28"/>
        </w:rPr>
        <w:t>S.Balaji.:</w:t>
      </w:r>
      <w:r>
        <w:rPr>
          <w:spacing w:val="1"/>
          <w:sz w:val="28"/>
        </w:rPr>
        <w:t xml:space="preserve"> </w:t>
      </w:r>
      <w:r>
        <w:rPr>
          <w:sz w:val="28"/>
        </w:rPr>
        <w:t>"An</w:t>
      </w:r>
      <w:r>
        <w:rPr>
          <w:spacing w:val="1"/>
          <w:sz w:val="28"/>
        </w:rPr>
        <w:t xml:space="preserve"> </w:t>
      </w:r>
      <w:r>
        <w:rPr>
          <w:sz w:val="28"/>
        </w:rPr>
        <w:t>Investigation of</w:t>
      </w:r>
      <w:r>
        <w:rPr>
          <w:spacing w:val="-4"/>
          <w:sz w:val="28"/>
        </w:rPr>
        <w:t xml:space="preserve"> </w:t>
      </w:r>
      <w:r>
        <w:rPr>
          <w:sz w:val="28"/>
        </w:rPr>
        <w:t>Heart Disease</w:t>
      </w:r>
      <w:r>
        <w:rPr>
          <w:spacing w:val="-1"/>
          <w:sz w:val="28"/>
        </w:rPr>
        <w:t xml:space="preserve"> </w:t>
      </w:r>
      <w:r>
        <w:rPr>
          <w:sz w:val="28"/>
        </w:rPr>
        <w:t>Prediction</w:t>
      </w:r>
      <w:r>
        <w:rPr>
          <w:spacing w:val="-3"/>
          <w:sz w:val="28"/>
        </w:rPr>
        <w:t xml:space="preserve"> </w:t>
      </w:r>
      <w:r>
        <w:rPr>
          <w:sz w:val="28"/>
        </w:rPr>
        <w:t>Techniques",</w:t>
      </w:r>
      <w:r>
        <w:rPr>
          <w:spacing w:val="-1"/>
          <w:sz w:val="28"/>
        </w:rPr>
        <w:t xml:space="preserve"> </w:t>
      </w:r>
      <w:r>
        <w:rPr>
          <w:sz w:val="28"/>
        </w:rPr>
        <w:t>IEEE,</w:t>
      </w:r>
      <w:r>
        <w:rPr>
          <w:spacing w:val="-2"/>
          <w:sz w:val="28"/>
        </w:rPr>
        <w:t xml:space="preserve"> </w:t>
      </w:r>
      <w:r>
        <w:rPr>
          <w:sz w:val="28"/>
        </w:rPr>
        <w:t>2018.</w:t>
      </w:r>
    </w:p>
    <w:p>
      <w:pPr>
        <w:pStyle w:val="8"/>
        <w:spacing w:before="3"/>
        <w:rPr>
          <w:sz w:val="32"/>
        </w:rPr>
      </w:pPr>
    </w:p>
    <w:p>
      <w:pPr>
        <w:pStyle w:val="10"/>
        <w:numPr>
          <w:ilvl w:val="0"/>
          <w:numId w:val="19"/>
        </w:numPr>
        <w:tabs>
          <w:tab w:val="left" w:pos="806"/>
        </w:tabs>
        <w:spacing w:before="0" w:after="0" w:line="276" w:lineRule="auto"/>
        <w:ind w:left="100" w:right="118" w:firstLine="0"/>
        <w:jc w:val="both"/>
        <w:rPr>
          <w:sz w:val="28"/>
        </w:rPr>
      </w:pPr>
      <w:r>
        <w:rPr>
          <w:sz w:val="28"/>
        </w:rPr>
        <w:t>Md. Razu Ahmed, S M Hasan Mahmud, Md. Altab Hossin, Hosney Jahan,</w:t>
      </w:r>
      <w:r>
        <w:rPr>
          <w:spacing w:val="1"/>
          <w:sz w:val="28"/>
        </w:rPr>
        <w:t xml:space="preserve"> </w:t>
      </w:r>
      <w:r>
        <w:rPr>
          <w:sz w:val="28"/>
        </w:rPr>
        <w:t>Shek Rashed Haider Noori.: "A Cloud Based Four-Tier Architecture for Early</w:t>
      </w:r>
      <w:r>
        <w:rPr>
          <w:spacing w:val="1"/>
          <w:sz w:val="28"/>
        </w:rPr>
        <w:t xml:space="preserve"> </w:t>
      </w:r>
      <w:r>
        <w:rPr>
          <w:sz w:val="28"/>
        </w:rPr>
        <w:t>Detection</w:t>
      </w:r>
      <w:r>
        <w:rPr>
          <w:spacing w:val="-4"/>
          <w:sz w:val="28"/>
        </w:rPr>
        <w:t xml:space="preserve"> </w:t>
      </w:r>
      <w:r>
        <w:rPr>
          <w:sz w:val="28"/>
        </w:rPr>
        <w:t>of</w:t>
      </w:r>
      <w:r>
        <w:rPr>
          <w:spacing w:val="-4"/>
          <w:sz w:val="28"/>
        </w:rPr>
        <w:t xml:space="preserve"> </w:t>
      </w:r>
      <w:r>
        <w:rPr>
          <w:sz w:val="28"/>
        </w:rPr>
        <w:t>Heart Disease</w:t>
      </w:r>
      <w:r>
        <w:rPr>
          <w:spacing w:val="-1"/>
          <w:sz w:val="28"/>
        </w:rPr>
        <w:t xml:space="preserve"> </w:t>
      </w:r>
      <w:r>
        <w:rPr>
          <w:sz w:val="28"/>
        </w:rPr>
        <w:t>with Machine</w:t>
      </w:r>
      <w:r>
        <w:rPr>
          <w:spacing w:val="-1"/>
          <w:sz w:val="28"/>
        </w:rPr>
        <w:t xml:space="preserve"> </w:t>
      </w:r>
      <w:r>
        <w:rPr>
          <w:sz w:val="28"/>
        </w:rPr>
        <w:t>Learning</w:t>
      </w:r>
      <w:r>
        <w:rPr>
          <w:spacing w:val="-4"/>
          <w:sz w:val="28"/>
        </w:rPr>
        <w:t xml:space="preserve"> </w:t>
      </w:r>
      <w:r>
        <w:rPr>
          <w:sz w:val="28"/>
        </w:rPr>
        <w:t>Algorithms",</w:t>
      </w:r>
      <w:r>
        <w:rPr>
          <w:spacing w:val="-1"/>
          <w:sz w:val="28"/>
        </w:rPr>
        <w:t xml:space="preserve"> </w:t>
      </w:r>
      <w:r>
        <w:rPr>
          <w:sz w:val="28"/>
        </w:rPr>
        <w:t>IEEE,</w:t>
      </w:r>
      <w:r>
        <w:rPr>
          <w:spacing w:val="-5"/>
          <w:sz w:val="28"/>
        </w:rPr>
        <w:t xml:space="preserve"> </w:t>
      </w:r>
      <w:r>
        <w:rPr>
          <w:sz w:val="28"/>
        </w:rPr>
        <w:t>2018.</w:t>
      </w:r>
    </w:p>
    <w:p>
      <w:pPr>
        <w:pStyle w:val="8"/>
        <w:spacing w:before="2"/>
        <w:rPr>
          <w:sz w:val="32"/>
        </w:rPr>
      </w:pPr>
    </w:p>
    <w:p>
      <w:pPr>
        <w:pStyle w:val="10"/>
        <w:numPr>
          <w:ilvl w:val="0"/>
          <w:numId w:val="19"/>
        </w:numPr>
        <w:tabs>
          <w:tab w:val="left" w:pos="768"/>
        </w:tabs>
        <w:spacing w:before="0" w:after="0" w:line="276" w:lineRule="auto"/>
        <w:ind w:left="100" w:right="114" w:firstLine="0"/>
        <w:jc w:val="both"/>
        <w:rPr>
          <w:sz w:val="28"/>
        </w:rPr>
      </w:pPr>
      <w:r>
        <w:rPr>
          <w:sz w:val="28"/>
        </w:rPr>
        <w:t>Seyedamin Pouriyeh, Sara Vahid, Giovanna Sannino, Giuseppe De Pietro,</w:t>
      </w:r>
      <w:r>
        <w:rPr>
          <w:spacing w:val="1"/>
          <w:sz w:val="28"/>
        </w:rPr>
        <w:t xml:space="preserve"> </w:t>
      </w:r>
      <w:r>
        <w:rPr>
          <w:sz w:val="28"/>
        </w:rPr>
        <w:t>Hamid Arabnia, Juan Gutierrez.: "A comprehensive investigation and comparison</w:t>
      </w:r>
      <w:r>
        <w:rPr>
          <w:spacing w:val="1"/>
          <w:sz w:val="28"/>
        </w:rPr>
        <w:t xml:space="preserve"> </w:t>
      </w:r>
      <w:r>
        <w:rPr>
          <w:sz w:val="28"/>
        </w:rPr>
        <w:t>of</w:t>
      </w:r>
      <w:r>
        <w:rPr>
          <w:spacing w:val="-1"/>
          <w:sz w:val="28"/>
        </w:rPr>
        <w:t xml:space="preserve"> </w:t>
      </w:r>
      <w:r>
        <w:rPr>
          <w:sz w:val="28"/>
        </w:rPr>
        <w:t>Machine</w:t>
      </w:r>
      <w:r>
        <w:rPr>
          <w:spacing w:val="-4"/>
          <w:sz w:val="28"/>
        </w:rPr>
        <w:t xml:space="preserve"> </w:t>
      </w:r>
      <w:r>
        <w:rPr>
          <w:sz w:val="28"/>
        </w:rPr>
        <w:t>Learning</w:t>
      </w:r>
      <w:r>
        <w:rPr>
          <w:spacing w:val="-4"/>
          <w:sz w:val="28"/>
        </w:rPr>
        <w:t xml:space="preserve"> </w:t>
      </w:r>
      <w:r>
        <w:rPr>
          <w:sz w:val="28"/>
        </w:rPr>
        <w:t>Techniques</w:t>
      </w:r>
      <w:r>
        <w:rPr>
          <w:spacing w:val="-3"/>
          <w:sz w:val="28"/>
        </w:rPr>
        <w:t xml:space="preserve"> </w:t>
      </w:r>
      <w:r>
        <w:rPr>
          <w:sz w:val="28"/>
        </w:rPr>
        <w:t>in</w:t>
      </w:r>
      <w:r>
        <w:rPr>
          <w:spacing w:val="-3"/>
          <w:sz w:val="28"/>
        </w:rPr>
        <w:t xml:space="preserve"> </w:t>
      </w:r>
      <w:r>
        <w:rPr>
          <w:sz w:val="28"/>
        </w:rPr>
        <w:t>the</w:t>
      </w:r>
      <w:r>
        <w:rPr>
          <w:spacing w:val="-1"/>
          <w:sz w:val="28"/>
        </w:rPr>
        <w:t xml:space="preserve"> </w:t>
      </w:r>
      <w:r>
        <w:rPr>
          <w:sz w:val="28"/>
        </w:rPr>
        <w:t>domain of</w:t>
      </w:r>
      <w:r>
        <w:rPr>
          <w:spacing w:val="-4"/>
          <w:sz w:val="28"/>
        </w:rPr>
        <w:t xml:space="preserve"> </w:t>
      </w:r>
      <w:r>
        <w:rPr>
          <w:sz w:val="28"/>
        </w:rPr>
        <w:t>heart</w:t>
      </w:r>
      <w:r>
        <w:rPr>
          <w:spacing w:val="1"/>
          <w:sz w:val="28"/>
        </w:rPr>
        <w:t xml:space="preserve"> </w:t>
      </w:r>
      <w:r>
        <w:rPr>
          <w:sz w:val="28"/>
        </w:rPr>
        <w:t>disease",</w:t>
      </w:r>
      <w:r>
        <w:rPr>
          <w:spacing w:val="-1"/>
          <w:sz w:val="28"/>
        </w:rPr>
        <w:t xml:space="preserve"> </w:t>
      </w:r>
      <w:r>
        <w:rPr>
          <w:sz w:val="28"/>
        </w:rPr>
        <w:t>IEEE,</w:t>
      </w:r>
      <w:r>
        <w:rPr>
          <w:spacing w:val="-5"/>
          <w:sz w:val="28"/>
        </w:rPr>
        <w:t xml:space="preserve"> </w:t>
      </w:r>
      <w:r>
        <w:rPr>
          <w:sz w:val="28"/>
        </w:rPr>
        <w:t>2017.</w:t>
      </w:r>
    </w:p>
    <w:p>
      <w:pPr>
        <w:pStyle w:val="8"/>
        <w:spacing w:before="2"/>
        <w:rPr>
          <w:sz w:val="32"/>
        </w:rPr>
      </w:pPr>
    </w:p>
    <w:p>
      <w:pPr>
        <w:pStyle w:val="10"/>
        <w:numPr>
          <w:ilvl w:val="0"/>
          <w:numId w:val="19"/>
        </w:numPr>
        <w:tabs>
          <w:tab w:val="left" w:pos="637"/>
          <w:tab w:val="left" w:pos="639"/>
        </w:tabs>
        <w:spacing w:before="0" w:after="0" w:line="276" w:lineRule="auto"/>
        <w:ind w:left="100" w:right="313" w:firstLine="0"/>
        <w:jc w:val="left"/>
        <w:rPr>
          <w:sz w:val="28"/>
        </w:rPr>
      </w:pPr>
      <w:r>
        <w:rPr>
          <w:sz w:val="28"/>
        </w:rPr>
        <w:t>Amit M. Joshi, Urvashi P. Shukla, Saraju P. Mohanty, “Smart Healthcare for</w:t>
      </w:r>
      <w:r>
        <w:rPr>
          <w:spacing w:val="-67"/>
          <w:sz w:val="28"/>
        </w:rPr>
        <w:t xml:space="preserve"> </w:t>
      </w:r>
      <w:r>
        <w:rPr>
          <w:sz w:val="28"/>
        </w:rPr>
        <w:t>Diabetes during</w:t>
      </w:r>
      <w:r>
        <w:rPr>
          <w:spacing w:val="1"/>
          <w:sz w:val="28"/>
        </w:rPr>
        <w:t xml:space="preserve"> </w:t>
      </w:r>
      <w:r>
        <w:rPr>
          <w:sz w:val="28"/>
        </w:rPr>
        <w:t>COVID-19”,</w:t>
      </w:r>
      <w:r>
        <w:rPr>
          <w:spacing w:val="-1"/>
          <w:sz w:val="28"/>
        </w:rPr>
        <w:t xml:space="preserve"> </w:t>
      </w:r>
      <w:r>
        <w:rPr>
          <w:sz w:val="28"/>
        </w:rPr>
        <w:t>IEEE,</w:t>
      </w:r>
      <w:r>
        <w:rPr>
          <w:spacing w:val="-2"/>
          <w:sz w:val="28"/>
        </w:rPr>
        <w:t xml:space="preserve"> </w:t>
      </w:r>
      <w:r>
        <w:rPr>
          <w:sz w:val="28"/>
        </w:rPr>
        <w:t>2020.</w:t>
      </w:r>
    </w:p>
    <w:p>
      <w:pPr>
        <w:pStyle w:val="8"/>
        <w:spacing w:before="3"/>
        <w:rPr>
          <w:sz w:val="32"/>
        </w:rPr>
      </w:pPr>
    </w:p>
    <w:p>
      <w:pPr>
        <w:pStyle w:val="10"/>
        <w:numPr>
          <w:ilvl w:val="0"/>
          <w:numId w:val="19"/>
        </w:numPr>
        <w:tabs>
          <w:tab w:val="left" w:pos="707"/>
          <w:tab w:val="left" w:pos="708"/>
        </w:tabs>
        <w:spacing w:before="0" w:after="0" w:line="240" w:lineRule="auto"/>
        <w:ind w:left="707" w:right="0" w:hanging="608"/>
        <w:jc w:val="left"/>
        <w:rPr>
          <w:sz w:val="28"/>
        </w:rPr>
      </w:pPr>
      <w:r>
        <w:rPr>
          <w:sz w:val="28"/>
        </w:rPr>
        <w:t>Shetty,</w:t>
      </w:r>
      <w:r>
        <w:rPr>
          <w:spacing w:val="-4"/>
          <w:sz w:val="28"/>
        </w:rPr>
        <w:t xml:space="preserve"> </w:t>
      </w:r>
      <w:r>
        <w:rPr>
          <w:sz w:val="28"/>
        </w:rPr>
        <w:t>“Diabetes</w:t>
      </w:r>
      <w:r>
        <w:rPr>
          <w:spacing w:val="-1"/>
          <w:sz w:val="28"/>
        </w:rPr>
        <w:t xml:space="preserve"> </w:t>
      </w:r>
      <w:r>
        <w:rPr>
          <w:sz w:val="28"/>
        </w:rPr>
        <w:t>disease</w:t>
      </w:r>
      <w:r>
        <w:rPr>
          <w:spacing w:val="-3"/>
          <w:sz w:val="28"/>
        </w:rPr>
        <w:t xml:space="preserve"> </w:t>
      </w:r>
      <w:r>
        <w:rPr>
          <w:sz w:val="28"/>
        </w:rPr>
        <w:t>prediction</w:t>
      </w:r>
      <w:r>
        <w:rPr>
          <w:spacing w:val="-1"/>
          <w:sz w:val="28"/>
        </w:rPr>
        <w:t xml:space="preserve"> </w:t>
      </w:r>
      <w:r>
        <w:rPr>
          <w:sz w:val="28"/>
        </w:rPr>
        <w:t>using</w:t>
      </w:r>
      <w:r>
        <w:rPr>
          <w:spacing w:val="-6"/>
          <w:sz w:val="28"/>
        </w:rPr>
        <w:t xml:space="preserve"> </w:t>
      </w:r>
      <w:r>
        <w:rPr>
          <w:sz w:val="28"/>
        </w:rPr>
        <w:t>data</w:t>
      </w:r>
      <w:r>
        <w:rPr>
          <w:spacing w:val="-2"/>
          <w:sz w:val="28"/>
        </w:rPr>
        <w:t xml:space="preserve"> </w:t>
      </w:r>
      <w:r>
        <w:rPr>
          <w:sz w:val="28"/>
        </w:rPr>
        <w:t>mining”,</w:t>
      </w:r>
      <w:r>
        <w:rPr>
          <w:spacing w:val="-4"/>
          <w:sz w:val="28"/>
        </w:rPr>
        <w:t xml:space="preserve"> </w:t>
      </w:r>
      <w:r>
        <w:rPr>
          <w:sz w:val="28"/>
        </w:rPr>
        <w:t>IEEE,</w:t>
      </w:r>
      <w:r>
        <w:rPr>
          <w:spacing w:val="-6"/>
          <w:sz w:val="28"/>
        </w:rPr>
        <w:t xml:space="preserve"> </w:t>
      </w:r>
      <w:r>
        <w:rPr>
          <w:sz w:val="28"/>
        </w:rPr>
        <w:t>2017.</w:t>
      </w:r>
    </w:p>
    <w:p>
      <w:pPr>
        <w:pStyle w:val="8"/>
        <w:spacing w:before="3"/>
        <w:rPr>
          <w:sz w:val="36"/>
        </w:rPr>
      </w:pPr>
    </w:p>
    <w:p>
      <w:pPr>
        <w:pStyle w:val="10"/>
        <w:numPr>
          <w:ilvl w:val="0"/>
          <w:numId w:val="19"/>
        </w:numPr>
        <w:tabs>
          <w:tab w:val="left" w:pos="707"/>
          <w:tab w:val="left" w:pos="708"/>
        </w:tabs>
        <w:spacing w:before="0" w:after="0" w:line="240" w:lineRule="auto"/>
        <w:ind w:left="707" w:right="0" w:hanging="608"/>
        <w:jc w:val="left"/>
        <w:rPr>
          <w:sz w:val="28"/>
        </w:rPr>
      </w:pPr>
      <w:r>
        <w:rPr>
          <w:sz w:val="28"/>
        </w:rPr>
        <w:t>Zhilbert</w:t>
      </w:r>
      <w:r>
        <w:rPr>
          <w:spacing w:val="-4"/>
          <w:sz w:val="28"/>
        </w:rPr>
        <w:t xml:space="preserve"> </w:t>
      </w:r>
      <w:r>
        <w:rPr>
          <w:sz w:val="28"/>
        </w:rPr>
        <w:t>Tafa,</w:t>
      </w:r>
      <w:r>
        <w:rPr>
          <w:spacing w:val="-3"/>
          <w:sz w:val="28"/>
        </w:rPr>
        <w:t xml:space="preserve"> </w:t>
      </w:r>
      <w:r>
        <w:rPr>
          <w:sz w:val="28"/>
        </w:rPr>
        <w:t>“An</w:t>
      </w:r>
      <w:r>
        <w:rPr>
          <w:spacing w:val="-5"/>
          <w:sz w:val="28"/>
        </w:rPr>
        <w:t xml:space="preserve"> </w:t>
      </w:r>
      <w:r>
        <w:rPr>
          <w:sz w:val="28"/>
        </w:rPr>
        <w:t>intelligent</w:t>
      </w:r>
      <w:r>
        <w:rPr>
          <w:spacing w:val="-5"/>
          <w:sz w:val="28"/>
        </w:rPr>
        <w:t xml:space="preserve"> </w:t>
      </w:r>
      <w:r>
        <w:rPr>
          <w:sz w:val="28"/>
        </w:rPr>
        <w:t>system</w:t>
      </w:r>
      <w:r>
        <w:rPr>
          <w:spacing w:val="-5"/>
          <w:sz w:val="28"/>
        </w:rPr>
        <w:t xml:space="preserve"> </w:t>
      </w:r>
      <w:r>
        <w:rPr>
          <w:sz w:val="28"/>
        </w:rPr>
        <w:t>for</w:t>
      </w:r>
      <w:r>
        <w:rPr>
          <w:spacing w:val="-2"/>
          <w:sz w:val="28"/>
        </w:rPr>
        <w:t xml:space="preserve"> </w:t>
      </w:r>
      <w:r>
        <w:rPr>
          <w:sz w:val="28"/>
        </w:rPr>
        <w:t>diabetes</w:t>
      </w:r>
      <w:r>
        <w:rPr>
          <w:spacing w:val="-4"/>
          <w:sz w:val="28"/>
        </w:rPr>
        <w:t xml:space="preserve"> </w:t>
      </w:r>
      <w:r>
        <w:rPr>
          <w:sz w:val="28"/>
        </w:rPr>
        <w:t>prediction”,</w:t>
      </w:r>
      <w:r>
        <w:rPr>
          <w:spacing w:val="-3"/>
          <w:sz w:val="28"/>
        </w:rPr>
        <w:t xml:space="preserve"> </w:t>
      </w:r>
      <w:r>
        <w:rPr>
          <w:sz w:val="28"/>
        </w:rPr>
        <w:t>IEEE,</w:t>
      </w:r>
      <w:r>
        <w:rPr>
          <w:spacing w:val="-3"/>
          <w:sz w:val="28"/>
        </w:rPr>
        <w:t xml:space="preserve"> </w:t>
      </w:r>
      <w:r>
        <w:rPr>
          <w:sz w:val="28"/>
        </w:rPr>
        <w:t>2020.</w:t>
      </w:r>
    </w:p>
    <w:p>
      <w:pPr>
        <w:pStyle w:val="8"/>
        <w:spacing w:before="7"/>
        <w:rPr>
          <w:sz w:val="36"/>
        </w:rPr>
      </w:pPr>
    </w:p>
    <w:p>
      <w:pPr>
        <w:pStyle w:val="10"/>
        <w:numPr>
          <w:ilvl w:val="0"/>
          <w:numId w:val="19"/>
        </w:numPr>
        <w:tabs>
          <w:tab w:val="left" w:pos="707"/>
          <w:tab w:val="left" w:pos="708"/>
        </w:tabs>
        <w:spacing w:before="0" w:after="0" w:line="273" w:lineRule="auto"/>
        <w:ind w:left="100" w:right="1489" w:firstLine="0"/>
        <w:jc w:val="left"/>
        <w:rPr>
          <w:sz w:val="28"/>
        </w:rPr>
      </w:pPr>
      <w:r>
        <w:rPr>
          <w:sz w:val="28"/>
        </w:rPr>
        <w:t xml:space="preserve">M Rout, </w:t>
      </w:r>
      <w:r>
        <w:rPr>
          <w:rFonts w:ascii="Arial MT" w:hAnsi="Arial MT"/>
          <w:sz w:val="28"/>
        </w:rPr>
        <w:t>“</w:t>
      </w:r>
      <w:r>
        <w:rPr>
          <w:sz w:val="28"/>
        </w:rPr>
        <w:t>Prediction of Diabetes Risk based on Machine Learning</w:t>
      </w:r>
      <w:r>
        <w:rPr>
          <w:spacing w:val="-67"/>
          <w:sz w:val="28"/>
        </w:rPr>
        <w:t xml:space="preserve"> </w:t>
      </w:r>
      <w:r>
        <w:rPr>
          <w:sz w:val="28"/>
        </w:rPr>
        <w:t>Techniques”,</w:t>
      </w:r>
      <w:r>
        <w:rPr>
          <w:spacing w:val="-2"/>
          <w:sz w:val="28"/>
        </w:rPr>
        <w:t xml:space="preserve"> </w:t>
      </w:r>
      <w:r>
        <w:rPr>
          <w:sz w:val="28"/>
        </w:rPr>
        <w:t>IEEE,</w:t>
      </w:r>
      <w:r>
        <w:rPr>
          <w:spacing w:val="-4"/>
          <w:sz w:val="28"/>
        </w:rPr>
        <w:t xml:space="preserve"> </w:t>
      </w:r>
      <w:r>
        <w:rPr>
          <w:sz w:val="28"/>
        </w:rPr>
        <w:t>2020.</w:t>
      </w:r>
    </w:p>
    <w:p>
      <w:pPr>
        <w:pStyle w:val="8"/>
        <w:spacing w:before="7"/>
        <w:rPr>
          <w:sz w:val="32"/>
        </w:rPr>
      </w:pPr>
    </w:p>
    <w:p>
      <w:pPr>
        <w:pStyle w:val="10"/>
        <w:numPr>
          <w:ilvl w:val="0"/>
          <w:numId w:val="19"/>
        </w:numPr>
        <w:tabs>
          <w:tab w:val="left" w:pos="916"/>
          <w:tab w:val="left" w:pos="917"/>
        </w:tabs>
        <w:spacing w:before="1" w:after="0" w:line="276" w:lineRule="auto"/>
        <w:ind w:left="100" w:right="862" w:firstLine="0"/>
        <w:jc w:val="left"/>
        <w:rPr>
          <w:rFonts w:ascii="Arial MT" w:hAnsi="Arial MT"/>
          <w:sz w:val="28"/>
        </w:rPr>
      </w:pPr>
      <w:r>
        <w:rPr>
          <w:sz w:val="28"/>
        </w:rPr>
        <w:t>GG Ladha, “A computation analysis to predict diabetes based on data</w:t>
      </w:r>
      <w:r>
        <w:rPr>
          <w:spacing w:val="-67"/>
          <w:sz w:val="28"/>
        </w:rPr>
        <w:t xml:space="preserve"> </w:t>
      </w:r>
      <w:r>
        <w:rPr>
          <w:sz w:val="28"/>
        </w:rPr>
        <w:t>mining”</w:t>
      </w:r>
      <w:r>
        <w:rPr>
          <w:rFonts w:ascii="Arial MT" w:hAnsi="Arial MT"/>
          <w:sz w:val="28"/>
        </w:rPr>
        <w:t>,</w:t>
      </w:r>
      <w:r>
        <w:rPr>
          <w:rFonts w:ascii="Arial MT" w:hAnsi="Arial MT"/>
          <w:spacing w:val="-1"/>
          <w:sz w:val="28"/>
        </w:rPr>
        <w:t xml:space="preserve"> </w:t>
      </w:r>
      <w:r>
        <w:rPr>
          <w:sz w:val="28"/>
        </w:rPr>
        <w:t>I</w:t>
      </w:r>
      <w:bookmarkStart w:id="11" w:name="_GoBack"/>
      <w:bookmarkEnd w:id="11"/>
      <w:r>
        <w:rPr>
          <w:sz w:val="28"/>
        </w:rPr>
        <w:t>EEE,</w:t>
      </w:r>
      <w:r>
        <w:rPr>
          <w:spacing w:val="-1"/>
          <w:sz w:val="28"/>
        </w:rPr>
        <w:t xml:space="preserve"> </w:t>
      </w:r>
      <w:r>
        <w:rPr>
          <w:sz w:val="28"/>
        </w:rPr>
        <w:t>2018</w:t>
      </w:r>
      <w:r>
        <w:rPr>
          <w:rFonts w:ascii="Arial MT" w:hAnsi="Arial MT"/>
          <w:sz w:val="28"/>
        </w:rPr>
        <w:t>.</w:t>
      </w:r>
    </w:p>
    <w:p>
      <w:pPr>
        <w:spacing w:after="0" w:line="276" w:lineRule="auto"/>
        <w:jc w:val="left"/>
        <w:rPr>
          <w:rFonts w:ascii="Arial MT" w:hAnsi="Arial MT"/>
          <w:sz w:val="28"/>
        </w:rPr>
        <w:sectPr>
          <w:pgSz w:w="12240" w:h="15840"/>
          <w:pgMar w:top="1200" w:right="1320" w:bottom="1240" w:left="1340" w:header="0" w:footer="976" w:gutter="0"/>
          <w:cols w:space="720" w:num="1"/>
        </w:sectPr>
      </w:pPr>
    </w:p>
    <w:p>
      <w:pPr>
        <w:pStyle w:val="8"/>
        <w:spacing w:before="4"/>
        <w:rPr>
          <w:rFonts w:ascii="Arial MT"/>
          <w:sz w:val="17"/>
        </w:rPr>
      </w:pPr>
    </w:p>
    <w:sectPr>
      <w:pgSz w:w="12240" w:h="15840"/>
      <w:pgMar w:top="1500" w:right="1320" w:bottom="1160" w:left="1340" w:header="0" w:footer="97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egoe UI Symbol">
    <w:panose1 w:val="020B0502040204020203"/>
    <w:charset w:val="01"/>
    <w:family w:val="swiss"/>
    <w:pitch w:val="default"/>
    <w:sig w:usb0="800001E3" w:usb1="1200FFEF" w:usb2="00040000" w:usb3="04000000" w:csb0="00000001" w:csb1="4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49" o:spid="_x0000_s2049" o:spt="202" type="#_x0000_t202" style="position:absolute;left:0pt;margin-left:501.9pt;margin-top:728.15pt;height:14.35pt;width:12.1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3"/>
                  <w:ind w:left="60" w:right="0" w:firstLine="0"/>
                  <w:jc w:val="left"/>
                  <w:rPr>
                    <w:rFonts w:ascii="Arial MT"/>
                    <w:sz w:val="22"/>
                  </w:rPr>
                </w:pPr>
                <w:r>
                  <w:fldChar w:fldCharType="begin"/>
                </w:r>
                <w:r>
                  <w:rPr>
                    <w:rFonts w:ascii="Arial MT"/>
                    <w:w w:val="100"/>
                    <w:sz w:val="22"/>
                  </w:rPr>
                  <w:instrText xml:space="preserve"> PAGE </w:instrText>
                </w:r>
                <w:r>
                  <w:fldChar w:fldCharType="separate"/>
                </w:r>
                <w:r>
                  <w:t>2</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0" o:spid="_x0000_s2050" o:spt="202" type="#_x0000_t202" style="position:absolute;left:0pt;margin-left:539.9pt;margin-top:728.15pt;height:14.35pt;width:8.1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ascii="Arial MT"/>
                    <w:sz w:val="22"/>
                  </w:rPr>
                </w:pPr>
                <w:r>
                  <w:rPr>
                    <w:rFonts w:ascii="Arial MT"/>
                    <w:w w:val="100"/>
                    <w:sz w:val="22"/>
                  </w:rPr>
                  <w:t>4</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1" o:spid="_x0000_s2051" o:spt="202" type="#_x0000_t202" style="position:absolute;left:0pt;margin-left:494pt;margin-top:779.2pt;height:14.35pt;width:18.2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7"/>
      </w:rPr>
    </w:pPr>
    <w:r>
      <w:pict>
        <v:shape id="_x0000_s2052" o:spid="_x0000_s2052" o:spt="202" type="#_x0000_t202" style="position:absolute;left:0pt;margin-left:498.8pt;margin-top:728.15pt;height:14.35pt;width:18.2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55</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AB319D"/>
    <w:multiLevelType w:val="singleLevel"/>
    <w:tmpl w:val="86AB319D"/>
    <w:lvl w:ilvl="0" w:tentative="0">
      <w:start w:val="1"/>
      <w:numFmt w:val="decimal"/>
      <w:suff w:val="space"/>
      <w:lvlText w:val="[%1]"/>
      <w:lvlJc w:val="left"/>
      <w:pPr>
        <w:ind w:left="-220"/>
      </w:pPr>
      <w:rPr>
        <w:rFonts w:hint="default"/>
        <w:b/>
        <w:bCs/>
      </w:rPr>
    </w:lvl>
  </w:abstractNum>
  <w:abstractNum w:abstractNumId="1">
    <w:nsid w:val="9239341B"/>
    <w:multiLevelType w:val="multilevel"/>
    <w:tmpl w:val="9239341B"/>
    <w:lvl w:ilvl="0" w:tentative="0">
      <w:start w:val="0"/>
      <w:numFmt w:val="bullet"/>
      <w:lvlText w:val="●"/>
      <w:lvlJc w:val="left"/>
      <w:pPr>
        <w:ind w:left="1279" w:hanging="361"/>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2345" w:hanging="361"/>
      </w:pPr>
      <w:rPr>
        <w:rFonts w:hint="default"/>
        <w:lang w:val="en-US" w:eastAsia="en-US" w:bidi="ar-SA"/>
      </w:rPr>
    </w:lvl>
    <w:lvl w:ilvl="2" w:tentative="0">
      <w:start w:val="0"/>
      <w:numFmt w:val="bullet"/>
      <w:lvlText w:val="•"/>
      <w:lvlJc w:val="left"/>
      <w:pPr>
        <w:ind w:left="3410" w:hanging="361"/>
      </w:pPr>
      <w:rPr>
        <w:rFonts w:hint="default"/>
        <w:lang w:val="en-US" w:eastAsia="en-US" w:bidi="ar-SA"/>
      </w:rPr>
    </w:lvl>
    <w:lvl w:ilvl="3" w:tentative="0">
      <w:start w:val="0"/>
      <w:numFmt w:val="bullet"/>
      <w:lvlText w:val="•"/>
      <w:lvlJc w:val="left"/>
      <w:pPr>
        <w:ind w:left="4475" w:hanging="361"/>
      </w:pPr>
      <w:rPr>
        <w:rFonts w:hint="default"/>
        <w:lang w:val="en-US" w:eastAsia="en-US" w:bidi="ar-SA"/>
      </w:rPr>
    </w:lvl>
    <w:lvl w:ilvl="4" w:tentative="0">
      <w:start w:val="0"/>
      <w:numFmt w:val="bullet"/>
      <w:lvlText w:val="•"/>
      <w:lvlJc w:val="left"/>
      <w:pPr>
        <w:ind w:left="5540" w:hanging="361"/>
      </w:pPr>
      <w:rPr>
        <w:rFonts w:hint="default"/>
        <w:lang w:val="en-US" w:eastAsia="en-US" w:bidi="ar-SA"/>
      </w:rPr>
    </w:lvl>
    <w:lvl w:ilvl="5" w:tentative="0">
      <w:start w:val="0"/>
      <w:numFmt w:val="bullet"/>
      <w:lvlText w:val="•"/>
      <w:lvlJc w:val="left"/>
      <w:pPr>
        <w:ind w:left="6605" w:hanging="361"/>
      </w:pPr>
      <w:rPr>
        <w:rFonts w:hint="default"/>
        <w:lang w:val="en-US" w:eastAsia="en-US" w:bidi="ar-SA"/>
      </w:rPr>
    </w:lvl>
    <w:lvl w:ilvl="6" w:tentative="0">
      <w:start w:val="0"/>
      <w:numFmt w:val="bullet"/>
      <w:lvlText w:val="•"/>
      <w:lvlJc w:val="left"/>
      <w:pPr>
        <w:ind w:left="7670" w:hanging="361"/>
      </w:pPr>
      <w:rPr>
        <w:rFonts w:hint="default"/>
        <w:lang w:val="en-US" w:eastAsia="en-US" w:bidi="ar-SA"/>
      </w:rPr>
    </w:lvl>
    <w:lvl w:ilvl="7" w:tentative="0">
      <w:start w:val="0"/>
      <w:numFmt w:val="bullet"/>
      <w:lvlText w:val="•"/>
      <w:lvlJc w:val="left"/>
      <w:pPr>
        <w:ind w:left="8735" w:hanging="361"/>
      </w:pPr>
      <w:rPr>
        <w:rFonts w:hint="default"/>
        <w:lang w:val="en-US" w:eastAsia="en-US" w:bidi="ar-SA"/>
      </w:rPr>
    </w:lvl>
    <w:lvl w:ilvl="8" w:tentative="0">
      <w:start w:val="0"/>
      <w:numFmt w:val="bullet"/>
      <w:lvlText w:val="•"/>
      <w:lvlJc w:val="left"/>
      <w:pPr>
        <w:ind w:left="9800" w:hanging="361"/>
      </w:pPr>
      <w:rPr>
        <w:rFonts w:hint="default"/>
        <w:lang w:val="en-US" w:eastAsia="en-US" w:bidi="ar-SA"/>
      </w:rPr>
    </w:lvl>
  </w:abstractNum>
  <w:abstractNum w:abstractNumId="2">
    <w:nsid w:val="B5E306ED"/>
    <w:multiLevelType w:val="multilevel"/>
    <w:tmpl w:val="B5E306ED"/>
    <w:lvl w:ilvl="0" w:tentative="0">
      <w:start w:val="0"/>
      <w:numFmt w:val="bullet"/>
      <w:lvlText w:val=""/>
      <w:lvlJc w:val="left"/>
      <w:pPr>
        <w:ind w:left="979" w:hanging="420"/>
      </w:pPr>
      <w:rPr>
        <w:rFonts w:hint="default" w:ascii="Wingdings" w:hAnsi="Wingdings" w:eastAsia="Wingdings" w:cs="Wingdings"/>
        <w:w w:val="100"/>
        <w:sz w:val="28"/>
        <w:szCs w:val="28"/>
        <w:lang w:val="en-US" w:eastAsia="en-US" w:bidi="ar-SA"/>
      </w:rPr>
    </w:lvl>
    <w:lvl w:ilvl="1" w:tentative="0">
      <w:start w:val="0"/>
      <w:numFmt w:val="bullet"/>
      <w:lvlText w:val="•"/>
      <w:lvlJc w:val="left"/>
      <w:pPr>
        <w:ind w:left="2075" w:hanging="420"/>
      </w:pPr>
      <w:rPr>
        <w:rFonts w:hint="default"/>
        <w:lang w:val="en-US" w:eastAsia="en-US" w:bidi="ar-SA"/>
      </w:rPr>
    </w:lvl>
    <w:lvl w:ilvl="2" w:tentative="0">
      <w:start w:val="0"/>
      <w:numFmt w:val="bullet"/>
      <w:lvlText w:val="•"/>
      <w:lvlJc w:val="left"/>
      <w:pPr>
        <w:ind w:left="3170" w:hanging="420"/>
      </w:pPr>
      <w:rPr>
        <w:rFonts w:hint="default"/>
        <w:lang w:val="en-US" w:eastAsia="en-US" w:bidi="ar-SA"/>
      </w:rPr>
    </w:lvl>
    <w:lvl w:ilvl="3" w:tentative="0">
      <w:start w:val="0"/>
      <w:numFmt w:val="bullet"/>
      <w:lvlText w:val="•"/>
      <w:lvlJc w:val="left"/>
      <w:pPr>
        <w:ind w:left="4265" w:hanging="420"/>
      </w:pPr>
      <w:rPr>
        <w:rFonts w:hint="default"/>
        <w:lang w:val="en-US" w:eastAsia="en-US" w:bidi="ar-SA"/>
      </w:rPr>
    </w:lvl>
    <w:lvl w:ilvl="4" w:tentative="0">
      <w:start w:val="0"/>
      <w:numFmt w:val="bullet"/>
      <w:lvlText w:val="•"/>
      <w:lvlJc w:val="left"/>
      <w:pPr>
        <w:ind w:left="5360" w:hanging="420"/>
      </w:pPr>
      <w:rPr>
        <w:rFonts w:hint="default"/>
        <w:lang w:val="en-US" w:eastAsia="en-US" w:bidi="ar-SA"/>
      </w:rPr>
    </w:lvl>
    <w:lvl w:ilvl="5" w:tentative="0">
      <w:start w:val="0"/>
      <w:numFmt w:val="bullet"/>
      <w:lvlText w:val="•"/>
      <w:lvlJc w:val="left"/>
      <w:pPr>
        <w:ind w:left="6455" w:hanging="420"/>
      </w:pPr>
      <w:rPr>
        <w:rFonts w:hint="default"/>
        <w:lang w:val="en-US" w:eastAsia="en-US" w:bidi="ar-SA"/>
      </w:rPr>
    </w:lvl>
    <w:lvl w:ilvl="6" w:tentative="0">
      <w:start w:val="0"/>
      <w:numFmt w:val="bullet"/>
      <w:lvlText w:val="•"/>
      <w:lvlJc w:val="left"/>
      <w:pPr>
        <w:ind w:left="7550" w:hanging="420"/>
      </w:pPr>
      <w:rPr>
        <w:rFonts w:hint="default"/>
        <w:lang w:val="en-US" w:eastAsia="en-US" w:bidi="ar-SA"/>
      </w:rPr>
    </w:lvl>
    <w:lvl w:ilvl="7" w:tentative="0">
      <w:start w:val="0"/>
      <w:numFmt w:val="bullet"/>
      <w:lvlText w:val="•"/>
      <w:lvlJc w:val="left"/>
      <w:pPr>
        <w:ind w:left="8645" w:hanging="420"/>
      </w:pPr>
      <w:rPr>
        <w:rFonts w:hint="default"/>
        <w:lang w:val="en-US" w:eastAsia="en-US" w:bidi="ar-SA"/>
      </w:rPr>
    </w:lvl>
    <w:lvl w:ilvl="8" w:tentative="0">
      <w:start w:val="0"/>
      <w:numFmt w:val="bullet"/>
      <w:lvlText w:val="•"/>
      <w:lvlJc w:val="left"/>
      <w:pPr>
        <w:ind w:left="9740" w:hanging="420"/>
      </w:pPr>
      <w:rPr>
        <w:rFonts w:hint="default"/>
        <w:lang w:val="en-US" w:eastAsia="en-US" w:bidi="ar-SA"/>
      </w:rPr>
    </w:lvl>
  </w:abstractNum>
  <w:abstractNum w:abstractNumId="3">
    <w:nsid w:val="BF205925"/>
    <w:multiLevelType w:val="multilevel"/>
    <w:tmpl w:val="BF205925"/>
    <w:lvl w:ilvl="0" w:tentative="0">
      <w:start w:val="3"/>
      <w:numFmt w:val="decimal"/>
      <w:lvlText w:val="%1"/>
      <w:lvlJc w:val="left"/>
      <w:pPr>
        <w:ind w:left="1029" w:hanging="471"/>
        <w:jc w:val="left"/>
      </w:pPr>
      <w:rPr>
        <w:rFonts w:hint="default"/>
        <w:lang w:val="en-US" w:eastAsia="en-US" w:bidi="ar-SA"/>
      </w:rPr>
    </w:lvl>
    <w:lvl w:ilvl="1" w:tentative="0">
      <w:start w:val="1"/>
      <w:numFmt w:val="decimal"/>
      <w:lvlText w:val="%1.%2"/>
      <w:lvlJc w:val="left"/>
      <w:pPr>
        <w:ind w:left="1029" w:hanging="471"/>
        <w:jc w:val="right"/>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279" w:hanging="721"/>
        <w:jc w:val="left"/>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3646" w:hanging="721"/>
      </w:pPr>
      <w:rPr>
        <w:rFonts w:hint="default"/>
        <w:lang w:val="en-US" w:eastAsia="en-US" w:bidi="ar-SA"/>
      </w:rPr>
    </w:lvl>
    <w:lvl w:ilvl="4" w:tentative="0">
      <w:start w:val="0"/>
      <w:numFmt w:val="bullet"/>
      <w:lvlText w:val="•"/>
      <w:lvlJc w:val="left"/>
      <w:pPr>
        <w:ind w:left="4830" w:hanging="721"/>
      </w:pPr>
      <w:rPr>
        <w:rFonts w:hint="default"/>
        <w:lang w:val="en-US" w:eastAsia="en-US" w:bidi="ar-SA"/>
      </w:rPr>
    </w:lvl>
    <w:lvl w:ilvl="5" w:tentative="0">
      <w:start w:val="0"/>
      <w:numFmt w:val="bullet"/>
      <w:lvlText w:val="•"/>
      <w:lvlJc w:val="left"/>
      <w:pPr>
        <w:ind w:left="6013" w:hanging="721"/>
      </w:pPr>
      <w:rPr>
        <w:rFonts w:hint="default"/>
        <w:lang w:val="en-US" w:eastAsia="en-US" w:bidi="ar-SA"/>
      </w:rPr>
    </w:lvl>
    <w:lvl w:ilvl="6" w:tentative="0">
      <w:start w:val="0"/>
      <w:numFmt w:val="bullet"/>
      <w:lvlText w:val="•"/>
      <w:lvlJc w:val="left"/>
      <w:pPr>
        <w:ind w:left="7196" w:hanging="721"/>
      </w:pPr>
      <w:rPr>
        <w:rFonts w:hint="default"/>
        <w:lang w:val="en-US" w:eastAsia="en-US" w:bidi="ar-SA"/>
      </w:rPr>
    </w:lvl>
    <w:lvl w:ilvl="7" w:tentative="0">
      <w:start w:val="0"/>
      <w:numFmt w:val="bullet"/>
      <w:lvlText w:val="•"/>
      <w:lvlJc w:val="left"/>
      <w:pPr>
        <w:ind w:left="8380" w:hanging="721"/>
      </w:pPr>
      <w:rPr>
        <w:rFonts w:hint="default"/>
        <w:lang w:val="en-US" w:eastAsia="en-US" w:bidi="ar-SA"/>
      </w:rPr>
    </w:lvl>
    <w:lvl w:ilvl="8" w:tentative="0">
      <w:start w:val="0"/>
      <w:numFmt w:val="bullet"/>
      <w:lvlText w:val="•"/>
      <w:lvlJc w:val="left"/>
      <w:pPr>
        <w:ind w:left="9563" w:hanging="721"/>
      </w:pPr>
      <w:rPr>
        <w:rFonts w:hint="default"/>
        <w:lang w:val="en-US" w:eastAsia="en-US" w:bidi="ar-SA"/>
      </w:rPr>
    </w:lvl>
  </w:abstractNum>
  <w:abstractNum w:abstractNumId="4">
    <w:nsid w:val="C8879AEF"/>
    <w:multiLevelType w:val="multilevel"/>
    <w:tmpl w:val="C8879AEF"/>
    <w:lvl w:ilvl="0" w:tentative="0">
      <w:start w:val="6"/>
      <w:numFmt w:val="decimal"/>
      <w:lvlText w:val="%1"/>
      <w:lvlJc w:val="left"/>
      <w:pPr>
        <w:ind w:left="642" w:hanging="543"/>
        <w:jc w:val="left"/>
      </w:pPr>
      <w:rPr>
        <w:rFonts w:hint="default"/>
        <w:lang w:val="en-US" w:eastAsia="en-US" w:bidi="ar-SA"/>
      </w:rPr>
    </w:lvl>
    <w:lvl w:ilvl="1" w:tentative="0">
      <w:start w:val="1"/>
      <w:numFmt w:val="decimal"/>
      <w:lvlText w:val="%1.%2"/>
      <w:lvlJc w:val="left"/>
      <w:pPr>
        <w:ind w:left="642" w:hanging="543"/>
        <w:jc w:val="left"/>
      </w:pPr>
      <w:rPr>
        <w:rFonts w:hint="default"/>
        <w:b/>
        <w:bCs/>
        <w:w w:val="100"/>
        <w:lang w:val="en-US" w:eastAsia="en-US" w:bidi="ar-SA"/>
      </w:rPr>
    </w:lvl>
    <w:lvl w:ilvl="2" w:tentative="0">
      <w:start w:val="0"/>
      <w:numFmt w:val="bullet"/>
      <w:lvlText w:val="•"/>
      <w:lvlJc w:val="left"/>
      <w:pPr>
        <w:ind w:left="2428" w:hanging="543"/>
      </w:pPr>
      <w:rPr>
        <w:rFonts w:hint="default"/>
        <w:lang w:val="en-US" w:eastAsia="en-US" w:bidi="ar-SA"/>
      </w:rPr>
    </w:lvl>
    <w:lvl w:ilvl="3" w:tentative="0">
      <w:start w:val="0"/>
      <w:numFmt w:val="bullet"/>
      <w:lvlText w:val="•"/>
      <w:lvlJc w:val="left"/>
      <w:pPr>
        <w:ind w:left="3322" w:hanging="543"/>
      </w:pPr>
      <w:rPr>
        <w:rFonts w:hint="default"/>
        <w:lang w:val="en-US" w:eastAsia="en-US" w:bidi="ar-SA"/>
      </w:rPr>
    </w:lvl>
    <w:lvl w:ilvl="4" w:tentative="0">
      <w:start w:val="0"/>
      <w:numFmt w:val="bullet"/>
      <w:lvlText w:val="•"/>
      <w:lvlJc w:val="left"/>
      <w:pPr>
        <w:ind w:left="4216" w:hanging="543"/>
      </w:pPr>
      <w:rPr>
        <w:rFonts w:hint="default"/>
        <w:lang w:val="en-US" w:eastAsia="en-US" w:bidi="ar-SA"/>
      </w:rPr>
    </w:lvl>
    <w:lvl w:ilvl="5" w:tentative="0">
      <w:start w:val="0"/>
      <w:numFmt w:val="bullet"/>
      <w:lvlText w:val="•"/>
      <w:lvlJc w:val="left"/>
      <w:pPr>
        <w:ind w:left="5110" w:hanging="543"/>
      </w:pPr>
      <w:rPr>
        <w:rFonts w:hint="default"/>
        <w:lang w:val="en-US" w:eastAsia="en-US" w:bidi="ar-SA"/>
      </w:rPr>
    </w:lvl>
    <w:lvl w:ilvl="6" w:tentative="0">
      <w:start w:val="0"/>
      <w:numFmt w:val="bullet"/>
      <w:lvlText w:val="•"/>
      <w:lvlJc w:val="left"/>
      <w:pPr>
        <w:ind w:left="6004" w:hanging="543"/>
      </w:pPr>
      <w:rPr>
        <w:rFonts w:hint="default"/>
        <w:lang w:val="en-US" w:eastAsia="en-US" w:bidi="ar-SA"/>
      </w:rPr>
    </w:lvl>
    <w:lvl w:ilvl="7" w:tentative="0">
      <w:start w:val="0"/>
      <w:numFmt w:val="bullet"/>
      <w:lvlText w:val="•"/>
      <w:lvlJc w:val="left"/>
      <w:pPr>
        <w:ind w:left="6898" w:hanging="543"/>
      </w:pPr>
      <w:rPr>
        <w:rFonts w:hint="default"/>
        <w:lang w:val="en-US" w:eastAsia="en-US" w:bidi="ar-SA"/>
      </w:rPr>
    </w:lvl>
    <w:lvl w:ilvl="8" w:tentative="0">
      <w:start w:val="0"/>
      <w:numFmt w:val="bullet"/>
      <w:lvlText w:val="•"/>
      <w:lvlJc w:val="left"/>
      <w:pPr>
        <w:ind w:left="7792" w:hanging="543"/>
      </w:pPr>
      <w:rPr>
        <w:rFonts w:hint="default"/>
        <w:lang w:val="en-US" w:eastAsia="en-US" w:bidi="ar-SA"/>
      </w:rPr>
    </w:lvl>
  </w:abstractNum>
  <w:abstractNum w:abstractNumId="5">
    <w:nsid w:val="CF092B84"/>
    <w:multiLevelType w:val="multilevel"/>
    <w:tmpl w:val="CF092B84"/>
    <w:lvl w:ilvl="0" w:tentative="0">
      <w:start w:val="1"/>
      <w:numFmt w:val="decimal"/>
      <w:lvlText w:val="%1"/>
      <w:lvlJc w:val="left"/>
      <w:pPr>
        <w:ind w:left="520" w:hanging="420"/>
        <w:jc w:val="left"/>
      </w:pPr>
      <w:rPr>
        <w:rFonts w:hint="default"/>
        <w:lang w:val="en-US" w:eastAsia="en-US" w:bidi="ar-SA"/>
      </w:rPr>
    </w:lvl>
    <w:lvl w:ilvl="1" w:tentative="0">
      <w:start w:val="1"/>
      <w:numFmt w:val="decimal"/>
      <w:lvlText w:val="%1.%2"/>
      <w:lvlJc w:val="left"/>
      <w:pPr>
        <w:ind w:left="520" w:hanging="420"/>
        <w:jc w:val="left"/>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3]"/>
      <w:lvlJc w:val="left"/>
      <w:pPr>
        <w:ind w:left="1627" w:hanging="399"/>
        <w:jc w:val="right"/>
      </w:pPr>
      <w:rPr>
        <w:rFonts w:hint="default" w:ascii="Times New Roman" w:hAnsi="Times New Roman" w:eastAsia="Times New Roman" w:cs="Times New Roman"/>
        <w:w w:val="100"/>
        <w:sz w:val="28"/>
        <w:szCs w:val="28"/>
        <w:lang w:val="en-US" w:eastAsia="en-US" w:bidi="ar-SA"/>
      </w:rPr>
    </w:lvl>
    <w:lvl w:ilvl="3" w:tentative="0">
      <w:start w:val="0"/>
      <w:numFmt w:val="bullet"/>
      <w:lvlText w:val="•"/>
      <w:lvlJc w:val="left"/>
      <w:pPr>
        <w:ind w:left="2797" w:hanging="399"/>
      </w:pPr>
      <w:rPr>
        <w:rFonts w:hint="default"/>
        <w:lang w:val="en-US" w:eastAsia="en-US" w:bidi="ar-SA"/>
      </w:rPr>
    </w:lvl>
    <w:lvl w:ilvl="4" w:tentative="0">
      <w:start w:val="0"/>
      <w:numFmt w:val="bullet"/>
      <w:lvlText w:val="•"/>
      <w:lvlJc w:val="left"/>
      <w:pPr>
        <w:ind w:left="3766" w:hanging="399"/>
      </w:pPr>
      <w:rPr>
        <w:rFonts w:hint="default"/>
        <w:lang w:val="en-US" w:eastAsia="en-US" w:bidi="ar-SA"/>
      </w:rPr>
    </w:lvl>
    <w:lvl w:ilvl="5" w:tentative="0">
      <w:start w:val="0"/>
      <w:numFmt w:val="bullet"/>
      <w:lvlText w:val="•"/>
      <w:lvlJc w:val="left"/>
      <w:pPr>
        <w:ind w:left="4735" w:hanging="399"/>
      </w:pPr>
      <w:rPr>
        <w:rFonts w:hint="default"/>
        <w:lang w:val="en-US" w:eastAsia="en-US" w:bidi="ar-SA"/>
      </w:rPr>
    </w:lvl>
    <w:lvl w:ilvl="6" w:tentative="0">
      <w:start w:val="0"/>
      <w:numFmt w:val="bullet"/>
      <w:lvlText w:val="•"/>
      <w:lvlJc w:val="left"/>
      <w:pPr>
        <w:ind w:left="5704" w:hanging="399"/>
      </w:pPr>
      <w:rPr>
        <w:rFonts w:hint="default"/>
        <w:lang w:val="en-US" w:eastAsia="en-US" w:bidi="ar-SA"/>
      </w:rPr>
    </w:lvl>
    <w:lvl w:ilvl="7" w:tentative="0">
      <w:start w:val="0"/>
      <w:numFmt w:val="bullet"/>
      <w:lvlText w:val="•"/>
      <w:lvlJc w:val="left"/>
      <w:pPr>
        <w:ind w:left="6673" w:hanging="399"/>
      </w:pPr>
      <w:rPr>
        <w:rFonts w:hint="default"/>
        <w:lang w:val="en-US" w:eastAsia="en-US" w:bidi="ar-SA"/>
      </w:rPr>
    </w:lvl>
    <w:lvl w:ilvl="8" w:tentative="0">
      <w:start w:val="0"/>
      <w:numFmt w:val="bullet"/>
      <w:lvlText w:val="•"/>
      <w:lvlJc w:val="left"/>
      <w:pPr>
        <w:ind w:left="7642" w:hanging="399"/>
      </w:pPr>
      <w:rPr>
        <w:rFonts w:hint="default"/>
        <w:lang w:val="en-US" w:eastAsia="en-US" w:bidi="ar-SA"/>
      </w:rPr>
    </w:lvl>
  </w:abstractNum>
  <w:abstractNum w:abstractNumId="6">
    <w:nsid w:val="F4B5D9F5"/>
    <w:multiLevelType w:val="multilevel"/>
    <w:tmpl w:val="F4B5D9F5"/>
    <w:lvl w:ilvl="0" w:tentative="0">
      <w:start w:val="8"/>
      <w:numFmt w:val="decimal"/>
      <w:lvlText w:val="%1"/>
      <w:lvlJc w:val="left"/>
      <w:pPr>
        <w:ind w:left="520" w:hanging="420"/>
        <w:jc w:val="left"/>
      </w:pPr>
      <w:rPr>
        <w:rFonts w:hint="default"/>
        <w:lang w:val="en-US" w:eastAsia="en-US" w:bidi="ar-SA"/>
      </w:rPr>
    </w:lvl>
    <w:lvl w:ilvl="1" w:tentative="0">
      <w:start w:val="1"/>
      <w:numFmt w:val="decimal"/>
      <w:lvlText w:val="%1.%2"/>
      <w:lvlJc w:val="left"/>
      <w:pPr>
        <w:ind w:left="520" w:hanging="420"/>
        <w:jc w:val="lef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332" w:hanging="420"/>
      </w:pPr>
      <w:rPr>
        <w:rFonts w:hint="default"/>
        <w:lang w:val="en-US" w:eastAsia="en-US" w:bidi="ar-SA"/>
      </w:rPr>
    </w:lvl>
    <w:lvl w:ilvl="3" w:tentative="0">
      <w:start w:val="0"/>
      <w:numFmt w:val="bullet"/>
      <w:lvlText w:val="•"/>
      <w:lvlJc w:val="left"/>
      <w:pPr>
        <w:ind w:left="3238" w:hanging="420"/>
      </w:pPr>
      <w:rPr>
        <w:rFonts w:hint="default"/>
        <w:lang w:val="en-US" w:eastAsia="en-US" w:bidi="ar-SA"/>
      </w:rPr>
    </w:lvl>
    <w:lvl w:ilvl="4" w:tentative="0">
      <w:start w:val="0"/>
      <w:numFmt w:val="bullet"/>
      <w:lvlText w:val="•"/>
      <w:lvlJc w:val="left"/>
      <w:pPr>
        <w:ind w:left="4144" w:hanging="420"/>
      </w:pPr>
      <w:rPr>
        <w:rFonts w:hint="default"/>
        <w:lang w:val="en-US" w:eastAsia="en-US" w:bidi="ar-SA"/>
      </w:rPr>
    </w:lvl>
    <w:lvl w:ilvl="5" w:tentative="0">
      <w:start w:val="0"/>
      <w:numFmt w:val="bullet"/>
      <w:lvlText w:val="•"/>
      <w:lvlJc w:val="left"/>
      <w:pPr>
        <w:ind w:left="5050" w:hanging="420"/>
      </w:pPr>
      <w:rPr>
        <w:rFonts w:hint="default"/>
        <w:lang w:val="en-US" w:eastAsia="en-US" w:bidi="ar-SA"/>
      </w:rPr>
    </w:lvl>
    <w:lvl w:ilvl="6" w:tentative="0">
      <w:start w:val="0"/>
      <w:numFmt w:val="bullet"/>
      <w:lvlText w:val="•"/>
      <w:lvlJc w:val="left"/>
      <w:pPr>
        <w:ind w:left="5956" w:hanging="420"/>
      </w:pPr>
      <w:rPr>
        <w:rFonts w:hint="default"/>
        <w:lang w:val="en-US" w:eastAsia="en-US" w:bidi="ar-SA"/>
      </w:rPr>
    </w:lvl>
    <w:lvl w:ilvl="7" w:tentative="0">
      <w:start w:val="0"/>
      <w:numFmt w:val="bullet"/>
      <w:lvlText w:val="•"/>
      <w:lvlJc w:val="left"/>
      <w:pPr>
        <w:ind w:left="6862" w:hanging="420"/>
      </w:pPr>
      <w:rPr>
        <w:rFonts w:hint="default"/>
        <w:lang w:val="en-US" w:eastAsia="en-US" w:bidi="ar-SA"/>
      </w:rPr>
    </w:lvl>
    <w:lvl w:ilvl="8" w:tentative="0">
      <w:start w:val="0"/>
      <w:numFmt w:val="bullet"/>
      <w:lvlText w:val="•"/>
      <w:lvlJc w:val="left"/>
      <w:pPr>
        <w:ind w:left="7768" w:hanging="420"/>
      </w:pPr>
      <w:rPr>
        <w:rFonts w:hint="default"/>
        <w:lang w:val="en-US" w:eastAsia="en-US" w:bidi="ar-SA"/>
      </w:rPr>
    </w:lvl>
  </w:abstractNum>
  <w:abstractNum w:abstractNumId="7">
    <w:nsid w:val="0053208E"/>
    <w:multiLevelType w:val="multilevel"/>
    <w:tmpl w:val="0053208E"/>
    <w:lvl w:ilvl="0" w:tentative="0">
      <w:start w:val="0"/>
      <w:numFmt w:val="bullet"/>
      <w:lvlText w:val=""/>
      <w:lvlJc w:val="left"/>
      <w:pPr>
        <w:ind w:left="1223" w:hanging="423"/>
      </w:pPr>
      <w:rPr>
        <w:rFonts w:hint="default" w:ascii="Wingdings" w:hAnsi="Wingdings" w:eastAsia="Wingdings" w:cs="Wingdings"/>
        <w:w w:val="99"/>
        <w:sz w:val="28"/>
        <w:szCs w:val="28"/>
        <w:lang w:val="en-US" w:eastAsia="en-US" w:bidi="ar-SA"/>
      </w:rPr>
    </w:lvl>
    <w:lvl w:ilvl="1" w:tentative="0">
      <w:start w:val="0"/>
      <w:numFmt w:val="bullet"/>
      <w:lvlText w:val="•"/>
      <w:lvlJc w:val="left"/>
      <w:pPr>
        <w:ind w:left="2130" w:hanging="423"/>
      </w:pPr>
      <w:rPr>
        <w:rFonts w:hint="default"/>
        <w:lang w:val="en-US" w:eastAsia="en-US" w:bidi="ar-SA"/>
      </w:rPr>
    </w:lvl>
    <w:lvl w:ilvl="2" w:tentative="0">
      <w:start w:val="0"/>
      <w:numFmt w:val="bullet"/>
      <w:lvlText w:val="•"/>
      <w:lvlJc w:val="left"/>
      <w:pPr>
        <w:ind w:left="3041" w:hanging="423"/>
      </w:pPr>
      <w:rPr>
        <w:rFonts w:hint="default"/>
        <w:lang w:val="en-US" w:eastAsia="en-US" w:bidi="ar-SA"/>
      </w:rPr>
    </w:lvl>
    <w:lvl w:ilvl="3" w:tentative="0">
      <w:start w:val="0"/>
      <w:numFmt w:val="bullet"/>
      <w:lvlText w:val="•"/>
      <w:lvlJc w:val="left"/>
      <w:pPr>
        <w:ind w:left="3952" w:hanging="423"/>
      </w:pPr>
      <w:rPr>
        <w:rFonts w:hint="default"/>
        <w:lang w:val="en-US" w:eastAsia="en-US" w:bidi="ar-SA"/>
      </w:rPr>
    </w:lvl>
    <w:lvl w:ilvl="4" w:tentative="0">
      <w:start w:val="0"/>
      <w:numFmt w:val="bullet"/>
      <w:lvlText w:val="•"/>
      <w:lvlJc w:val="left"/>
      <w:pPr>
        <w:ind w:left="4863" w:hanging="423"/>
      </w:pPr>
      <w:rPr>
        <w:rFonts w:hint="default"/>
        <w:lang w:val="en-US" w:eastAsia="en-US" w:bidi="ar-SA"/>
      </w:rPr>
    </w:lvl>
    <w:lvl w:ilvl="5" w:tentative="0">
      <w:start w:val="0"/>
      <w:numFmt w:val="bullet"/>
      <w:lvlText w:val="•"/>
      <w:lvlJc w:val="left"/>
      <w:pPr>
        <w:ind w:left="5774" w:hanging="423"/>
      </w:pPr>
      <w:rPr>
        <w:rFonts w:hint="default"/>
        <w:lang w:val="en-US" w:eastAsia="en-US" w:bidi="ar-SA"/>
      </w:rPr>
    </w:lvl>
    <w:lvl w:ilvl="6" w:tentative="0">
      <w:start w:val="0"/>
      <w:numFmt w:val="bullet"/>
      <w:lvlText w:val="•"/>
      <w:lvlJc w:val="left"/>
      <w:pPr>
        <w:ind w:left="6685" w:hanging="423"/>
      </w:pPr>
      <w:rPr>
        <w:rFonts w:hint="default"/>
        <w:lang w:val="en-US" w:eastAsia="en-US" w:bidi="ar-SA"/>
      </w:rPr>
    </w:lvl>
    <w:lvl w:ilvl="7" w:tentative="0">
      <w:start w:val="0"/>
      <w:numFmt w:val="bullet"/>
      <w:lvlText w:val="•"/>
      <w:lvlJc w:val="left"/>
      <w:pPr>
        <w:ind w:left="7596" w:hanging="423"/>
      </w:pPr>
      <w:rPr>
        <w:rFonts w:hint="default"/>
        <w:lang w:val="en-US" w:eastAsia="en-US" w:bidi="ar-SA"/>
      </w:rPr>
    </w:lvl>
    <w:lvl w:ilvl="8" w:tentative="0">
      <w:start w:val="0"/>
      <w:numFmt w:val="bullet"/>
      <w:lvlText w:val="•"/>
      <w:lvlJc w:val="left"/>
      <w:pPr>
        <w:ind w:left="8507" w:hanging="423"/>
      </w:pPr>
      <w:rPr>
        <w:rFonts w:hint="default"/>
        <w:lang w:val="en-US" w:eastAsia="en-US" w:bidi="ar-SA"/>
      </w:rPr>
    </w:lvl>
  </w:abstractNum>
  <w:abstractNum w:abstractNumId="8">
    <w:nsid w:val="0248C179"/>
    <w:multiLevelType w:val="multilevel"/>
    <w:tmpl w:val="0248C179"/>
    <w:lvl w:ilvl="0" w:tentative="0">
      <w:start w:val="5"/>
      <w:numFmt w:val="decimal"/>
      <w:lvlText w:val="%1"/>
      <w:lvlJc w:val="left"/>
      <w:pPr>
        <w:ind w:left="1039" w:hanging="480"/>
        <w:jc w:val="left"/>
      </w:pPr>
      <w:rPr>
        <w:rFonts w:hint="default"/>
        <w:lang w:val="en-US" w:eastAsia="en-US" w:bidi="ar-SA"/>
      </w:rPr>
    </w:lvl>
    <w:lvl w:ilvl="1" w:tentative="0">
      <w:start w:val="1"/>
      <w:numFmt w:val="decimal"/>
      <w:lvlText w:val="%1.%2"/>
      <w:lvlJc w:val="left"/>
      <w:pPr>
        <w:ind w:left="1039" w:hanging="480"/>
        <w:jc w:val="left"/>
      </w:pPr>
      <w:rPr>
        <w:rFonts w:hint="default"/>
        <w:b/>
        <w:bCs/>
        <w:w w:val="99"/>
        <w:lang w:val="en-US" w:eastAsia="en-US" w:bidi="ar-SA"/>
      </w:rPr>
    </w:lvl>
    <w:lvl w:ilvl="2" w:tentative="0">
      <w:start w:val="1"/>
      <w:numFmt w:val="decimal"/>
      <w:lvlText w:val="%1.%2.%3"/>
      <w:lvlJc w:val="left"/>
      <w:pPr>
        <w:ind w:left="1260" w:hanging="702"/>
        <w:jc w:val="left"/>
      </w:pPr>
      <w:rPr>
        <w:rFonts w:hint="default" w:ascii="Times New Roman" w:hAnsi="Times New Roman" w:eastAsia="Times New Roman" w:cs="Times New Roman"/>
        <w:b/>
        <w:bCs/>
        <w:spacing w:val="-3"/>
        <w:w w:val="100"/>
        <w:sz w:val="28"/>
        <w:szCs w:val="28"/>
        <w:lang w:val="en-US" w:eastAsia="en-US" w:bidi="ar-SA"/>
      </w:rPr>
    </w:lvl>
    <w:lvl w:ilvl="3" w:tentative="0">
      <w:start w:val="0"/>
      <w:numFmt w:val="bullet"/>
      <w:lvlText w:val="❖"/>
      <w:lvlJc w:val="left"/>
      <w:pPr>
        <w:ind w:left="1279" w:hanging="361"/>
      </w:pPr>
      <w:rPr>
        <w:rFonts w:hint="default" w:ascii="Segoe UI Symbol" w:hAnsi="Segoe UI Symbol" w:eastAsia="Segoe UI Symbol" w:cs="Segoe UI Symbol"/>
        <w:w w:val="100"/>
        <w:sz w:val="28"/>
        <w:szCs w:val="28"/>
        <w:lang w:val="en-US" w:eastAsia="en-US" w:bidi="ar-SA"/>
      </w:rPr>
    </w:lvl>
    <w:lvl w:ilvl="4" w:tentative="0">
      <w:start w:val="0"/>
      <w:numFmt w:val="bullet"/>
      <w:lvlText w:val="•"/>
      <w:lvlJc w:val="left"/>
      <w:pPr>
        <w:ind w:left="3942" w:hanging="361"/>
      </w:pPr>
      <w:rPr>
        <w:rFonts w:hint="default"/>
        <w:lang w:val="en-US" w:eastAsia="en-US" w:bidi="ar-SA"/>
      </w:rPr>
    </w:lvl>
    <w:lvl w:ilvl="5" w:tentative="0">
      <w:start w:val="0"/>
      <w:numFmt w:val="bullet"/>
      <w:lvlText w:val="•"/>
      <w:lvlJc w:val="left"/>
      <w:pPr>
        <w:ind w:left="5273" w:hanging="361"/>
      </w:pPr>
      <w:rPr>
        <w:rFonts w:hint="default"/>
        <w:lang w:val="en-US" w:eastAsia="en-US" w:bidi="ar-SA"/>
      </w:rPr>
    </w:lvl>
    <w:lvl w:ilvl="6" w:tentative="0">
      <w:start w:val="0"/>
      <w:numFmt w:val="bullet"/>
      <w:lvlText w:val="•"/>
      <w:lvlJc w:val="left"/>
      <w:pPr>
        <w:ind w:left="6605" w:hanging="361"/>
      </w:pPr>
      <w:rPr>
        <w:rFonts w:hint="default"/>
        <w:lang w:val="en-US" w:eastAsia="en-US" w:bidi="ar-SA"/>
      </w:rPr>
    </w:lvl>
    <w:lvl w:ilvl="7" w:tentative="0">
      <w:start w:val="0"/>
      <w:numFmt w:val="bullet"/>
      <w:lvlText w:val="•"/>
      <w:lvlJc w:val="left"/>
      <w:pPr>
        <w:ind w:left="7936" w:hanging="361"/>
      </w:pPr>
      <w:rPr>
        <w:rFonts w:hint="default"/>
        <w:lang w:val="en-US" w:eastAsia="en-US" w:bidi="ar-SA"/>
      </w:rPr>
    </w:lvl>
    <w:lvl w:ilvl="8" w:tentative="0">
      <w:start w:val="0"/>
      <w:numFmt w:val="bullet"/>
      <w:lvlText w:val="•"/>
      <w:lvlJc w:val="left"/>
      <w:pPr>
        <w:ind w:left="9267" w:hanging="361"/>
      </w:pPr>
      <w:rPr>
        <w:rFonts w:hint="default"/>
        <w:lang w:val="en-US" w:eastAsia="en-US" w:bidi="ar-SA"/>
      </w:rPr>
    </w:lvl>
  </w:abstractNum>
  <w:abstractNum w:abstractNumId="9">
    <w:nsid w:val="03D62ECE"/>
    <w:multiLevelType w:val="multilevel"/>
    <w:tmpl w:val="03D62ECE"/>
    <w:lvl w:ilvl="0" w:tentative="0">
      <w:start w:val="3"/>
      <w:numFmt w:val="decimal"/>
      <w:lvlText w:val="%1"/>
      <w:lvlJc w:val="left"/>
      <w:pPr>
        <w:ind w:left="1418" w:hanging="860"/>
        <w:jc w:val="left"/>
      </w:pPr>
      <w:rPr>
        <w:rFonts w:hint="default"/>
        <w:lang w:val="en-US" w:eastAsia="en-US" w:bidi="ar-SA"/>
      </w:rPr>
    </w:lvl>
    <w:lvl w:ilvl="1" w:tentative="0">
      <w:start w:val="3"/>
      <w:numFmt w:val="decimal"/>
      <w:lvlText w:val="%1.%2"/>
      <w:lvlJc w:val="left"/>
      <w:pPr>
        <w:ind w:left="1418" w:hanging="860"/>
        <w:jc w:val="left"/>
      </w:pPr>
      <w:rPr>
        <w:rFonts w:hint="default"/>
        <w:lang w:val="en-US" w:eastAsia="en-US" w:bidi="ar-SA"/>
      </w:rPr>
    </w:lvl>
    <w:lvl w:ilvl="2" w:tentative="0">
      <w:start w:val="3"/>
      <w:numFmt w:val="decimal"/>
      <w:lvlText w:val="%1.%2.%3."/>
      <w:lvlJc w:val="left"/>
      <w:pPr>
        <w:ind w:left="1418" w:hanging="860"/>
        <w:jc w:val="left"/>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1279" w:hanging="361"/>
      </w:pPr>
      <w:rPr>
        <w:rFonts w:hint="default" w:ascii="Wingdings" w:hAnsi="Wingdings" w:eastAsia="Wingdings" w:cs="Wingdings"/>
        <w:w w:val="100"/>
        <w:sz w:val="28"/>
        <w:szCs w:val="28"/>
        <w:lang w:val="en-US" w:eastAsia="en-US" w:bidi="ar-SA"/>
      </w:rPr>
    </w:lvl>
    <w:lvl w:ilvl="4" w:tentative="0">
      <w:start w:val="0"/>
      <w:numFmt w:val="bullet"/>
      <w:lvlText w:val="•"/>
      <w:lvlJc w:val="left"/>
      <w:pPr>
        <w:ind w:left="4923" w:hanging="361"/>
      </w:pPr>
      <w:rPr>
        <w:rFonts w:hint="default"/>
        <w:lang w:val="en-US" w:eastAsia="en-US" w:bidi="ar-SA"/>
      </w:rPr>
    </w:lvl>
    <w:lvl w:ilvl="5" w:tentative="0">
      <w:start w:val="0"/>
      <w:numFmt w:val="bullet"/>
      <w:lvlText w:val="•"/>
      <w:lvlJc w:val="left"/>
      <w:pPr>
        <w:ind w:left="6091" w:hanging="361"/>
      </w:pPr>
      <w:rPr>
        <w:rFonts w:hint="default"/>
        <w:lang w:val="en-US" w:eastAsia="en-US" w:bidi="ar-SA"/>
      </w:rPr>
    </w:lvl>
    <w:lvl w:ilvl="6" w:tentative="0">
      <w:start w:val="0"/>
      <w:numFmt w:val="bullet"/>
      <w:lvlText w:val="•"/>
      <w:lvlJc w:val="left"/>
      <w:pPr>
        <w:ind w:left="7259" w:hanging="361"/>
      </w:pPr>
      <w:rPr>
        <w:rFonts w:hint="default"/>
        <w:lang w:val="en-US" w:eastAsia="en-US" w:bidi="ar-SA"/>
      </w:rPr>
    </w:lvl>
    <w:lvl w:ilvl="7" w:tentative="0">
      <w:start w:val="0"/>
      <w:numFmt w:val="bullet"/>
      <w:lvlText w:val="•"/>
      <w:lvlJc w:val="left"/>
      <w:pPr>
        <w:ind w:left="8426" w:hanging="361"/>
      </w:pPr>
      <w:rPr>
        <w:rFonts w:hint="default"/>
        <w:lang w:val="en-US" w:eastAsia="en-US" w:bidi="ar-SA"/>
      </w:rPr>
    </w:lvl>
    <w:lvl w:ilvl="8" w:tentative="0">
      <w:start w:val="0"/>
      <w:numFmt w:val="bullet"/>
      <w:lvlText w:val="•"/>
      <w:lvlJc w:val="left"/>
      <w:pPr>
        <w:ind w:left="9594" w:hanging="361"/>
      </w:pPr>
      <w:rPr>
        <w:rFonts w:hint="default"/>
        <w:lang w:val="en-US" w:eastAsia="en-US" w:bidi="ar-SA"/>
      </w:rPr>
    </w:lvl>
  </w:abstractNum>
  <w:abstractNum w:abstractNumId="10">
    <w:nsid w:val="0C648D60"/>
    <w:multiLevelType w:val="singleLevel"/>
    <w:tmpl w:val="0C648D60"/>
    <w:lvl w:ilvl="0" w:tentative="0">
      <w:start w:val="9"/>
      <w:numFmt w:val="decimal"/>
      <w:suff w:val="space"/>
      <w:lvlText w:val="[%1]"/>
      <w:lvlJc w:val="left"/>
      <w:pPr>
        <w:ind w:left="1050" w:leftChars="0" w:firstLine="0" w:firstLineChars="0"/>
      </w:pPr>
      <w:rPr>
        <w:rFonts w:hint="default"/>
        <w:b/>
        <w:bCs/>
      </w:rPr>
    </w:lvl>
  </w:abstractNum>
  <w:abstractNum w:abstractNumId="11">
    <w:nsid w:val="2470EC97"/>
    <w:multiLevelType w:val="multilevel"/>
    <w:tmpl w:val="2470EC97"/>
    <w:lvl w:ilvl="0" w:tentative="0">
      <w:start w:val="1"/>
      <w:numFmt w:val="decimal"/>
      <w:lvlText w:val="[%1]"/>
      <w:lvlJc w:val="left"/>
      <w:pPr>
        <w:ind w:left="100" w:hanging="636"/>
        <w:jc w:val="left"/>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1048" w:hanging="636"/>
      </w:pPr>
      <w:rPr>
        <w:rFonts w:hint="default"/>
        <w:lang w:val="en-US" w:eastAsia="en-US" w:bidi="ar-SA"/>
      </w:rPr>
    </w:lvl>
    <w:lvl w:ilvl="2" w:tentative="0">
      <w:start w:val="0"/>
      <w:numFmt w:val="bullet"/>
      <w:lvlText w:val="•"/>
      <w:lvlJc w:val="left"/>
      <w:pPr>
        <w:ind w:left="1996" w:hanging="636"/>
      </w:pPr>
      <w:rPr>
        <w:rFonts w:hint="default"/>
        <w:lang w:val="en-US" w:eastAsia="en-US" w:bidi="ar-SA"/>
      </w:rPr>
    </w:lvl>
    <w:lvl w:ilvl="3" w:tentative="0">
      <w:start w:val="0"/>
      <w:numFmt w:val="bullet"/>
      <w:lvlText w:val="•"/>
      <w:lvlJc w:val="left"/>
      <w:pPr>
        <w:ind w:left="2944" w:hanging="636"/>
      </w:pPr>
      <w:rPr>
        <w:rFonts w:hint="default"/>
        <w:lang w:val="en-US" w:eastAsia="en-US" w:bidi="ar-SA"/>
      </w:rPr>
    </w:lvl>
    <w:lvl w:ilvl="4" w:tentative="0">
      <w:start w:val="0"/>
      <w:numFmt w:val="bullet"/>
      <w:lvlText w:val="•"/>
      <w:lvlJc w:val="left"/>
      <w:pPr>
        <w:ind w:left="3892" w:hanging="636"/>
      </w:pPr>
      <w:rPr>
        <w:rFonts w:hint="default"/>
        <w:lang w:val="en-US" w:eastAsia="en-US" w:bidi="ar-SA"/>
      </w:rPr>
    </w:lvl>
    <w:lvl w:ilvl="5" w:tentative="0">
      <w:start w:val="0"/>
      <w:numFmt w:val="bullet"/>
      <w:lvlText w:val="•"/>
      <w:lvlJc w:val="left"/>
      <w:pPr>
        <w:ind w:left="4840" w:hanging="636"/>
      </w:pPr>
      <w:rPr>
        <w:rFonts w:hint="default"/>
        <w:lang w:val="en-US" w:eastAsia="en-US" w:bidi="ar-SA"/>
      </w:rPr>
    </w:lvl>
    <w:lvl w:ilvl="6" w:tentative="0">
      <w:start w:val="0"/>
      <w:numFmt w:val="bullet"/>
      <w:lvlText w:val="•"/>
      <w:lvlJc w:val="left"/>
      <w:pPr>
        <w:ind w:left="5788" w:hanging="636"/>
      </w:pPr>
      <w:rPr>
        <w:rFonts w:hint="default"/>
        <w:lang w:val="en-US" w:eastAsia="en-US" w:bidi="ar-SA"/>
      </w:rPr>
    </w:lvl>
    <w:lvl w:ilvl="7" w:tentative="0">
      <w:start w:val="0"/>
      <w:numFmt w:val="bullet"/>
      <w:lvlText w:val="•"/>
      <w:lvlJc w:val="left"/>
      <w:pPr>
        <w:ind w:left="6736" w:hanging="636"/>
      </w:pPr>
      <w:rPr>
        <w:rFonts w:hint="default"/>
        <w:lang w:val="en-US" w:eastAsia="en-US" w:bidi="ar-SA"/>
      </w:rPr>
    </w:lvl>
    <w:lvl w:ilvl="8" w:tentative="0">
      <w:start w:val="0"/>
      <w:numFmt w:val="bullet"/>
      <w:lvlText w:val="•"/>
      <w:lvlJc w:val="left"/>
      <w:pPr>
        <w:ind w:left="7684" w:hanging="636"/>
      </w:pPr>
      <w:rPr>
        <w:rFonts w:hint="default"/>
        <w:lang w:val="en-US" w:eastAsia="en-US" w:bidi="ar-SA"/>
      </w:rPr>
    </w:lvl>
  </w:abstractNum>
  <w:abstractNum w:abstractNumId="12">
    <w:nsid w:val="25B654F3"/>
    <w:multiLevelType w:val="multilevel"/>
    <w:tmpl w:val="25B654F3"/>
    <w:lvl w:ilvl="0" w:tentative="0">
      <w:start w:val="0"/>
      <w:numFmt w:val="bullet"/>
      <w:lvlText w:val=""/>
      <w:lvlJc w:val="left"/>
      <w:pPr>
        <w:ind w:left="1418" w:hanging="421"/>
      </w:pPr>
      <w:rPr>
        <w:rFonts w:hint="default" w:ascii="Wingdings" w:hAnsi="Wingdings" w:eastAsia="Wingdings" w:cs="Wingdings"/>
        <w:w w:val="100"/>
        <w:sz w:val="28"/>
        <w:szCs w:val="28"/>
        <w:lang w:val="en-US" w:eastAsia="en-US" w:bidi="ar-SA"/>
      </w:rPr>
    </w:lvl>
    <w:lvl w:ilvl="1" w:tentative="0">
      <w:start w:val="0"/>
      <w:numFmt w:val="bullet"/>
      <w:lvlText w:val="•"/>
      <w:lvlJc w:val="left"/>
      <w:pPr>
        <w:ind w:left="2471" w:hanging="421"/>
      </w:pPr>
      <w:rPr>
        <w:rFonts w:hint="default"/>
        <w:lang w:val="en-US" w:eastAsia="en-US" w:bidi="ar-SA"/>
      </w:rPr>
    </w:lvl>
    <w:lvl w:ilvl="2" w:tentative="0">
      <w:start w:val="0"/>
      <w:numFmt w:val="bullet"/>
      <w:lvlText w:val="•"/>
      <w:lvlJc w:val="left"/>
      <w:pPr>
        <w:ind w:left="3522" w:hanging="421"/>
      </w:pPr>
      <w:rPr>
        <w:rFonts w:hint="default"/>
        <w:lang w:val="en-US" w:eastAsia="en-US" w:bidi="ar-SA"/>
      </w:rPr>
    </w:lvl>
    <w:lvl w:ilvl="3" w:tentative="0">
      <w:start w:val="0"/>
      <w:numFmt w:val="bullet"/>
      <w:lvlText w:val="•"/>
      <w:lvlJc w:val="left"/>
      <w:pPr>
        <w:ind w:left="4573" w:hanging="421"/>
      </w:pPr>
      <w:rPr>
        <w:rFonts w:hint="default"/>
        <w:lang w:val="en-US" w:eastAsia="en-US" w:bidi="ar-SA"/>
      </w:rPr>
    </w:lvl>
    <w:lvl w:ilvl="4" w:tentative="0">
      <w:start w:val="0"/>
      <w:numFmt w:val="bullet"/>
      <w:lvlText w:val="•"/>
      <w:lvlJc w:val="left"/>
      <w:pPr>
        <w:ind w:left="5624" w:hanging="421"/>
      </w:pPr>
      <w:rPr>
        <w:rFonts w:hint="default"/>
        <w:lang w:val="en-US" w:eastAsia="en-US" w:bidi="ar-SA"/>
      </w:rPr>
    </w:lvl>
    <w:lvl w:ilvl="5" w:tentative="0">
      <w:start w:val="0"/>
      <w:numFmt w:val="bullet"/>
      <w:lvlText w:val="•"/>
      <w:lvlJc w:val="left"/>
      <w:pPr>
        <w:ind w:left="6675" w:hanging="421"/>
      </w:pPr>
      <w:rPr>
        <w:rFonts w:hint="default"/>
        <w:lang w:val="en-US" w:eastAsia="en-US" w:bidi="ar-SA"/>
      </w:rPr>
    </w:lvl>
    <w:lvl w:ilvl="6" w:tentative="0">
      <w:start w:val="0"/>
      <w:numFmt w:val="bullet"/>
      <w:lvlText w:val="•"/>
      <w:lvlJc w:val="left"/>
      <w:pPr>
        <w:ind w:left="7726" w:hanging="421"/>
      </w:pPr>
      <w:rPr>
        <w:rFonts w:hint="default"/>
        <w:lang w:val="en-US" w:eastAsia="en-US" w:bidi="ar-SA"/>
      </w:rPr>
    </w:lvl>
    <w:lvl w:ilvl="7" w:tentative="0">
      <w:start w:val="0"/>
      <w:numFmt w:val="bullet"/>
      <w:lvlText w:val="•"/>
      <w:lvlJc w:val="left"/>
      <w:pPr>
        <w:ind w:left="8777" w:hanging="421"/>
      </w:pPr>
      <w:rPr>
        <w:rFonts w:hint="default"/>
        <w:lang w:val="en-US" w:eastAsia="en-US" w:bidi="ar-SA"/>
      </w:rPr>
    </w:lvl>
    <w:lvl w:ilvl="8" w:tentative="0">
      <w:start w:val="0"/>
      <w:numFmt w:val="bullet"/>
      <w:lvlText w:val="•"/>
      <w:lvlJc w:val="left"/>
      <w:pPr>
        <w:ind w:left="9828" w:hanging="421"/>
      </w:pPr>
      <w:rPr>
        <w:rFonts w:hint="default"/>
        <w:lang w:val="en-US" w:eastAsia="en-US" w:bidi="ar-SA"/>
      </w:rPr>
    </w:lvl>
  </w:abstractNum>
  <w:abstractNum w:abstractNumId="13">
    <w:nsid w:val="2A8F537B"/>
    <w:multiLevelType w:val="multilevel"/>
    <w:tmpl w:val="2A8F537B"/>
    <w:lvl w:ilvl="0" w:tentative="0">
      <w:start w:val="0"/>
      <w:numFmt w:val="bullet"/>
      <w:lvlText w:val=""/>
      <w:lvlJc w:val="left"/>
      <w:pPr>
        <w:ind w:left="2993" w:hanging="363"/>
      </w:pPr>
      <w:rPr>
        <w:rFonts w:hint="default" w:ascii="Symbol" w:hAnsi="Symbol" w:eastAsia="Symbol" w:cs="Symbol"/>
        <w:w w:val="95"/>
        <w:sz w:val="28"/>
        <w:szCs w:val="28"/>
        <w:lang w:val="en-US" w:eastAsia="en-US" w:bidi="ar-SA"/>
      </w:rPr>
    </w:lvl>
    <w:lvl w:ilvl="1" w:tentative="0">
      <w:start w:val="0"/>
      <w:numFmt w:val="bullet"/>
      <w:lvlText w:val="•"/>
      <w:lvlJc w:val="left"/>
      <w:pPr>
        <w:ind w:left="3893" w:hanging="363"/>
      </w:pPr>
      <w:rPr>
        <w:rFonts w:hint="default"/>
        <w:lang w:val="en-US" w:eastAsia="en-US" w:bidi="ar-SA"/>
      </w:rPr>
    </w:lvl>
    <w:lvl w:ilvl="2" w:tentative="0">
      <w:start w:val="0"/>
      <w:numFmt w:val="bullet"/>
      <w:lvlText w:val="•"/>
      <w:lvlJc w:val="left"/>
      <w:pPr>
        <w:ind w:left="4786" w:hanging="363"/>
      </w:pPr>
      <w:rPr>
        <w:rFonts w:hint="default"/>
        <w:lang w:val="en-US" w:eastAsia="en-US" w:bidi="ar-SA"/>
      </w:rPr>
    </w:lvl>
    <w:lvl w:ilvl="3" w:tentative="0">
      <w:start w:val="0"/>
      <w:numFmt w:val="bullet"/>
      <w:lvlText w:val="•"/>
      <w:lvlJc w:val="left"/>
      <w:pPr>
        <w:ind w:left="5679" w:hanging="363"/>
      </w:pPr>
      <w:rPr>
        <w:rFonts w:hint="default"/>
        <w:lang w:val="en-US" w:eastAsia="en-US" w:bidi="ar-SA"/>
      </w:rPr>
    </w:lvl>
    <w:lvl w:ilvl="4" w:tentative="0">
      <w:start w:val="0"/>
      <w:numFmt w:val="bullet"/>
      <w:lvlText w:val="•"/>
      <w:lvlJc w:val="left"/>
      <w:pPr>
        <w:ind w:left="6572" w:hanging="363"/>
      </w:pPr>
      <w:rPr>
        <w:rFonts w:hint="default"/>
        <w:lang w:val="en-US" w:eastAsia="en-US" w:bidi="ar-SA"/>
      </w:rPr>
    </w:lvl>
    <w:lvl w:ilvl="5" w:tentative="0">
      <w:start w:val="0"/>
      <w:numFmt w:val="bullet"/>
      <w:lvlText w:val="•"/>
      <w:lvlJc w:val="left"/>
      <w:pPr>
        <w:ind w:left="7465" w:hanging="363"/>
      </w:pPr>
      <w:rPr>
        <w:rFonts w:hint="default"/>
        <w:lang w:val="en-US" w:eastAsia="en-US" w:bidi="ar-SA"/>
      </w:rPr>
    </w:lvl>
    <w:lvl w:ilvl="6" w:tentative="0">
      <w:start w:val="0"/>
      <w:numFmt w:val="bullet"/>
      <w:lvlText w:val="•"/>
      <w:lvlJc w:val="left"/>
      <w:pPr>
        <w:ind w:left="8358" w:hanging="363"/>
      </w:pPr>
      <w:rPr>
        <w:rFonts w:hint="default"/>
        <w:lang w:val="en-US" w:eastAsia="en-US" w:bidi="ar-SA"/>
      </w:rPr>
    </w:lvl>
    <w:lvl w:ilvl="7" w:tentative="0">
      <w:start w:val="0"/>
      <w:numFmt w:val="bullet"/>
      <w:lvlText w:val="•"/>
      <w:lvlJc w:val="left"/>
      <w:pPr>
        <w:ind w:left="9251" w:hanging="363"/>
      </w:pPr>
      <w:rPr>
        <w:rFonts w:hint="default"/>
        <w:lang w:val="en-US" w:eastAsia="en-US" w:bidi="ar-SA"/>
      </w:rPr>
    </w:lvl>
    <w:lvl w:ilvl="8" w:tentative="0">
      <w:start w:val="0"/>
      <w:numFmt w:val="bullet"/>
      <w:lvlText w:val="•"/>
      <w:lvlJc w:val="left"/>
      <w:pPr>
        <w:ind w:left="10144" w:hanging="363"/>
      </w:pPr>
      <w:rPr>
        <w:rFonts w:hint="default"/>
        <w:lang w:val="en-US" w:eastAsia="en-US" w:bidi="ar-SA"/>
      </w:rPr>
    </w:lvl>
  </w:abstractNum>
  <w:abstractNum w:abstractNumId="14">
    <w:nsid w:val="466BB222"/>
    <w:multiLevelType w:val="singleLevel"/>
    <w:tmpl w:val="466BB222"/>
    <w:lvl w:ilvl="0" w:tentative="0">
      <w:start w:val="5"/>
      <w:numFmt w:val="decimal"/>
      <w:lvlText w:val="[%1]"/>
      <w:lvlJc w:val="left"/>
      <w:pPr>
        <w:tabs>
          <w:tab w:val="left" w:pos="312"/>
        </w:tabs>
      </w:pPr>
      <w:rPr>
        <w:rFonts w:hint="default"/>
        <w:b/>
        <w:bCs/>
      </w:rPr>
    </w:lvl>
  </w:abstractNum>
  <w:abstractNum w:abstractNumId="15">
    <w:nsid w:val="4D4DC07F"/>
    <w:multiLevelType w:val="multilevel"/>
    <w:tmpl w:val="4D4DC07F"/>
    <w:lvl w:ilvl="0" w:tentative="0">
      <w:start w:val="7"/>
      <w:numFmt w:val="decimal"/>
      <w:lvlText w:val="%1"/>
      <w:lvlJc w:val="left"/>
      <w:pPr>
        <w:ind w:left="590" w:hanging="490"/>
        <w:jc w:val="left"/>
      </w:pPr>
      <w:rPr>
        <w:rFonts w:hint="default"/>
        <w:lang w:val="en-US" w:eastAsia="en-US" w:bidi="ar-SA"/>
      </w:rPr>
    </w:lvl>
    <w:lvl w:ilvl="1" w:tentative="0">
      <w:start w:val="1"/>
      <w:numFmt w:val="decimal"/>
      <w:lvlText w:val="%1.%2"/>
      <w:lvlJc w:val="left"/>
      <w:pPr>
        <w:ind w:left="590" w:hanging="490"/>
        <w:jc w:val="left"/>
      </w:pPr>
      <w:rPr>
        <w:rFonts w:hint="default"/>
        <w:b/>
        <w:bCs/>
        <w:w w:val="100"/>
        <w:lang w:val="en-US" w:eastAsia="en-US" w:bidi="ar-SA"/>
      </w:rPr>
    </w:lvl>
    <w:lvl w:ilvl="2" w:tentative="0">
      <w:start w:val="0"/>
      <w:numFmt w:val="bullet"/>
      <w:lvlText w:val=""/>
      <w:lvlJc w:val="left"/>
      <w:pPr>
        <w:ind w:left="820" w:hanging="360"/>
      </w:pPr>
      <w:rPr>
        <w:rFonts w:hint="default" w:ascii="Wingdings" w:hAnsi="Wingdings" w:eastAsia="Wingdings" w:cs="Wingdings"/>
        <w:w w:val="100"/>
        <w:sz w:val="28"/>
        <w:szCs w:val="28"/>
        <w:lang w:val="en-US" w:eastAsia="en-US" w:bidi="ar-SA"/>
      </w:rPr>
    </w:lvl>
    <w:lvl w:ilvl="3" w:tentative="0">
      <w:start w:val="0"/>
      <w:numFmt w:val="bullet"/>
      <w:lvlText w:val="•"/>
      <w:lvlJc w:val="left"/>
      <w:pPr>
        <w:ind w:left="2766" w:hanging="360"/>
      </w:pPr>
      <w:rPr>
        <w:rFonts w:hint="default"/>
        <w:lang w:val="en-US" w:eastAsia="en-US" w:bidi="ar-SA"/>
      </w:rPr>
    </w:lvl>
    <w:lvl w:ilvl="4" w:tentative="0">
      <w:start w:val="0"/>
      <w:numFmt w:val="bullet"/>
      <w:lvlText w:val="•"/>
      <w:lvlJc w:val="left"/>
      <w:pPr>
        <w:ind w:left="3740" w:hanging="360"/>
      </w:pPr>
      <w:rPr>
        <w:rFonts w:hint="default"/>
        <w:lang w:val="en-US" w:eastAsia="en-US" w:bidi="ar-SA"/>
      </w:rPr>
    </w:lvl>
    <w:lvl w:ilvl="5" w:tentative="0">
      <w:start w:val="0"/>
      <w:numFmt w:val="bullet"/>
      <w:lvlText w:val="•"/>
      <w:lvlJc w:val="left"/>
      <w:pPr>
        <w:ind w:left="4713" w:hanging="360"/>
      </w:pPr>
      <w:rPr>
        <w:rFonts w:hint="default"/>
        <w:lang w:val="en-US" w:eastAsia="en-US" w:bidi="ar-SA"/>
      </w:rPr>
    </w:lvl>
    <w:lvl w:ilvl="6" w:tentative="0">
      <w:start w:val="0"/>
      <w:numFmt w:val="bullet"/>
      <w:lvlText w:val="•"/>
      <w:lvlJc w:val="left"/>
      <w:pPr>
        <w:ind w:left="5686" w:hanging="360"/>
      </w:pPr>
      <w:rPr>
        <w:rFonts w:hint="default"/>
        <w:lang w:val="en-US" w:eastAsia="en-US" w:bidi="ar-SA"/>
      </w:rPr>
    </w:lvl>
    <w:lvl w:ilvl="7" w:tentative="0">
      <w:start w:val="0"/>
      <w:numFmt w:val="bullet"/>
      <w:lvlText w:val="•"/>
      <w:lvlJc w:val="left"/>
      <w:pPr>
        <w:ind w:left="6660" w:hanging="360"/>
      </w:pPr>
      <w:rPr>
        <w:rFonts w:hint="default"/>
        <w:lang w:val="en-US" w:eastAsia="en-US" w:bidi="ar-SA"/>
      </w:rPr>
    </w:lvl>
    <w:lvl w:ilvl="8" w:tentative="0">
      <w:start w:val="0"/>
      <w:numFmt w:val="bullet"/>
      <w:lvlText w:val="•"/>
      <w:lvlJc w:val="left"/>
      <w:pPr>
        <w:ind w:left="7633" w:hanging="360"/>
      </w:pPr>
      <w:rPr>
        <w:rFonts w:hint="default"/>
        <w:lang w:val="en-US" w:eastAsia="en-US" w:bidi="ar-SA"/>
      </w:rPr>
    </w:lvl>
  </w:abstractNum>
  <w:abstractNum w:abstractNumId="16">
    <w:nsid w:val="59ADCABA"/>
    <w:multiLevelType w:val="multilevel"/>
    <w:tmpl w:val="59ADCABA"/>
    <w:lvl w:ilvl="0" w:tentative="0">
      <w:start w:val="1"/>
      <w:numFmt w:val="decimal"/>
      <w:lvlText w:val="%1)"/>
      <w:lvlJc w:val="left"/>
      <w:pPr>
        <w:ind w:left="100" w:hanging="307"/>
        <w:jc w:val="left"/>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1048" w:hanging="307"/>
      </w:pPr>
      <w:rPr>
        <w:rFonts w:hint="default"/>
        <w:lang w:val="en-US" w:eastAsia="en-US" w:bidi="ar-SA"/>
      </w:rPr>
    </w:lvl>
    <w:lvl w:ilvl="2" w:tentative="0">
      <w:start w:val="0"/>
      <w:numFmt w:val="bullet"/>
      <w:lvlText w:val="•"/>
      <w:lvlJc w:val="left"/>
      <w:pPr>
        <w:ind w:left="1996" w:hanging="307"/>
      </w:pPr>
      <w:rPr>
        <w:rFonts w:hint="default"/>
        <w:lang w:val="en-US" w:eastAsia="en-US" w:bidi="ar-SA"/>
      </w:rPr>
    </w:lvl>
    <w:lvl w:ilvl="3" w:tentative="0">
      <w:start w:val="0"/>
      <w:numFmt w:val="bullet"/>
      <w:lvlText w:val="•"/>
      <w:lvlJc w:val="left"/>
      <w:pPr>
        <w:ind w:left="2944" w:hanging="307"/>
      </w:pPr>
      <w:rPr>
        <w:rFonts w:hint="default"/>
        <w:lang w:val="en-US" w:eastAsia="en-US" w:bidi="ar-SA"/>
      </w:rPr>
    </w:lvl>
    <w:lvl w:ilvl="4" w:tentative="0">
      <w:start w:val="0"/>
      <w:numFmt w:val="bullet"/>
      <w:lvlText w:val="•"/>
      <w:lvlJc w:val="left"/>
      <w:pPr>
        <w:ind w:left="3892" w:hanging="307"/>
      </w:pPr>
      <w:rPr>
        <w:rFonts w:hint="default"/>
        <w:lang w:val="en-US" w:eastAsia="en-US" w:bidi="ar-SA"/>
      </w:rPr>
    </w:lvl>
    <w:lvl w:ilvl="5" w:tentative="0">
      <w:start w:val="0"/>
      <w:numFmt w:val="bullet"/>
      <w:lvlText w:val="•"/>
      <w:lvlJc w:val="left"/>
      <w:pPr>
        <w:ind w:left="4840" w:hanging="307"/>
      </w:pPr>
      <w:rPr>
        <w:rFonts w:hint="default"/>
        <w:lang w:val="en-US" w:eastAsia="en-US" w:bidi="ar-SA"/>
      </w:rPr>
    </w:lvl>
    <w:lvl w:ilvl="6" w:tentative="0">
      <w:start w:val="0"/>
      <w:numFmt w:val="bullet"/>
      <w:lvlText w:val="•"/>
      <w:lvlJc w:val="left"/>
      <w:pPr>
        <w:ind w:left="5788" w:hanging="307"/>
      </w:pPr>
      <w:rPr>
        <w:rFonts w:hint="default"/>
        <w:lang w:val="en-US" w:eastAsia="en-US" w:bidi="ar-SA"/>
      </w:rPr>
    </w:lvl>
    <w:lvl w:ilvl="7" w:tentative="0">
      <w:start w:val="0"/>
      <w:numFmt w:val="bullet"/>
      <w:lvlText w:val="•"/>
      <w:lvlJc w:val="left"/>
      <w:pPr>
        <w:ind w:left="6736" w:hanging="307"/>
      </w:pPr>
      <w:rPr>
        <w:rFonts w:hint="default"/>
        <w:lang w:val="en-US" w:eastAsia="en-US" w:bidi="ar-SA"/>
      </w:rPr>
    </w:lvl>
    <w:lvl w:ilvl="8" w:tentative="0">
      <w:start w:val="0"/>
      <w:numFmt w:val="bullet"/>
      <w:lvlText w:val="•"/>
      <w:lvlJc w:val="left"/>
      <w:pPr>
        <w:ind w:left="7684" w:hanging="307"/>
      </w:pPr>
      <w:rPr>
        <w:rFonts w:hint="default"/>
        <w:lang w:val="en-US" w:eastAsia="en-US" w:bidi="ar-SA"/>
      </w:rPr>
    </w:lvl>
  </w:abstractNum>
  <w:abstractNum w:abstractNumId="17">
    <w:nsid w:val="5A241D34"/>
    <w:multiLevelType w:val="multilevel"/>
    <w:tmpl w:val="5A241D34"/>
    <w:lvl w:ilvl="0" w:tentative="0">
      <w:start w:val="0"/>
      <w:numFmt w:val="bullet"/>
      <w:lvlText w:val=""/>
      <w:lvlJc w:val="left"/>
      <w:pPr>
        <w:ind w:left="1853" w:hanging="360"/>
      </w:pPr>
      <w:rPr>
        <w:rFonts w:hint="default" w:ascii="Wingdings" w:hAnsi="Wingdings" w:eastAsia="Wingdings" w:cs="Wingdings"/>
        <w:w w:val="100"/>
        <w:sz w:val="28"/>
        <w:szCs w:val="28"/>
        <w:lang w:val="en-US" w:eastAsia="en-US" w:bidi="ar-SA"/>
      </w:rPr>
    </w:lvl>
    <w:lvl w:ilvl="1" w:tentative="0">
      <w:start w:val="0"/>
      <w:numFmt w:val="bullet"/>
      <w:lvlText w:val="•"/>
      <w:lvlJc w:val="left"/>
      <w:pPr>
        <w:ind w:left="2867" w:hanging="360"/>
      </w:pPr>
      <w:rPr>
        <w:rFonts w:hint="default"/>
        <w:lang w:val="en-US" w:eastAsia="en-US" w:bidi="ar-SA"/>
      </w:rPr>
    </w:lvl>
    <w:lvl w:ilvl="2" w:tentative="0">
      <w:start w:val="0"/>
      <w:numFmt w:val="bullet"/>
      <w:lvlText w:val="•"/>
      <w:lvlJc w:val="left"/>
      <w:pPr>
        <w:ind w:left="3874" w:hanging="360"/>
      </w:pPr>
      <w:rPr>
        <w:rFonts w:hint="default"/>
        <w:lang w:val="en-US" w:eastAsia="en-US" w:bidi="ar-SA"/>
      </w:rPr>
    </w:lvl>
    <w:lvl w:ilvl="3" w:tentative="0">
      <w:start w:val="0"/>
      <w:numFmt w:val="bullet"/>
      <w:lvlText w:val="•"/>
      <w:lvlJc w:val="left"/>
      <w:pPr>
        <w:ind w:left="4881" w:hanging="360"/>
      </w:pPr>
      <w:rPr>
        <w:rFonts w:hint="default"/>
        <w:lang w:val="en-US" w:eastAsia="en-US" w:bidi="ar-SA"/>
      </w:rPr>
    </w:lvl>
    <w:lvl w:ilvl="4" w:tentative="0">
      <w:start w:val="0"/>
      <w:numFmt w:val="bullet"/>
      <w:lvlText w:val="•"/>
      <w:lvlJc w:val="left"/>
      <w:pPr>
        <w:ind w:left="5888" w:hanging="360"/>
      </w:pPr>
      <w:rPr>
        <w:rFonts w:hint="default"/>
        <w:lang w:val="en-US" w:eastAsia="en-US" w:bidi="ar-SA"/>
      </w:rPr>
    </w:lvl>
    <w:lvl w:ilvl="5" w:tentative="0">
      <w:start w:val="0"/>
      <w:numFmt w:val="bullet"/>
      <w:lvlText w:val="•"/>
      <w:lvlJc w:val="left"/>
      <w:pPr>
        <w:ind w:left="6895" w:hanging="360"/>
      </w:pPr>
      <w:rPr>
        <w:rFonts w:hint="default"/>
        <w:lang w:val="en-US" w:eastAsia="en-US" w:bidi="ar-SA"/>
      </w:rPr>
    </w:lvl>
    <w:lvl w:ilvl="6" w:tentative="0">
      <w:start w:val="0"/>
      <w:numFmt w:val="bullet"/>
      <w:lvlText w:val="•"/>
      <w:lvlJc w:val="left"/>
      <w:pPr>
        <w:ind w:left="7902" w:hanging="360"/>
      </w:pPr>
      <w:rPr>
        <w:rFonts w:hint="default"/>
        <w:lang w:val="en-US" w:eastAsia="en-US" w:bidi="ar-SA"/>
      </w:rPr>
    </w:lvl>
    <w:lvl w:ilvl="7" w:tentative="0">
      <w:start w:val="0"/>
      <w:numFmt w:val="bullet"/>
      <w:lvlText w:val="•"/>
      <w:lvlJc w:val="left"/>
      <w:pPr>
        <w:ind w:left="8909" w:hanging="360"/>
      </w:pPr>
      <w:rPr>
        <w:rFonts w:hint="default"/>
        <w:lang w:val="en-US" w:eastAsia="en-US" w:bidi="ar-SA"/>
      </w:rPr>
    </w:lvl>
    <w:lvl w:ilvl="8" w:tentative="0">
      <w:start w:val="0"/>
      <w:numFmt w:val="bullet"/>
      <w:lvlText w:val="•"/>
      <w:lvlJc w:val="left"/>
      <w:pPr>
        <w:ind w:left="9916" w:hanging="360"/>
      </w:pPr>
      <w:rPr>
        <w:rFonts w:hint="default"/>
        <w:lang w:val="en-US" w:eastAsia="en-US" w:bidi="ar-SA"/>
      </w:rPr>
    </w:lvl>
  </w:abstractNum>
  <w:abstractNum w:abstractNumId="18">
    <w:nsid w:val="72183CF9"/>
    <w:multiLevelType w:val="multilevel"/>
    <w:tmpl w:val="72183CF9"/>
    <w:lvl w:ilvl="0" w:tentative="0">
      <w:start w:val="4"/>
      <w:numFmt w:val="decimal"/>
      <w:lvlText w:val="%1"/>
      <w:lvlJc w:val="left"/>
      <w:pPr>
        <w:ind w:left="1039" w:hanging="480"/>
        <w:jc w:val="left"/>
      </w:pPr>
      <w:rPr>
        <w:rFonts w:hint="default"/>
        <w:lang w:val="en-US" w:eastAsia="en-US" w:bidi="ar-SA"/>
      </w:rPr>
    </w:lvl>
    <w:lvl w:ilvl="1" w:tentative="0">
      <w:start w:val="1"/>
      <w:numFmt w:val="decimal"/>
      <w:lvlText w:val="%1.%2"/>
      <w:lvlJc w:val="left"/>
      <w:pPr>
        <w:ind w:left="1039" w:hanging="480"/>
        <w:jc w:val="left"/>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278" w:hanging="720"/>
        <w:jc w:val="left"/>
      </w:pPr>
      <w:rPr>
        <w:rFonts w:hint="default" w:ascii="Times New Roman" w:hAnsi="Times New Roman" w:eastAsia="Times New Roman" w:cs="Times New Roman"/>
        <w:b/>
        <w:bCs/>
        <w:spacing w:val="-1"/>
        <w:w w:val="99"/>
        <w:sz w:val="32"/>
        <w:szCs w:val="32"/>
        <w:lang w:val="en-US" w:eastAsia="en-US" w:bidi="ar-SA"/>
      </w:rPr>
    </w:lvl>
    <w:lvl w:ilvl="3" w:tentative="0">
      <w:start w:val="0"/>
      <w:numFmt w:val="bullet"/>
      <w:lvlText w:val="•"/>
      <w:lvlJc w:val="left"/>
      <w:pPr>
        <w:ind w:left="3646" w:hanging="720"/>
      </w:pPr>
      <w:rPr>
        <w:rFonts w:hint="default"/>
        <w:lang w:val="en-US" w:eastAsia="en-US" w:bidi="ar-SA"/>
      </w:rPr>
    </w:lvl>
    <w:lvl w:ilvl="4" w:tentative="0">
      <w:start w:val="0"/>
      <w:numFmt w:val="bullet"/>
      <w:lvlText w:val="•"/>
      <w:lvlJc w:val="left"/>
      <w:pPr>
        <w:ind w:left="4830" w:hanging="720"/>
      </w:pPr>
      <w:rPr>
        <w:rFonts w:hint="default"/>
        <w:lang w:val="en-US" w:eastAsia="en-US" w:bidi="ar-SA"/>
      </w:rPr>
    </w:lvl>
    <w:lvl w:ilvl="5" w:tentative="0">
      <w:start w:val="0"/>
      <w:numFmt w:val="bullet"/>
      <w:lvlText w:val="•"/>
      <w:lvlJc w:val="left"/>
      <w:pPr>
        <w:ind w:left="6013" w:hanging="720"/>
      </w:pPr>
      <w:rPr>
        <w:rFonts w:hint="default"/>
        <w:lang w:val="en-US" w:eastAsia="en-US" w:bidi="ar-SA"/>
      </w:rPr>
    </w:lvl>
    <w:lvl w:ilvl="6" w:tentative="0">
      <w:start w:val="0"/>
      <w:numFmt w:val="bullet"/>
      <w:lvlText w:val="•"/>
      <w:lvlJc w:val="left"/>
      <w:pPr>
        <w:ind w:left="7196" w:hanging="720"/>
      </w:pPr>
      <w:rPr>
        <w:rFonts w:hint="default"/>
        <w:lang w:val="en-US" w:eastAsia="en-US" w:bidi="ar-SA"/>
      </w:rPr>
    </w:lvl>
    <w:lvl w:ilvl="7" w:tentative="0">
      <w:start w:val="0"/>
      <w:numFmt w:val="bullet"/>
      <w:lvlText w:val="•"/>
      <w:lvlJc w:val="left"/>
      <w:pPr>
        <w:ind w:left="8380" w:hanging="720"/>
      </w:pPr>
      <w:rPr>
        <w:rFonts w:hint="default"/>
        <w:lang w:val="en-US" w:eastAsia="en-US" w:bidi="ar-SA"/>
      </w:rPr>
    </w:lvl>
    <w:lvl w:ilvl="8" w:tentative="0">
      <w:start w:val="0"/>
      <w:numFmt w:val="bullet"/>
      <w:lvlText w:val="•"/>
      <w:lvlJc w:val="left"/>
      <w:pPr>
        <w:ind w:left="9563" w:hanging="720"/>
      </w:pPr>
      <w:rPr>
        <w:rFonts w:hint="default"/>
        <w:lang w:val="en-US" w:eastAsia="en-US" w:bidi="ar-SA"/>
      </w:rPr>
    </w:lvl>
  </w:abstractNum>
  <w:num w:numId="1">
    <w:abstractNumId w:val="7"/>
  </w:num>
  <w:num w:numId="2">
    <w:abstractNumId w:val="5"/>
  </w:num>
  <w:num w:numId="3">
    <w:abstractNumId w:val="16"/>
  </w:num>
  <w:num w:numId="4">
    <w:abstractNumId w:val="0"/>
  </w:num>
  <w:num w:numId="5">
    <w:abstractNumId w:val="14"/>
  </w:num>
  <w:num w:numId="6">
    <w:abstractNumId w:val="10"/>
  </w:num>
  <w:num w:numId="7">
    <w:abstractNumId w:val="3"/>
  </w:num>
  <w:num w:numId="8">
    <w:abstractNumId w:val="2"/>
  </w:num>
  <w:num w:numId="9">
    <w:abstractNumId w:val="9"/>
  </w:num>
  <w:num w:numId="10">
    <w:abstractNumId w:val="12"/>
  </w:num>
  <w:num w:numId="11">
    <w:abstractNumId w:val="18"/>
  </w:num>
  <w:num w:numId="12">
    <w:abstractNumId w:val="8"/>
  </w:num>
  <w:num w:numId="13">
    <w:abstractNumId w:val="1"/>
  </w:num>
  <w:num w:numId="14">
    <w:abstractNumId w:val="13"/>
  </w:num>
  <w:num w:numId="15">
    <w:abstractNumId w:val="17"/>
  </w:num>
  <w:num w:numId="16">
    <w:abstractNumId w:val="4"/>
  </w:num>
  <w:num w:numId="17">
    <w:abstractNumId w:val="15"/>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4"/>
  </w:compat>
  <w:rsids>
    <w:rsidRoot w:val="00000000"/>
    <w:rsid w:val="0B49594C"/>
    <w:rsid w:val="434F272C"/>
    <w:rsid w:val="568B2F03"/>
    <w:rsid w:val="5D5F1EE8"/>
    <w:rsid w:val="5D9F0E6E"/>
    <w:rsid w:val="5EC92801"/>
    <w:rsid w:val="650F02C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5"/>
      <w:ind w:left="983"/>
      <w:jc w:val="center"/>
      <w:outlineLvl w:val="1"/>
    </w:pPr>
    <w:rPr>
      <w:rFonts w:ascii="Times New Roman" w:hAnsi="Times New Roman" w:eastAsia="Times New Roman" w:cs="Times New Roman"/>
      <w:b/>
      <w:bCs/>
      <w:sz w:val="60"/>
      <w:szCs w:val="60"/>
      <w:lang w:val="en-US" w:eastAsia="en-US" w:bidi="ar-SA"/>
    </w:rPr>
  </w:style>
  <w:style w:type="paragraph" w:styleId="3">
    <w:name w:val="heading 2"/>
    <w:basedOn w:val="1"/>
    <w:next w:val="1"/>
    <w:qFormat/>
    <w:uiPriority w:val="1"/>
    <w:pPr>
      <w:spacing w:before="62"/>
      <w:ind w:left="983"/>
      <w:jc w:val="center"/>
      <w:outlineLvl w:val="2"/>
    </w:pPr>
    <w:rPr>
      <w:rFonts w:ascii="Times New Roman" w:hAnsi="Times New Roman" w:eastAsia="Times New Roman" w:cs="Times New Roman"/>
      <w:b/>
      <w:bCs/>
      <w:sz w:val="36"/>
      <w:szCs w:val="36"/>
      <w:lang w:val="en-US" w:eastAsia="en-US" w:bidi="ar-SA"/>
    </w:rPr>
  </w:style>
  <w:style w:type="paragraph" w:styleId="4">
    <w:name w:val="heading 3"/>
    <w:basedOn w:val="1"/>
    <w:next w:val="1"/>
    <w:qFormat/>
    <w:uiPriority w:val="1"/>
    <w:pPr>
      <w:ind w:left="1279"/>
      <w:outlineLvl w:val="3"/>
    </w:pPr>
    <w:rPr>
      <w:rFonts w:ascii="Times New Roman" w:hAnsi="Times New Roman" w:eastAsia="Times New Roman" w:cs="Times New Roman"/>
      <w:b/>
      <w:bCs/>
      <w:sz w:val="32"/>
      <w:szCs w:val="32"/>
      <w:lang w:val="en-US" w:eastAsia="en-US" w:bidi="ar-SA"/>
    </w:rPr>
  </w:style>
  <w:style w:type="paragraph" w:styleId="5">
    <w:name w:val="heading 4"/>
    <w:basedOn w:val="1"/>
    <w:next w:val="1"/>
    <w:qFormat/>
    <w:uiPriority w:val="1"/>
    <w:pPr>
      <w:ind w:left="559"/>
      <w:outlineLvl w:val="4"/>
    </w:pPr>
    <w:rPr>
      <w:rFonts w:ascii="Times New Roman" w:hAnsi="Times New Roman" w:eastAsia="Times New Roman" w:cs="Times New Roman"/>
      <w:b/>
      <w:bCs/>
      <w:sz w:val="28"/>
      <w:szCs w:val="28"/>
      <w:lang w:val="en-US" w:eastAsia="en-US" w:bidi="ar-SA"/>
    </w:rPr>
  </w:style>
  <w:style w:type="character" w:default="1" w:styleId="6">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8"/>
      <w:szCs w:val="28"/>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279" w:hanging="361"/>
    </w:pPr>
    <w:rPr>
      <w:rFonts w:ascii="Times New Roman" w:hAnsi="Times New Roman" w:eastAsia="Times New Roman" w:cs="Times New Roman"/>
      <w:lang w:val="en-US" w:eastAsia="en-US" w:bidi="ar-SA"/>
    </w:rPr>
  </w:style>
  <w:style w:type="paragraph" w:customStyle="1" w:styleId="11">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ScaleCrop>false</ScaleCrop>
  <LinksUpToDate>false</LinksUpToDate>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2021-06-13T13:31:00Z</dcterms:created>
  <dc:creator>ELCOT</dc:creator>
  <cp:lastModifiedBy>ELCOT</cp:lastModifiedBy>
  <dcterms:modified xsi:type="dcterms:W3CDTF">2021-06-14T14:38:45Z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2021-06-13T00:00:00Z</vt:filetime>
  </property>
  <property fmtid="{D5CDD505-2E9C-101B-9397-08002B2CF9AE}" pid="3" name="KSOProductBuildVer">
    <vt:lpwstr>1033-11.2.0.10078</vt:lpwstr>
  </property>
</Properties>
</file>